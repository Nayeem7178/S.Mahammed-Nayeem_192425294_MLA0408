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E388E">
      <w:pPr>
        <w:pStyle w:val="2"/>
        <w:spacing w:before="20"/>
        <w:ind w:left="1053" w:right="1053" w:firstLine="0"/>
        <w:jc w:val="center"/>
      </w:pPr>
      <w:r>
        <w:t>SIMATS</w:t>
      </w:r>
      <w:r>
        <w:rPr>
          <w:spacing w:val="-12"/>
        </w:rPr>
        <w:t xml:space="preserve"> </w:t>
      </w:r>
      <w:r>
        <w:rPr>
          <w:spacing w:val="-2"/>
        </w:rPr>
        <w:t>ENGINEERING</w:t>
      </w:r>
    </w:p>
    <w:p w14:paraId="2C346384">
      <w:pPr>
        <w:pStyle w:val="6"/>
        <w:spacing w:before="98" w:line="276" w:lineRule="auto"/>
        <w:ind w:left="1053" w:right="1052"/>
        <w:jc w:val="center"/>
      </w:pPr>
      <w:r>
        <w:t>Saveetha</w:t>
      </w:r>
      <w:r>
        <w:rPr>
          <w:spacing w:val="-4"/>
        </w:rPr>
        <w:t xml:space="preserve"> </w:t>
      </w:r>
      <w:r>
        <w:t>Institute</w:t>
      </w:r>
      <w:r>
        <w:rPr>
          <w:spacing w:val="-5"/>
        </w:rPr>
        <w:t xml:space="preserve"> </w:t>
      </w:r>
      <w:r>
        <w:t>of</w:t>
      </w:r>
      <w:r>
        <w:rPr>
          <w:spacing w:val="-5"/>
        </w:rPr>
        <w:t xml:space="preserve"> </w:t>
      </w:r>
      <w:r>
        <w:t>Medical</w:t>
      </w:r>
      <w:r>
        <w:rPr>
          <w:spacing w:val="-4"/>
        </w:rPr>
        <w:t xml:space="preserve"> </w:t>
      </w:r>
      <w:r>
        <w:t>and</w:t>
      </w:r>
      <w:r>
        <w:rPr>
          <w:spacing w:val="-4"/>
        </w:rPr>
        <w:t xml:space="preserve"> </w:t>
      </w:r>
      <w:r>
        <w:t>Technical</w:t>
      </w:r>
      <w:r>
        <w:rPr>
          <w:spacing w:val="-4"/>
        </w:rPr>
        <w:t xml:space="preserve"> </w:t>
      </w:r>
      <w:r>
        <w:t>Sciences</w:t>
      </w:r>
      <w:r>
        <w:rPr>
          <w:spacing w:val="-3"/>
        </w:rPr>
        <w:t xml:space="preserve"> </w:t>
      </w:r>
      <w:r>
        <w:t>(SIMATS</w:t>
      </w:r>
      <w:r>
        <w:rPr>
          <w:spacing w:val="-4"/>
        </w:rPr>
        <w:t xml:space="preserve"> </w:t>
      </w:r>
      <w:r>
        <w:t>Deemed</w:t>
      </w:r>
      <w:r>
        <w:rPr>
          <w:spacing w:val="-6"/>
        </w:rPr>
        <w:t xml:space="preserve"> </w:t>
      </w:r>
      <w:r>
        <w:t>University) Chennai – 602 105, Tamil Nadu, India</w:t>
      </w:r>
    </w:p>
    <w:p w14:paraId="1BA7AAC4">
      <w:pPr>
        <w:spacing w:before="160" w:line="276" w:lineRule="auto"/>
        <w:ind w:left="1635" w:right="1638" w:firstLine="0"/>
        <w:jc w:val="center"/>
        <w:rPr>
          <w:b/>
          <w:sz w:val="24"/>
        </w:rPr>
      </w:pPr>
      <w:r>
        <w:rPr>
          <w:b/>
          <w:sz w:val="24"/>
        </w:rPr>
        <w:t>DEPARTMENT OF COMPUTER SCIENCE AND ENGINEERING ARTIFICIAL</w:t>
      </w:r>
      <w:r>
        <w:rPr>
          <w:b/>
          <w:spacing w:val="-8"/>
          <w:sz w:val="24"/>
        </w:rPr>
        <w:t xml:space="preserve"> </w:t>
      </w:r>
      <w:r>
        <w:rPr>
          <w:b/>
          <w:sz w:val="24"/>
        </w:rPr>
        <w:t>INTELLIGENCE</w:t>
      </w:r>
      <w:r>
        <w:rPr>
          <w:b/>
          <w:spacing w:val="-2"/>
          <w:sz w:val="24"/>
        </w:rPr>
        <w:t xml:space="preserve"> </w:t>
      </w:r>
      <w:r>
        <w:rPr>
          <w:b/>
          <w:sz w:val="24"/>
        </w:rPr>
        <w:t>&amp;</w:t>
      </w:r>
      <w:r>
        <w:rPr>
          <w:b/>
          <w:spacing w:val="-3"/>
          <w:sz w:val="24"/>
        </w:rPr>
        <w:t xml:space="preserve"> </w:t>
      </w:r>
      <w:r>
        <w:rPr>
          <w:b/>
          <w:sz w:val="24"/>
        </w:rPr>
        <w:t>MACHINE</w:t>
      </w:r>
      <w:r>
        <w:rPr>
          <w:b/>
          <w:spacing w:val="-4"/>
          <w:sz w:val="24"/>
        </w:rPr>
        <w:t xml:space="preserve"> </w:t>
      </w:r>
      <w:r>
        <w:rPr>
          <w:b/>
          <w:sz w:val="24"/>
        </w:rPr>
        <w:t>LEARNING</w:t>
      </w:r>
      <w:r>
        <w:rPr>
          <w:b/>
          <w:spacing w:val="-3"/>
          <w:sz w:val="24"/>
        </w:rPr>
        <w:t xml:space="preserve"> </w:t>
      </w:r>
      <w:r>
        <w:rPr>
          <w:b/>
          <w:spacing w:val="-2"/>
          <w:sz w:val="24"/>
        </w:rPr>
        <w:t>DIVISION</w:t>
      </w:r>
    </w:p>
    <w:p w14:paraId="13890093">
      <w:pPr>
        <w:pStyle w:val="6"/>
        <w:spacing w:before="12"/>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905510</wp:posOffset>
                </wp:positionH>
                <wp:positionV relativeFrom="paragraph">
                  <wp:posOffset>177800</wp:posOffset>
                </wp:positionV>
                <wp:extent cx="5953760" cy="1108710"/>
                <wp:effectExtent l="0" t="0" r="0" b="0"/>
                <wp:wrapTopAndBottom/>
                <wp:docPr id="1" name="Textbox 1"/>
                <wp:cNvGraphicFramePr/>
                <a:graphic xmlns:a="http://schemas.openxmlformats.org/drawingml/2006/main">
                  <a:graphicData uri="http://schemas.microsoft.com/office/word/2010/wordprocessingShape">
                    <wps:wsp>
                      <wps:cNvSpPr txBox="1"/>
                      <wps:spPr>
                        <a:xfrm>
                          <a:off x="0" y="0"/>
                          <a:ext cx="5953760" cy="1108710"/>
                        </a:xfrm>
                        <a:prstGeom prst="rect">
                          <a:avLst/>
                        </a:prstGeom>
                        <a:solidFill>
                          <a:srgbClr val="1F4E79"/>
                        </a:solidFill>
                      </wps:spPr>
                      <wps:txbx>
                        <w:txbxContent>
                          <w:p w14:paraId="645EB14F">
                            <w:pPr>
                              <w:spacing w:before="240"/>
                              <w:ind w:left="11" w:right="0" w:firstLine="0"/>
                              <w:jc w:val="center"/>
                              <w:rPr>
                                <w:b/>
                                <w:color w:val="000000"/>
                                <w:sz w:val="30"/>
                              </w:rPr>
                            </w:pPr>
                            <w:r>
                              <w:rPr>
                                <w:b/>
                                <w:color w:val="000000"/>
                                <w:sz w:val="30"/>
                              </w:rPr>
                              <w:t>CAPSTONE</w:t>
                            </w:r>
                            <w:r>
                              <w:rPr>
                                <w:b/>
                                <w:color w:val="000000"/>
                                <w:spacing w:val="-6"/>
                                <w:sz w:val="30"/>
                              </w:rPr>
                              <w:t xml:space="preserve"> </w:t>
                            </w:r>
                            <w:r>
                              <w:rPr>
                                <w:b/>
                                <w:color w:val="000000"/>
                                <w:sz w:val="30"/>
                              </w:rPr>
                              <w:t>ASSIGNMENT</w:t>
                            </w:r>
                            <w:r>
                              <w:rPr>
                                <w:b/>
                                <w:color w:val="000000"/>
                                <w:spacing w:val="-6"/>
                                <w:sz w:val="30"/>
                              </w:rPr>
                              <w:t xml:space="preserve"> </w:t>
                            </w:r>
                            <w:r>
                              <w:rPr>
                                <w:b/>
                                <w:color w:val="000000"/>
                                <w:spacing w:val="-2"/>
                                <w:sz w:val="30"/>
                              </w:rPr>
                              <w:t>REPORT</w:t>
                            </w:r>
                          </w:p>
                          <w:p w14:paraId="769A7DD4">
                            <w:pPr>
                              <w:spacing w:before="56" w:line="276" w:lineRule="auto"/>
                              <w:ind w:left="11" w:right="1" w:firstLine="0"/>
                              <w:jc w:val="center"/>
                              <w:rPr>
                                <w:b/>
                                <w:color w:val="000000"/>
                                <w:sz w:val="30"/>
                              </w:rPr>
                            </w:pPr>
                            <w:r>
                              <w:rPr>
                                <w:b/>
                                <w:color w:val="000000"/>
                                <w:sz w:val="30"/>
                              </w:rPr>
                              <w:t>CNN-BASED</w:t>
                            </w:r>
                            <w:r>
                              <w:rPr>
                                <w:b/>
                                <w:color w:val="000000"/>
                                <w:spacing w:val="-7"/>
                                <w:sz w:val="30"/>
                              </w:rPr>
                              <w:t xml:space="preserve"> </w:t>
                            </w:r>
                            <w:r>
                              <w:rPr>
                                <w:b/>
                                <w:color w:val="000000"/>
                                <w:sz w:val="30"/>
                              </w:rPr>
                              <w:t>TRAFFIC</w:t>
                            </w:r>
                            <w:r>
                              <w:rPr>
                                <w:b/>
                                <w:color w:val="000000"/>
                                <w:spacing w:val="-7"/>
                                <w:sz w:val="30"/>
                              </w:rPr>
                              <w:t xml:space="preserve"> </w:t>
                            </w:r>
                            <w:r>
                              <w:rPr>
                                <w:b/>
                                <w:color w:val="000000"/>
                                <w:sz w:val="30"/>
                              </w:rPr>
                              <w:t>SIGN</w:t>
                            </w:r>
                            <w:r>
                              <w:rPr>
                                <w:b/>
                                <w:color w:val="000000"/>
                                <w:spacing w:val="-8"/>
                                <w:sz w:val="30"/>
                              </w:rPr>
                              <w:t xml:space="preserve"> </w:t>
                            </w:r>
                            <w:r>
                              <w:rPr>
                                <w:b/>
                                <w:color w:val="000000"/>
                                <w:sz w:val="30"/>
                              </w:rPr>
                              <w:t>RECOGNITION</w:t>
                            </w:r>
                            <w:r>
                              <w:rPr>
                                <w:b/>
                                <w:color w:val="000000"/>
                                <w:spacing w:val="-8"/>
                                <w:sz w:val="30"/>
                              </w:rPr>
                              <w:t xml:space="preserve"> </w:t>
                            </w:r>
                            <w:r>
                              <w:rPr>
                                <w:b/>
                                <w:color w:val="000000"/>
                                <w:sz w:val="30"/>
                              </w:rPr>
                              <w:t>SYSTEM</w:t>
                            </w:r>
                            <w:r>
                              <w:rPr>
                                <w:b/>
                                <w:color w:val="000000"/>
                                <w:spacing w:val="-7"/>
                                <w:sz w:val="30"/>
                              </w:rPr>
                              <w:t xml:space="preserve"> </w:t>
                            </w:r>
                            <w:r>
                              <w:rPr>
                                <w:b/>
                                <w:color w:val="000000"/>
                                <w:sz w:val="30"/>
                              </w:rPr>
                              <w:t>FOR</w:t>
                            </w:r>
                            <w:r>
                              <w:rPr>
                                <w:b/>
                                <w:color w:val="000000"/>
                                <w:spacing w:val="-6"/>
                                <w:sz w:val="30"/>
                              </w:rPr>
                              <w:t xml:space="preserve"> </w:t>
                            </w:r>
                            <w:r>
                              <w:rPr>
                                <w:b/>
                                <w:color w:val="000000"/>
                                <w:sz w:val="30"/>
                              </w:rPr>
                              <w:t>INTELLIGENT TRANSPORTATION AND ADAS</w:t>
                            </w:r>
                          </w:p>
                        </w:txbxContent>
                      </wps:txbx>
                      <wps:bodyPr wrap="square" lIns="0" tIns="0" rIns="0" bIns="0" rtlCol="0">
                        <a:noAutofit/>
                      </wps:bodyPr>
                    </wps:wsp>
                  </a:graphicData>
                </a:graphic>
              </wp:anchor>
            </w:drawing>
          </mc:Choice>
          <mc:Fallback>
            <w:pict>
              <v:shape id="Textbox 1" o:spid="_x0000_s1026" o:spt="202" type="#_x0000_t202" style="position:absolute;left:0pt;margin-left:71.3pt;margin-top:14pt;height:87.3pt;width:468.8pt;mso-position-horizontal-relative:page;mso-wrap-distance-bottom:0pt;mso-wrap-distance-top:0pt;z-index:-251656192;mso-width-relative:page;mso-height-relative:page;" fillcolor="#1F4E79" filled="t" stroked="f" coordsize="21600,21600" o:gfxdata="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598E81gAAAAsBAAAPAAAAAAAAAAEAIAAAACIA&#10;AABkcnMvZG93bnJldi54bWxQSwECFAAUAAAACACHTuJA/d7JDdIBAACpAwAADgAAAAAAAAABACAA&#10;AAAlAQAAZHJzL2Uyb0RvYy54bWxQSwUGAAAAAAYABgBZAQAAaQUAAAAA&#10;">
                <v:fill on="t" focussize="0,0"/>
                <v:stroke on="f"/>
                <v:imagedata o:title=""/>
                <o:lock v:ext="edit" aspectratio="f"/>
                <v:textbox inset="0mm,0mm,0mm,0mm">
                  <w:txbxContent>
                    <w:p w14:paraId="645EB14F">
                      <w:pPr>
                        <w:spacing w:before="240"/>
                        <w:ind w:left="11" w:right="0" w:firstLine="0"/>
                        <w:jc w:val="center"/>
                        <w:rPr>
                          <w:b/>
                          <w:color w:val="000000"/>
                          <w:sz w:val="30"/>
                        </w:rPr>
                      </w:pPr>
                      <w:r>
                        <w:rPr>
                          <w:b/>
                          <w:color w:val="000000"/>
                          <w:sz w:val="30"/>
                        </w:rPr>
                        <w:t>CAPSTONE</w:t>
                      </w:r>
                      <w:r>
                        <w:rPr>
                          <w:b/>
                          <w:color w:val="000000"/>
                          <w:spacing w:val="-6"/>
                          <w:sz w:val="30"/>
                        </w:rPr>
                        <w:t xml:space="preserve"> </w:t>
                      </w:r>
                      <w:r>
                        <w:rPr>
                          <w:b/>
                          <w:color w:val="000000"/>
                          <w:sz w:val="30"/>
                        </w:rPr>
                        <w:t>ASSIGNMENT</w:t>
                      </w:r>
                      <w:r>
                        <w:rPr>
                          <w:b/>
                          <w:color w:val="000000"/>
                          <w:spacing w:val="-6"/>
                          <w:sz w:val="30"/>
                        </w:rPr>
                        <w:t xml:space="preserve"> </w:t>
                      </w:r>
                      <w:r>
                        <w:rPr>
                          <w:b/>
                          <w:color w:val="000000"/>
                          <w:spacing w:val="-2"/>
                          <w:sz w:val="30"/>
                        </w:rPr>
                        <w:t>REPORT</w:t>
                      </w:r>
                    </w:p>
                    <w:p w14:paraId="769A7DD4">
                      <w:pPr>
                        <w:spacing w:before="56" w:line="276" w:lineRule="auto"/>
                        <w:ind w:left="11" w:right="1" w:firstLine="0"/>
                        <w:jc w:val="center"/>
                        <w:rPr>
                          <w:b/>
                          <w:color w:val="000000"/>
                          <w:sz w:val="30"/>
                        </w:rPr>
                      </w:pPr>
                      <w:r>
                        <w:rPr>
                          <w:b/>
                          <w:color w:val="000000"/>
                          <w:sz w:val="30"/>
                        </w:rPr>
                        <w:t>CNN-BASED</w:t>
                      </w:r>
                      <w:r>
                        <w:rPr>
                          <w:b/>
                          <w:color w:val="000000"/>
                          <w:spacing w:val="-7"/>
                          <w:sz w:val="30"/>
                        </w:rPr>
                        <w:t xml:space="preserve"> </w:t>
                      </w:r>
                      <w:r>
                        <w:rPr>
                          <w:b/>
                          <w:color w:val="000000"/>
                          <w:sz w:val="30"/>
                        </w:rPr>
                        <w:t>TRAFFIC</w:t>
                      </w:r>
                      <w:r>
                        <w:rPr>
                          <w:b/>
                          <w:color w:val="000000"/>
                          <w:spacing w:val="-7"/>
                          <w:sz w:val="30"/>
                        </w:rPr>
                        <w:t xml:space="preserve"> </w:t>
                      </w:r>
                      <w:r>
                        <w:rPr>
                          <w:b/>
                          <w:color w:val="000000"/>
                          <w:sz w:val="30"/>
                        </w:rPr>
                        <w:t>SIGN</w:t>
                      </w:r>
                      <w:r>
                        <w:rPr>
                          <w:b/>
                          <w:color w:val="000000"/>
                          <w:spacing w:val="-8"/>
                          <w:sz w:val="30"/>
                        </w:rPr>
                        <w:t xml:space="preserve"> </w:t>
                      </w:r>
                      <w:r>
                        <w:rPr>
                          <w:b/>
                          <w:color w:val="000000"/>
                          <w:sz w:val="30"/>
                        </w:rPr>
                        <w:t>RECOGNITION</w:t>
                      </w:r>
                      <w:r>
                        <w:rPr>
                          <w:b/>
                          <w:color w:val="000000"/>
                          <w:spacing w:val="-8"/>
                          <w:sz w:val="30"/>
                        </w:rPr>
                        <w:t xml:space="preserve"> </w:t>
                      </w:r>
                      <w:r>
                        <w:rPr>
                          <w:b/>
                          <w:color w:val="000000"/>
                          <w:sz w:val="30"/>
                        </w:rPr>
                        <w:t>SYSTEM</w:t>
                      </w:r>
                      <w:r>
                        <w:rPr>
                          <w:b/>
                          <w:color w:val="000000"/>
                          <w:spacing w:val="-7"/>
                          <w:sz w:val="30"/>
                        </w:rPr>
                        <w:t xml:space="preserve"> </w:t>
                      </w:r>
                      <w:r>
                        <w:rPr>
                          <w:b/>
                          <w:color w:val="000000"/>
                          <w:sz w:val="30"/>
                        </w:rPr>
                        <w:t>FOR</w:t>
                      </w:r>
                      <w:r>
                        <w:rPr>
                          <w:b/>
                          <w:color w:val="000000"/>
                          <w:spacing w:val="-6"/>
                          <w:sz w:val="30"/>
                        </w:rPr>
                        <w:t xml:space="preserve"> </w:t>
                      </w:r>
                      <w:r>
                        <w:rPr>
                          <w:b/>
                          <w:color w:val="000000"/>
                          <w:sz w:val="30"/>
                        </w:rPr>
                        <w:t>INTELLIGENT TRANSPORTATION AND ADAS</w:t>
                      </w:r>
                    </w:p>
                  </w:txbxContent>
                </v:textbox>
                <w10:wrap type="topAndBottom"/>
              </v:shape>
            </w:pict>
          </mc:Fallback>
        </mc:AlternateContent>
      </w:r>
    </w:p>
    <w:p w14:paraId="5C3161B2">
      <w:pPr>
        <w:pStyle w:val="6"/>
        <w:spacing w:before="171"/>
        <w:rPr>
          <w:b/>
          <w:sz w:val="20"/>
        </w:rPr>
      </w:pPr>
    </w:p>
    <w:tbl>
      <w:tblPr>
        <w:tblStyle w:val="5"/>
        <w:tblW w:w="0" w:type="auto"/>
        <w:tblInd w:w="367"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4681"/>
        <w:gridCol w:w="4681"/>
      </w:tblGrid>
      <w:tr w14:paraId="7CBACAC3">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455" w:hRule="atLeast"/>
        </w:trPr>
        <w:tc>
          <w:tcPr>
            <w:tcW w:w="4681" w:type="dxa"/>
            <w:tcBorders>
              <w:left w:val="nil"/>
            </w:tcBorders>
            <w:shd w:val="clear" w:color="auto" w:fill="EFF4F8"/>
          </w:tcPr>
          <w:p w14:paraId="2D6B6E6A">
            <w:pPr>
              <w:pStyle w:val="9"/>
              <w:spacing w:before="83"/>
              <w:ind w:left="120"/>
              <w:rPr>
                <w:b/>
                <w:sz w:val="21"/>
              </w:rPr>
            </w:pPr>
            <w:r>
              <w:rPr>
                <w:b/>
                <w:sz w:val="21"/>
              </w:rPr>
              <w:t>Course</w:t>
            </w:r>
            <w:r>
              <w:rPr>
                <w:b/>
                <w:spacing w:val="-6"/>
                <w:sz w:val="21"/>
              </w:rPr>
              <w:t xml:space="preserve"> </w:t>
            </w:r>
            <w:r>
              <w:rPr>
                <w:b/>
                <w:sz w:val="21"/>
              </w:rPr>
              <w:t>Code</w:t>
            </w:r>
            <w:r>
              <w:rPr>
                <w:b/>
                <w:spacing w:val="-4"/>
                <w:sz w:val="21"/>
              </w:rPr>
              <w:t xml:space="preserve"> </w:t>
            </w:r>
            <w:r>
              <w:rPr>
                <w:b/>
                <w:sz w:val="21"/>
              </w:rPr>
              <w:t>&amp;</w:t>
            </w:r>
            <w:r>
              <w:rPr>
                <w:b/>
                <w:spacing w:val="-4"/>
                <w:sz w:val="21"/>
              </w:rPr>
              <w:t xml:space="preserve"> </w:t>
            </w:r>
            <w:r>
              <w:rPr>
                <w:b/>
                <w:spacing w:val="-2"/>
                <w:sz w:val="21"/>
              </w:rPr>
              <w:t>Title:</w:t>
            </w:r>
          </w:p>
        </w:tc>
        <w:tc>
          <w:tcPr>
            <w:tcW w:w="4681" w:type="dxa"/>
            <w:tcBorders>
              <w:right w:val="nil"/>
            </w:tcBorders>
          </w:tcPr>
          <w:p w14:paraId="4796CE6A">
            <w:pPr>
              <w:pStyle w:val="9"/>
              <w:spacing w:before="83"/>
              <w:ind w:left="114"/>
              <w:rPr>
                <w:sz w:val="21"/>
              </w:rPr>
            </w:pPr>
            <w:r>
              <w:rPr>
                <w:sz w:val="21"/>
              </w:rPr>
              <w:t>MLA0408</w:t>
            </w:r>
            <w:r>
              <w:rPr>
                <w:spacing w:val="-6"/>
                <w:sz w:val="21"/>
              </w:rPr>
              <w:t xml:space="preserve"> </w:t>
            </w:r>
            <w:r>
              <w:rPr>
                <w:sz w:val="21"/>
              </w:rPr>
              <w:t>–</w:t>
            </w:r>
            <w:r>
              <w:rPr>
                <w:spacing w:val="-4"/>
                <w:sz w:val="21"/>
              </w:rPr>
              <w:t xml:space="preserve"> </w:t>
            </w:r>
            <w:r>
              <w:rPr>
                <w:sz w:val="21"/>
              </w:rPr>
              <w:t>DEEP</w:t>
            </w:r>
            <w:r>
              <w:rPr>
                <w:spacing w:val="-3"/>
                <w:sz w:val="21"/>
              </w:rPr>
              <w:t xml:space="preserve"> </w:t>
            </w:r>
            <w:r>
              <w:rPr>
                <w:sz w:val="21"/>
              </w:rPr>
              <w:t>LEARNING</w:t>
            </w:r>
            <w:r>
              <w:rPr>
                <w:spacing w:val="-5"/>
                <w:sz w:val="21"/>
              </w:rPr>
              <w:t xml:space="preserve"> </w:t>
            </w:r>
            <w:r>
              <w:rPr>
                <w:sz w:val="21"/>
              </w:rPr>
              <w:t>(Slot:</w:t>
            </w:r>
            <w:r>
              <w:rPr>
                <w:spacing w:val="-6"/>
                <w:sz w:val="21"/>
              </w:rPr>
              <w:t xml:space="preserve"> </w:t>
            </w:r>
            <w:r>
              <w:rPr>
                <w:spacing w:val="-5"/>
                <w:sz w:val="21"/>
              </w:rPr>
              <w:t>C)</w:t>
            </w:r>
          </w:p>
        </w:tc>
      </w:tr>
      <w:tr w14:paraId="318547A4">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455" w:hRule="atLeast"/>
        </w:trPr>
        <w:tc>
          <w:tcPr>
            <w:tcW w:w="4681" w:type="dxa"/>
            <w:tcBorders>
              <w:left w:val="nil"/>
            </w:tcBorders>
            <w:shd w:val="clear" w:color="auto" w:fill="EFF4F8"/>
          </w:tcPr>
          <w:p w14:paraId="73C214AC">
            <w:pPr>
              <w:pStyle w:val="9"/>
              <w:ind w:left="120"/>
              <w:rPr>
                <w:b/>
                <w:sz w:val="21"/>
              </w:rPr>
            </w:pPr>
            <w:r>
              <w:rPr>
                <w:b/>
                <w:sz w:val="21"/>
              </w:rPr>
              <w:t>Course</w:t>
            </w:r>
            <w:r>
              <w:rPr>
                <w:b/>
                <w:spacing w:val="-5"/>
                <w:sz w:val="21"/>
              </w:rPr>
              <w:t xml:space="preserve"> </w:t>
            </w:r>
            <w:r>
              <w:rPr>
                <w:b/>
                <w:sz w:val="21"/>
              </w:rPr>
              <w:t>Faculty</w:t>
            </w:r>
            <w:r>
              <w:rPr>
                <w:b/>
                <w:spacing w:val="-4"/>
                <w:sz w:val="21"/>
              </w:rPr>
              <w:t xml:space="preserve"> </w:t>
            </w:r>
            <w:r>
              <w:rPr>
                <w:b/>
                <w:sz w:val="21"/>
              </w:rPr>
              <w:t>/</w:t>
            </w:r>
            <w:r>
              <w:rPr>
                <w:b/>
                <w:spacing w:val="-5"/>
                <w:sz w:val="21"/>
              </w:rPr>
              <w:t xml:space="preserve"> </w:t>
            </w:r>
            <w:r>
              <w:rPr>
                <w:b/>
                <w:spacing w:val="-2"/>
                <w:sz w:val="21"/>
              </w:rPr>
              <w:t>Guide:</w:t>
            </w:r>
          </w:p>
        </w:tc>
        <w:tc>
          <w:tcPr>
            <w:tcW w:w="4681" w:type="dxa"/>
            <w:tcBorders>
              <w:right w:val="nil"/>
            </w:tcBorders>
          </w:tcPr>
          <w:p w14:paraId="55CB9ABB">
            <w:pPr>
              <w:pStyle w:val="9"/>
              <w:ind w:left="114"/>
              <w:rPr>
                <w:sz w:val="21"/>
              </w:rPr>
            </w:pPr>
            <w:r>
              <w:rPr>
                <w:sz w:val="21"/>
              </w:rPr>
              <w:t>Dr.</w:t>
            </w:r>
            <w:r>
              <w:rPr>
                <w:spacing w:val="-6"/>
                <w:sz w:val="21"/>
              </w:rPr>
              <w:t xml:space="preserve"> </w:t>
            </w:r>
            <w:r>
              <w:rPr>
                <w:sz w:val="21"/>
              </w:rPr>
              <w:t>D.</w:t>
            </w:r>
            <w:r>
              <w:rPr>
                <w:spacing w:val="-5"/>
                <w:sz w:val="21"/>
              </w:rPr>
              <w:t xml:space="preserve"> </w:t>
            </w:r>
            <w:r>
              <w:rPr>
                <w:sz w:val="21"/>
              </w:rPr>
              <w:t>Sudhagar,</w:t>
            </w:r>
            <w:r>
              <w:rPr>
                <w:spacing w:val="-5"/>
                <w:sz w:val="21"/>
              </w:rPr>
              <w:t xml:space="preserve"> </w:t>
            </w:r>
            <w:r>
              <w:rPr>
                <w:sz w:val="21"/>
              </w:rPr>
              <w:t>Associate</w:t>
            </w:r>
            <w:r>
              <w:rPr>
                <w:spacing w:val="-7"/>
                <w:sz w:val="21"/>
              </w:rPr>
              <w:t xml:space="preserve"> </w:t>
            </w:r>
            <w:r>
              <w:rPr>
                <w:spacing w:val="-2"/>
                <w:sz w:val="21"/>
              </w:rPr>
              <w:t>Professor</w:t>
            </w:r>
          </w:p>
        </w:tc>
      </w:tr>
      <w:tr w14:paraId="294CEED0">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453" w:hRule="atLeast"/>
        </w:trPr>
        <w:tc>
          <w:tcPr>
            <w:tcW w:w="4681" w:type="dxa"/>
            <w:tcBorders>
              <w:left w:val="nil"/>
            </w:tcBorders>
            <w:shd w:val="clear" w:color="auto" w:fill="EFF4F8"/>
          </w:tcPr>
          <w:p w14:paraId="426613BC">
            <w:pPr>
              <w:pStyle w:val="9"/>
              <w:ind w:left="120"/>
              <w:rPr>
                <w:b/>
                <w:sz w:val="21"/>
              </w:rPr>
            </w:pPr>
            <w:r>
              <w:rPr>
                <w:b/>
                <w:sz w:val="21"/>
              </w:rPr>
              <w:t>Bloom's</w:t>
            </w:r>
            <w:r>
              <w:rPr>
                <w:b/>
                <w:spacing w:val="-9"/>
                <w:sz w:val="21"/>
              </w:rPr>
              <w:t xml:space="preserve"> </w:t>
            </w:r>
            <w:r>
              <w:rPr>
                <w:b/>
                <w:sz w:val="21"/>
              </w:rPr>
              <w:t>Taxonomy</w:t>
            </w:r>
            <w:r>
              <w:rPr>
                <w:b/>
                <w:spacing w:val="-6"/>
                <w:sz w:val="21"/>
              </w:rPr>
              <w:t xml:space="preserve"> </w:t>
            </w:r>
            <w:r>
              <w:rPr>
                <w:b/>
                <w:spacing w:val="-2"/>
                <w:sz w:val="21"/>
              </w:rPr>
              <w:t>Levels:</w:t>
            </w:r>
          </w:p>
        </w:tc>
        <w:tc>
          <w:tcPr>
            <w:tcW w:w="4681" w:type="dxa"/>
            <w:tcBorders>
              <w:right w:val="nil"/>
            </w:tcBorders>
          </w:tcPr>
          <w:p w14:paraId="26CF214A">
            <w:pPr>
              <w:pStyle w:val="9"/>
              <w:ind w:left="114"/>
              <w:rPr>
                <w:sz w:val="21"/>
              </w:rPr>
            </w:pPr>
            <w:r>
              <w:rPr>
                <w:sz w:val="21"/>
              </w:rPr>
              <w:t>L4</w:t>
            </w:r>
            <w:r>
              <w:rPr>
                <w:spacing w:val="-4"/>
                <w:sz w:val="21"/>
              </w:rPr>
              <w:t xml:space="preserve"> </w:t>
            </w:r>
            <w:r>
              <w:rPr>
                <w:sz w:val="21"/>
              </w:rPr>
              <w:t>(Analyze)</w:t>
            </w:r>
            <w:r>
              <w:rPr>
                <w:spacing w:val="-5"/>
                <w:sz w:val="21"/>
              </w:rPr>
              <w:t xml:space="preserve"> </w:t>
            </w:r>
            <w:r>
              <w:rPr>
                <w:sz w:val="21"/>
              </w:rPr>
              <w:t>|</w:t>
            </w:r>
            <w:r>
              <w:rPr>
                <w:spacing w:val="-2"/>
                <w:sz w:val="21"/>
              </w:rPr>
              <w:t xml:space="preserve"> </w:t>
            </w:r>
            <w:r>
              <w:rPr>
                <w:sz w:val="21"/>
              </w:rPr>
              <w:t>L5</w:t>
            </w:r>
            <w:r>
              <w:rPr>
                <w:spacing w:val="-3"/>
                <w:sz w:val="21"/>
              </w:rPr>
              <w:t xml:space="preserve"> </w:t>
            </w:r>
            <w:r>
              <w:rPr>
                <w:sz w:val="21"/>
              </w:rPr>
              <w:t>(Evaluate)</w:t>
            </w:r>
            <w:r>
              <w:rPr>
                <w:spacing w:val="-5"/>
                <w:sz w:val="21"/>
              </w:rPr>
              <w:t xml:space="preserve"> </w:t>
            </w:r>
            <w:r>
              <w:rPr>
                <w:sz w:val="21"/>
              </w:rPr>
              <w:t>|</w:t>
            </w:r>
            <w:r>
              <w:rPr>
                <w:spacing w:val="-2"/>
                <w:sz w:val="21"/>
              </w:rPr>
              <w:t xml:space="preserve"> </w:t>
            </w:r>
            <w:r>
              <w:rPr>
                <w:sz w:val="21"/>
              </w:rPr>
              <w:t>L6</w:t>
            </w:r>
            <w:r>
              <w:rPr>
                <w:spacing w:val="-2"/>
                <w:sz w:val="21"/>
              </w:rPr>
              <w:t xml:space="preserve"> (Create)</w:t>
            </w:r>
          </w:p>
        </w:tc>
      </w:tr>
      <w:tr w14:paraId="4E745186">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750" w:hRule="atLeast"/>
        </w:trPr>
        <w:tc>
          <w:tcPr>
            <w:tcW w:w="4681" w:type="dxa"/>
            <w:tcBorders>
              <w:left w:val="nil"/>
            </w:tcBorders>
            <w:shd w:val="clear" w:color="auto" w:fill="EFF4F8"/>
          </w:tcPr>
          <w:p w14:paraId="64EA7A50">
            <w:pPr>
              <w:pStyle w:val="9"/>
              <w:spacing w:before="83"/>
              <w:ind w:left="120"/>
              <w:rPr>
                <w:b/>
                <w:sz w:val="21"/>
              </w:rPr>
            </w:pPr>
            <w:r>
              <w:rPr>
                <w:b/>
                <w:sz w:val="21"/>
              </w:rPr>
              <w:t>Mapped</w:t>
            </w:r>
            <w:r>
              <w:rPr>
                <w:b/>
                <w:spacing w:val="-5"/>
                <w:sz w:val="21"/>
              </w:rPr>
              <w:t xml:space="preserve"> </w:t>
            </w:r>
            <w:r>
              <w:rPr>
                <w:b/>
                <w:sz w:val="21"/>
              </w:rPr>
              <w:t>Course</w:t>
            </w:r>
            <w:r>
              <w:rPr>
                <w:b/>
                <w:spacing w:val="-7"/>
                <w:sz w:val="21"/>
              </w:rPr>
              <w:t xml:space="preserve"> </w:t>
            </w:r>
            <w:r>
              <w:rPr>
                <w:b/>
                <w:spacing w:val="-2"/>
                <w:sz w:val="21"/>
              </w:rPr>
              <w:t>Outcomes:</w:t>
            </w:r>
          </w:p>
        </w:tc>
        <w:tc>
          <w:tcPr>
            <w:tcW w:w="4681" w:type="dxa"/>
            <w:tcBorders>
              <w:right w:val="nil"/>
            </w:tcBorders>
          </w:tcPr>
          <w:p w14:paraId="21260CBB">
            <w:pPr>
              <w:pStyle w:val="9"/>
              <w:spacing w:before="83" w:line="276" w:lineRule="auto"/>
              <w:ind w:left="114" w:right="41"/>
              <w:rPr>
                <w:sz w:val="21"/>
              </w:rPr>
            </w:pPr>
            <w:r>
              <w:rPr>
                <w:sz w:val="21"/>
              </w:rPr>
              <w:t>CO1</w:t>
            </w:r>
            <w:r>
              <w:rPr>
                <w:spacing w:val="-8"/>
                <w:sz w:val="21"/>
              </w:rPr>
              <w:t xml:space="preserve"> </w:t>
            </w:r>
            <w:r>
              <w:rPr>
                <w:sz w:val="21"/>
              </w:rPr>
              <w:t>(Backpropagation</w:t>
            </w:r>
            <w:r>
              <w:rPr>
                <w:spacing w:val="-9"/>
                <w:sz w:val="21"/>
              </w:rPr>
              <w:t xml:space="preserve"> </w:t>
            </w:r>
            <w:r>
              <w:rPr>
                <w:sz w:val="21"/>
              </w:rPr>
              <w:t>&amp;</w:t>
            </w:r>
            <w:r>
              <w:rPr>
                <w:spacing w:val="-6"/>
                <w:sz w:val="21"/>
              </w:rPr>
              <w:t xml:space="preserve"> </w:t>
            </w:r>
            <w:r>
              <w:rPr>
                <w:sz w:val="21"/>
              </w:rPr>
              <w:t>Engine),</w:t>
            </w:r>
            <w:r>
              <w:rPr>
                <w:spacing w:val="-6"/>
                <w:sz w:val="21"/>
              </w:rPr>
              <w:t xml:space="preserve"> </w:t>
            </w:r>
            <w:r>
              <w:rPr>
                <w:sz w:val="21"/>
              </w:rPr>
              <w:t>CO2</w:t>
            </w:r>
            <w:r>
              <w:rPr>
                <w:spacing w:val="-8"/>
                <w:sz w:val="21"/>
              </w:rPr>
              <w:t xml:space="preserve"> </w:t>
            </w:r>
            <w:r>
              <w:rPr>
                <w:sz w:val="21"/>
              </w:rPr>
              <w:t>(Standard Deep Arch), CO3 (CNNs for Vision)</w:t>
            </w:r>
          </w:p>
        </w:tc>
      </w:tr>
      <w:tr w14:paraId="7051BDFD">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748" w:hRule="atLeast"/>
        </w:trPr>
        <w:tc>
          <w:tcPr>
            <w:tcW w:w="4681" w:type="dxa"/>
            <w:tcBorders>
              <w:left w:val="nil"/>
            </w:tcBorders>
            <w:shd w:val="clear" w:color="auto" w:fill="EFF4F8"/>
          </w:tcPr>
          <w:p w14:paraId="21C79366">
            <w:pPr>
              <w:pStyle w:val="9"/>
              <w:spacing w:before="81"/>
              <w:ind w:left="120"/>
              <w:rPr>
                <w:b/>
                <w:sz w:val="21"/>
              </w:rPr>
            </w:pPr>
            <w:r>
              <w:rPr>
                <w:b/>
                <w:sz w:val="21"/>
              </w:rPr>
              <w:t>SDG</w:t>
            </w:r>
            <w:r>
              <w:rPr>
                <w:b/>
                <w:spacing w:val="-4"/>
                <w:sz w:val="21"/>
              </w:rPr>
              <w:t xml:space="preserve"> </w:t>
            </w:r>
            <w:r>
              <w:rPr>
                <w:b/>
                <w:sz w:val="21"/>
              </w:rPr>
              <w:t>Mapping</w:t>
            </w:r>
            <w:r>
              <w:rPr>
                <w:b/>
                <w:spacing w:val="-7"/>
                <w:sz w:val="21"/>
              </w:rPr>
              <w:t xml:space="preserve"> </w:t>
            </w:r>
            <w:r>
              <w:rPr>
                <w:b/>
                <w:sz w:val="21"/>
              </w:rPr>
              <w:t>(United</w:t>
            </w:r>
            <w:r>
              <w:rPr>
                <w:b/>
                <w:spacing w:val="-6"/>
                <w:sz w:val="21"/>
              </w:rPr>
              <w:t xml:space="preserve"> </w:t>
            </w:r>
            <w:r>
              <w:rPr>
                <w:b/>
                <w:spacing w:val="-2"/>
                <w:sz w:val="21"/>
              </w:rPr>
              <w:t>Nations):</w:t>
            </w:r>
          </w:p>
        </w:tc>
        <w:tc>
          <w:tcPr>
            <w:tcW w:w="4681" w:type="dxa"/>
            <w:tcBorders>
              <w:right w:val="nil"/>
            </w:tcBorders>
          </w:tcPr>
          <w:p w14:paraId="61F44FD4">
            <w:pPr>
              <w:pStyle w:val="9"/>
              <w:spacing w:before="81" w:line="276" w:lineRule="auto"/>
              <w:ind w:left="114"/>
              <w:rPr>
                <w:sz w:val="21"/>
              </w:rPr>
            </w:pPr>
            <w:r>
              <w:rPr>
                <w:sz w:val="21"/>
              </w:rPr>
              <w:t>SDG</w:t>
            </w:r>
            <w:r>
              <w:rPr>
                <w:spacing w:val="-7"/>
                <w:sz w:val="21"/>
              </w:rPr>
              <w:t xml:space="preserve"> </w:t>
            </w:r>
            <w:r>
              <w:rPr>
                <w:sz w:val="21"/>
              </w:rPr>
              <w:t>9</w:t>
            </w:r>
            <w:r>
              <w:rPr>
                <w:spacing w:val="-5"/>
                <w:sz w:val="21"/>
              </w:rPr>
              <w:t xml:space="preserve"> </w:t>
            </w:r>
            <w:r>
              <w:rPr>
                <w:sz w:val="21"/>
              </w:rPr>
              <w:t>(Industry,</w:t>
            </w:r>
            <w:r>
              <w:rPr>
                <w:spacing w:val="-5"/>
                <w:sz w:val="21"/>
              </w:rPr>
              <w:t xml:space="preserve"> </w:t>
            </w:r>
            <w:r>
              <w:rPr>
                <w:sz w:val="21"/>
              </w:rPr>
              <w:t>Innovation</w:t>
            </w:r>
            <w:r>
              <w:rPr>
                <w:spacing w:val="-8"/>
                <w:sz w:val="21"/>
              </w:rPr>
              <w:t xml:space="preserve"> </w:t>
            </w:r>
            <w:r>
              <w:rPr>
                <w:sz w:val="21"/>
              </w:rPr>
              <w:t>&amp;</w:t>
            </w:r>
            <w:r>
              <w:rPr>
                <w:spacing w:val="-5"/>
                <w:sz w:val="21"/>
              </w:rPr>
              <w:t xml:space="preserve"> </w:t>
            </w:r>
            <w:r>
              <w:rPr>
                <w:sz w:val="21"/>
              </w:rPr>
              <w:t>Infrastructure)</w:t>
            </w:r>
            <w:r>
              <w:rPr>
                <w:spacing w:val="-7"/>
                <w:sz w:val="21"/>
              </w:rPr>
              <w:t xml:space="preserve"> </w:t>
            </w:r>
            <w:r>
              <w:rPr>
                <w:sz w:val="21"/>
              </w:rPr>
              <w:t>&amp;</w:t>
            </w:r>
            <w:r>
              <w:rPr>
                <w:spacing w:val="-5"/>
                <w:sz w:val="21"/>
              </w:rPr>
              <w:t xml:space="preserve"> </w:t>
            </w:r>
            <w:r>
              <w:rPr>
                <w:sz w:val="21"/>
              </w:rPr>
              <w:t>SDG 11 (Sustainable Cities)</w:t>
            </w:r>
          </w:p>
        </w:tc>
      </w:tr>
      <w:tr w14:paraId="45EA5449">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750" w:hRule="atLeast"/>
        </w:trPr>
        <w:tc>
          <w:tcPr>
            <w:tcW w:w="4681" w:type="dxa"/>
            <w:tcBorders>
              <w:left w:val="nil"/>
            </w:tcBorders>
            <w:shd w:val="clear" w:color="auto" w:fill="EFF4F8"/>
          </w:tcPr>
          <w:p w14:paraId="15765F54">
            <w:pPr>
              <w:pStyle w:val="9"/>
              <w:spacing w:before="83"/>
              <w:ind w:left="120"/>
              <w:rPr>
                <w:b/>
                <w:sz w:val="21"/>
              </w:rPr>
            </w:pPr>
            <w:r>
              <w:rPr>
                <w:b/>
                <w:sz w:val="21"/>
              </w:rPr>
              <w:t>Team</w:t>
            </w:r>
            <w:r>
              <w:rPr>
                <w:b/>
                <w:spacing w:val="-7"/>
                <w:sz w:val="21"/>
              </w:rPr>
              <w:t xml:space="preserve"> </w:t>
            </w:r>
            <w:r>
              <w:rPr>
                <w:b/>
                <w:sz w:val="21"/>
              </w:rPr>
              <w:t>Members</w:t>
            </w:r>
            <w:r>
              <w:rPr>
                <w:b/>
                <w:spacing w:val="-5"/>
                <w:sz w:val="21"/>
              </w:rPr>
              <w:t xml:space="preserve"> </w:t>
            </w:r>
            <w:r>
              <w:rPr>
                <w:b/>
                <w:sz w:val="21"/>
              </w:rPr>
              <w:t>&amp;</w:t>
            </w:r>
            <w:r>
              <w:rPr>
                <w:b/>
                <w:spacing w:val="-6"/>
                <w:sz w:val="21"/>
              </w:rPr>
              <w:t xml:space="preserve"> </w:t>
            </w:r>
            <w:r>
              <w:rPr>
                <w:b/>
                <w:sz w:val="21"/>
              </w:rPr>
              <w:t>Register</w:t>
            </w:r>
            <w:r>
              <w:rPr>
                <w:b/>
                <w:spacing w:val="-7"/>
                <w:sz w:val="21"/>
              </w:rPr>
              <w:t xml:space="preserve"> </w:t>
            </w:r>
            <w:r>
              <w:rPr>
                <w:b/>
                <w:spacing w:val="-4"/>
                <w:sz w:val="21"/>
              </w:rPr>
              <w:t>Nos.:</w:t>
            </w:r>
          </w:p>
        </w:tc>
        <w:tc>
          <w:tcPr>
            <w:tcW w:w="4681" w:type="dxa"/>
            <w:tcBorders>
              <w:right w:val="nil"/>
            </w:tcBorders>
          </w:tcPr>
          <w:p w14:paraId="0BA1EF4F">
            <w:pPr>
              <w:pStyle w:val="9"/>
              <w:numPr>
                <w:ilvl w:val="0"/>
                <w:numId w:val="1"/>
              </w:numPr>
              <w:tabs>
                <w:tab w:val="left" w:pos="321"/>
              </w:tabs>
              <w:spacing w:before="83" w:after="0" w:line="240" w:lineRule="auto"/>
              <w:ind w:left="321" w:right="0" w:hanging="207"/>
              <w:jc w:val="left"/>
              <w:rPr>
                <w:sz w:val="21"/>
              </w:rPr>
            </w:pPr>
            <w:r>
              <w:rPr>
                <w:sz w:val="21"/>
              </w:rPr>
              <w:t>Maniyar</w:t>
            </w:r>
            <w:r>
              <w:rPr>
                <w:spacing w:val="-9"/>
                <w:sz w:val="21"/>
              </w:rPr>
              <w:t xml:space="preserve"> </w:t>
            </w:r>
            <w:r>
              <w:rPr>
                <w:sz w:val="21"/>
              </w:rPr>
              <w:t>Mohammad</w:t>
            </w:r>
            <w:r>
              <w:rPr>
                <w:spacing w:val="-9"/>
                <w:sz w:val="21"/>
              </w:rPr>
              <w:t xml:space="preserve"> </w:t>
            </w:r>
            <w:r>
              <w:rPr>
                <w:sz w:val="21"/>
              </w:rPr>
              <w:t>Rehan</w:t>
            </w:r>
            <w:r>
              <w:rPr>
                <w:spacing w:val="-9"/>
                <w:sz w:val="21"/>
              </w:rPr>
              <w:t xml:space="preserve"> </w:t>
            </w:r>
            <w:r>
              <w:rPr>
                <w:sz w:val="21"/>
              </w:rPr>
              <w:t>(19242391)</w:t>
            </w:r>
            <w:r>
              <w:rPr>
                <w:spacing w:val="-10"/>
                <w:sz w:val="21"/>
              </w:rPr>
              <w:t xml:space="preserve"> </w:t>
            </w:r>
            <w:r>
              <w:rPr>
                <w:spacing w:val="-2"/>
                <w:sz w:val="21"/>
              </w:rPr>
              <w:t>[Lead]</w:t>
            </w:r>
          </w:p>
          <w:p w14:paraId="294FAE7D">
            <w:pPr>
              <w:pStyle w:val="9"/>
              <w:numPr>
                <w:ilvl w:val="0"/>
                <w:numId w:val="1"/>
              </w:numPr>
              <w:tabs>
                <w:tab w:val="left" w:pos="319"/>
              </w:tabs>
              <w:spacing w:before="39" w:after="0" w:line="240" w:lineRule="auto"/>
              <w:ind w:left="319" w:right="0" w:hanging="205"/>
              <w:jc w:val="left"/>
              <w:rPr>
                <w:sz w:val="21"/>
              </w:rPr>
            </w:pPr>
            <w:r>
              <w:rPr>
                <w:sz w:val="21"/>
              </w:rPr>
              <w:t>G</w:t>
            </w:r>
            <w:r>
              <w:rPr>
                <w:spacing w:val="-4"/>
                <w:sz w:val="21"/>
              </w:rPr>
              <w:t xml:space="preserve"> </w:t>
            </w:r>
            <w:r>
              <w:rPr>
                <w:sz w:val="21"/>
              </w:rPr>
              <w:t>Vishnu</w:t>
            </w:r>
            <w:r>
              <w:rPr>
                <w:spacing w:val="-5"/>
                <w:sz w:val="21"/>
              </w:rPr>
              <w:t xml:space="preserve"> </w:t>
            </w:r>
            <w:r>
              <w:rPr>
                <w:sz w:val="21"/>
              </w:rPr>
              <w:t>Madhav</w:t>
            </w:r>
            <w:r>
              <w:rPr>
                <w:spacing w:val="-6"/>
                <w:sz w:val="21"/>
              </w:rPr>
              <w:t xml:space="preserve"> </w:t>
            </w:r>
            <w:r>
              <w:rPr>
                <w:spacing w:val="-2"/>
                <w:sz w:val="21"/>
              </w:rPr>
              <w:t>(192425192)</w:t>
            </w:r>
          </w:p>
          <w:p w14:paraId="1F421593">
            <w:pPr>
              <w:pStyle w:val="9"/>
              <w:numPr>
                <w:ilvl w:val="0"/>
                <w:numId w:val="1"/>
              </w:numPr>
              <w:tabs>
                <w:tab w:val="left" w:pos="319"/>
              </w:tabs>
              <w:spacing w:before="39" w:after="0" w:line="240" w:lineRule="auto"/>
              <w:ind w:left="319" w:right="0" w:hanging="205"/>
              <w:jc w:val="left"/>
              <w:rPr>
                <w:sz w:val="21"/>
              </w:rPr>
            </w:pPr>
            <w:r>
              <w:rPr>
                <w:rFonts w:hint="default"/>
                <w:spacing w:val="-2"/>
                <w:sz w:val="21"/>
                <w:lang w:val="en-US"/>
              </w:rPr>
              <w:t>S.Mahammed Nayeem(192425294)</w:t>
            </w:r>
            <w:bookmarkStart w:id="0" w:name="_GoBack"/>
            <w:bookmarkEnd w:id="0"/>
          </w:p>
        </w:tc>
      </w:tr>
    </w:tbl>
    <w:p w14:paraId="19AB0E8D">
      <w:pPr>
        <w:pStyle w:val="9"/>
        <w:spacing w:after="0" w:line="240" w:lineRule="auto"/>
        <w:jc w:val="left"/>
        <w:rPr>
          <w:sz w:val="21"/>
        </w:rPr>
        <w:sectPr>
          <w:type w:val="continuous"/>
          <w:pgSz w:w="12240" w:h="15840"/>
          <w:pgMar w:top="1420" w:right="1080" w:bottom="280" w:left="1080" w:header="720" w:footer="720" w:gutter="0"/>
          <w:cols w:space="720" w:num="1"/>
        </w:sectPr>
      </w:pPr>
    </w:p>
    <w:p w14:paraId="4ECBFC14">
      <w:pPr>
        <w:pStyle w:val="2"/>
        <w:numPr>
          <w:ilvl w:val="0"/>
          <w:numId w:val="2"/>
        </w:numPr>
        <w:tabs>
          <w:tab w:val="left" w:pos="678"/>
        </w:tabs>
        <w:spacing w:before="20" w:after="0" w:line="240" w:lineRule="auto"/>
        <w:ind w:left="678" w:right="0" w:hanging="318"/>
        <w:jc w:val="left"/>
      </w:pPr>
      <w:r>
        <w:t>Problem</w:t>
      </w:r>
      <w:r>
        <w:rPr>
          <w:spacing w:val="-13"/>
        </w:rPr>
        <w:t xml:space="preserve"> </w:t>
      </w:r>
      <w:r>
        <w:t>Statement</w:t>
      </w:r>
      <w:r>
        <w:rPr>
          <w:spacing w:val="-11"/>
        </w:rPr>
        <w:t xml:space="preserve"> </w:t>
      </w:r>
      <w:r>
        <w:t>and</w:t>
      </w:r>
      <w:r>
        <w:rPr>
          <w:spacing w:val="-12"/>
        </w:rPr>
        <w:t xml:space="preserve"> </w:t>
      </w:r>
      <w:r>
        <w:t>Problem</w:t>
      </w:r>
      <w:r>
        <w:rPr>
          <w:spacing w:val="-13"/>
        </w:rPr>
        <w:t xml:space="preserve"> </w:t>
      </w:r>
      <w:r>
        <w:rPr>
          <w:spacing w:val="-2"/>
        </w:rPr>
        <w:t>Formulation</w:t>
      </w:r>
    </w:p>
    <w:p w14:paraId="727248C8">
      <w:pPr>
        <w:pStyle w:val="3"/>
        <w:numPr>
          <w:ilvl w:val="1"/>
          <w:numId w:val="2"/>
        </w:numPr>
        <w:tabs>
          <w:tab w:val="left" w:pos="748"/>
        </w:tabs>
        <w:spacing w:before="298" w:after="0" w:line="240" w:lineRule="auto"/>
        <w:ind w:left="748" w:right="0" w:hanging="388"/>
        <w:jc w:val="left"/>
      </w:pPr>
      <w:r>
        <w:t>Context</w:t>
      </w:r>
      <w:r>
        <w:rPr>
          <w:spacing w:val="-10"/>
        </w:rPr>
        <w:t xml:space="preserve"> </w:t>
      </w:r>
      <w:r>
        <w:t>&amp;</w:t>
      </w:r>
      <w:r>
        <w:rPr>
          <w:spacing w:val="-8"/>
        </w:rPr>
        <w:t xml:space="preserve"> </w:t>
      </w:r>
      <w:r>
        <w:t>Real-World</w:t>
      </w:r>
      <w:r>
        <w:rPr>
          <w:spacing w:val="-7"/>
        </w:rPr>
        <w:t xml:space="preserve"> </w:t>
      </w:r>
      <w:r>
        <w:rPr>
          <w:spacing w:val="-2"/>
        </w:rPr>
        <w:t>Motivation</w:t>
      </w:r>
    </w:p>
    <w:p w14:paraId="5BEEBFDA">
      <w:pPr>
        <w:pStyle w:val="6"/>
        <w:spacing w:before="129" w:line="276" w:lineRule="auto"/>
        <w:ind w:left="360" w:right="542"/>
      </w:pPr>
      <w:r>
        <w:t>In</w:t>
      </w:r>
      <w:r>
        <w:rPr>
          <w:spacing w:val="-5"/>
        </w:rPr>
        <w:t xml:space="preserve"> </w:t>
      </w:r>
      <w:r>
        <w:t>contemporary</w:t>
      </w:r>
      <w:r>
        <w:rPr>
          <w:spacing w:val="-5"/>
        </w:rPr>
        <w:t xml:space="preserve"> </w:t>
      </w:r>
      <w:r>
        <w:t>automotive</w:t>
      </w:r>
      <w:r>
        <w:rPr>
          <w:spacing w:val="-5"/>
        </w:rPr>
        <w:t xml:space="preserve"> </w:t>
      </w:r>
      <w:r>
        <w:t>engineering</w:t>
      </w:r>
      <w:r>
        <w:rPr>
          <w:spacing w:val="-4"/>
        </w:rPr>
        <w:t xml:space="preserve"> </w:t>
      </w:r>
      <w:r>
        <w:t>and</w:t>
      </w:r>
      <w:r>
        <w:rPr>
          <w:spacing w:val="-5"/>
        </w:rPr>
        <w:t xml:space="preserve"> </w:t>
      </w:r>
      <w:r>
        <w:t>intelligent</w:t>
      </w:r>
      <w:r>
        <w:rPr>
          <w:spacing w:val="-3"/>
        </w:rPr>
        <w:t xml:space="preserve"> </w:t>
      </w:r>
      <w:r>
        <w:t>transportation</w:t>
      </w:r>
      <w:r>
        <w:rPr>
          <w:spacing w:val="-4"/>
        </w:rPr>
        <w:t xml:space="preserve"> </w:t>
      </w:r>
      <w:r>
        <w:t>systems</w:t>
      </w:r>
      <w:r>
        <w:rPr>
          <w:spacing w:val="-6"/>
        </w:rPr>
        <w:t xml:space="preserve"> </w:t>
      </w:r>
      <w:r>
        <w:t>(ITS),</w:t>
      </w:r>
      <w:r>
        <w:rPr>
          <w:spacing w:val="-3"/>
        </w:rPr>
        <w:t xml:space="preserve"> </w:t>
      </w:r>
      <w:r>
        <w:t>Advanced</w:t>
      </w:r>
      <w:r>
        <w:rPr>
          <w:spacing w:val="-5"/>
        </w:rPr>
        <w:t xml:space="preserve"> </w:t>
      </w:r>
      <w:r>
        <w:t>Driver Assistance Systems (ADAS) and Autonomous Vehicles (AV) heavily depend on robust, low-latency computer vision modules to perceive and interpret traffic control signals. Traffic signs convey critical regulatory mandates, hazard warnings, speed limits, and navigational guidelines that govern the safe and lawful operation of motor vehicles. Failure to accurately detect or misinterpreting a traffic sign—such as confusing a 'Stop' sign or a '50 km/h Speed Limit'—can lead to catastrophic traffic accidents, fatalities, regulatory violations, and severe infrastructural gridlock.</w:t>
      </w:r>
    </w:p>
    <w:p w14:paraId="5243315A">
      <w:pPr>
        <w:pStyle w:val="6"/>
        <w:spacing w:before="99" w:line="276" w:lineRule="auto"/>
        <w:ind w:left="360" w:right="542"/>
      </w:pPr>
      <w:r>
        <w:t>However,</w:t>
      </w:r>
      <w:r>
        <w:rPr>
          <w:spacing w:val="-2"/>
        </w:rPr>
        <w:t xml:space="preserve"> </w:t>
      </w:r>
      <w:r>
        <w:t>automated</w:t>
      </w:r>
      <w:r>
        <w:rPr>
          <w:spacing w:val="-5"/>
        </w:rPr>
        <w:t xml:space="preserve"> </w:t>
      </w:r>
      <w:r>
        <w:t>Traffic</w:t>
      </w:r>
      <w:r>
        <w:rPr>
          <w:spacing w:val="-2"/>
        </w:rPr>
        <w:t xml:space="preserve"> </w:t>
      </w:r>
      <w:r>
        <w:t>Sign</w:t>
      </w:r>
      <w:r>
        <w:rPr>
          <w:spacing w:val="-3"/>
        </w:rPr>
        <w:t xml:space="preserve"> </w:t>
      </w:r>
      <w:r>
        <w:t>Recognition</w:t>
      </w:r>
      <w:r>
        <w:rPr>
          <w:spacing w:val="-5"/>
        </w:rPr>
        <w:t xml:space="preserve"> </w:t>
      </w:r>
      <w:r>
        <w:t>(TSR)</w:t>
      </w:r>
      <w:r>
        <w:rPr>
          <w:spacing w:val="-5"/>
        </w:rPr>
        <w:t xml:space="preserve"> </w:t>
      </w:r>
      <w:r>
        <w:t>in</w:t>
      </w:r>
      <w:r>
        <w:rPr>
          <w:spacing w:val="-5"/>
        </w:rPr>
        <w:t xml:space="preserve"> </w:t>
      </w:r>
      <w:r>
        <w:t>real-world</w:t>
      </w:r>
      <w:r>
        <w:rPr>
          <w:spacing w:val="-4"/>
        </w:rPr>
        <w:t xml:space="preserve"> </w:t>
      </w:r>
      <w:r>
        <w:t>driving</w:t>
      </w:r>
      <w:r>
        <w:rPr>
          <w:spacing w:val="-3"/>
        </w:rPr>
        <w:t xml:space="preserve"> </w:t>
      </w:r>
      <w:r>
        <w:t>environments</w:t>
      </w:r>
      <w:r>
        <w:rPr>
          <w:spacing w:val="-5"/>
        </w:rPr>
        <w:t xml:space="preserve"> </w:t>
      </w:r>
      <w:r>
        <w:t>presents substantial computer vision challenges:</w:t>
      </w:r>
    </w:p>
    <w:p w14:paraId="18C99DF5">
      <w:pPr>
        <w:pStyle w:val="8"/>
        <w:numPr>
          <w:ilvl w:val="2"/>
          <w:numId w:val="2"/>
        </w:numPr>
        <w:tabs>
          <w:tab w:val="left" w:pos="720"/>
        </w:tabs>
        <w:spacing w:before="100" w:after="0" w:line="276" w:lineRule="auto"/>
        <w:ind w:left="720" w:right="735" w:hanging="360"/>
        <w:jc w:val="left"/>
        <w:rPr>
          <w:sz w:val="22"/>
        </w:rPr>
      </w:pPr>
      <w:r>
        <w:rPr>
          <w:b/>
          <w:sz w:val="22"/>
        </w:rPr>
        <w:t>Illumination</w:t>
      </w:r>
      <w:r>
        <w:rPr>
          <w:b/>
          <w:spacing w:val="-4"/>
          <w:sz w:val="22"/>
        </w:rPr>
        <w:t xml:space="preserve"> </w:t>
      </w:r>
      <w:r>
        <w:rPr>
          <w:b/>
          <w:sz w:val="22"/>
        </w:rPr>
        <w:t>Variability:</w:t>
      </w:r>
      <w:r>
        <w:rPr>
          <w:b/>
          <w:spacing w:val="-2"/>
          <w:sz w:val="22"/>
        </w:rPr>
        <w:t xml:space="preserve"> </w:t>
      </w:r>
      <w:r>
        <w:rPr>
          <w:sz w:val="22"/>
        </w:rPr>
        <w:t>Extreme</w:t>
      </w:r>
      <w:r>
        <w:rPr>
          <w:spacing w:val="-3"/>
          <w:sz w:val="22"/>
        </w:rPr>
        <w:t xml:space="preserve"> </w:t>
      </w:r>
      <w:r>
        <w:rPr>
          <w:sz w:val="22"/>
        </w:rPr>
        <w:t>dynamic</w:t>
      </w:r>
      <w:r>
        <w:rPr>
          <w:spacing w:val="-6"/>
          <w:sz w:val="22"/>
        </w:rPr>
        <w:t xml:space="preserve"> </w:t>
      </w:r>
      <w:r>
        <w:rPr>
          <w:sz w:val="22"/>
        </w:rPr>
        <w:t>range</w:t>
      </w:r>
      <w:r>
        <w:rPr>
          <w:spacing w:val="-3"/>
          <w:sz w:val="22"/>
        </w:rPr>
        <w:t xml:space="preserve"> </w:t>
      </w:r>
      <w:r>
        <w:rPr>
          <w:sz w:val="22"/>
        </w:rPr>
        <w:t>in</w:t>
      </w:r>
      <w:r>
        <w:rPr>
          <w:spacing w:val="-7"/>
          <w:sz w:val="22"/>
        </w:rPr>
        <w:t xml:space="preserve"> </w:t>
      </w:r>
      <w:r>
        <w:rPr>
          <w:sz w:val="22"/>
        </w:rPr>
        <w:t>outdoor</w:t>
      </w:r>
      <w:r>
        <w:rPr>
          <w:spacing w:val="-6"/>
          <w:sz w:val="22"/>
        </w:rPr>
        <w:t xml:space="preserve"> </w:t>
      </w:r>
      <w:r>
        <w:rPr>
          <w:sz w:val="22"/>
        </w:rPr>
        <w:t>lighting,</w:t>
      </w:r>
      <w:r>
        <w:rPr>
          <w:spacing w:val="-3"/>
          <w:sz w:val="22"/>
        </w:rPr>
        <w:t xml:space="preserve"> </w:t>
      </w:r>
      <w:r>
        <w:rPr>
          <w:sz w:val="22"/>
        </w:rPr>
        <w:t>ranging</w:t>
      </w:r>
      <w:r>
        <w:rPr>
          <w:spacing w:val="-4"/>
          <w:sz w:val="22"/>
        </w:rPr>
        <w:t xml:space="preserve"> </w:t>
      </w:r>
      <w:r>
        <w:rPr>
          <w:sz w:val="22"/>
        </w:rPr>
        <w:t>from</w:t>
      </w:r>
      <w:r>
        <w:rPr>
          <w:spacing w:val="-2"/>
          <w:sz w:val="22"/>
        </w:rPr>
        <w:t xml:space="preserve"> </w:t>
      </w:r>
      <w:r>
        <w:rPr>
          <w:sz w:val="22"/>
        </w:rPr>
        <w:t>harsh</w:t>
      </w:r>
      <w:r>
        <w:rPr>
          <w:spacing w:val="-5"/>
          <w:sz w:val="22"/>
        </w:rPr>
        <w:t xml:space="preserve"> </w:t>
      </w:r>
      <w:r>
        <w:rPr>
          <w:sz w:val="22"/>
        </w:rPr>
        <w:t>daytime sunlight glare and deep tree-canopy shadows to dark night-time headlights and underexposed camera frames.</w:t>
      </w:r>
    </w:p>
    <w:p w14:paraId="211BA6E5">
      <w:pPr>
        <w:pStyle w:val="8"/>
        <w:numPr>
          <w:ilvl w:val="2"/>
          <w:numId w:val="2"/>
        </w:numPr>
        <w:tabs>
          <w:tab w:val="left" w:pos="720"/>
        </w:tabs>
        <w:spacing w:before="0" w:after="0" w:line="276" w:lineRule="auto"/>
        <w:ind w:left="720" w:right="1079" w:hanging="360"/>
        <w:jc w:val="left"/>
        <w:rPr>
          <w:sz w:val="22"/>
        </w:rPr>
      </w:pPr>
      <w:r>
        <w:rPr>
          <w:b/>
          <w:sz w:val="22"/>
        </w:rPr>
        <w:t>Adverse</w:t>
      </w:r>
      <w:r>
        <w:rPr>
          <w:b/>
          <w:spacing w:val="-4"/>
          <w:sz w:val="22"/>
        </w:rPr>
        <w:t xml:space="preserve"> </w:t>
      </w:r>
      <w:r>
        <w:rPr>
          <w:b/>
          <w:sz w:val="22"/>
        </w:rPr>
        <w:t>Weather</w:t>
      </w:r>
      <w:r>
        <w:rPr>
          <w:b/>
          <w:spacing w:val="-3"/>
          <w:sz w:val="22"/>
        </w:rPr>
        <w:t xml:space="preserve"> </w:t>
      </w:r>
      <w:r>
        <w:rPr>
          <w:b/>
          <w:sz w:val="22"/>
        </w:rPr>
        <w:t>&amp;</w:t>
      </w:r>
      <w:r>
        <w:rPr>
          <w:b/>
          <w:spacing w:val="-5"/>
          <w:sz w:val="22"/>
        </w:rPr>
        <w:t xml:space="preserve"> </w:t>
      </w:r>
      <w:r>
        <w:rPr>
          <w:b/>
          <w:sz w:val="22"/>
        </w:rPr>
        <w:t>Environmental</w:t>
      </w:r>
      <w:r>
        <w:rPr>
          <w:b/>
          <w:spacing w:val="-3"/>
          <w:sz w:val="22"/>
        </w:rPr>
        <w:t xml:space="preserve"> </w:t>
      </w:r>
      <w:r>
        <w:rPr>
          <w:b/>
          <w:sz w:val="22"/>
        </w:rPr>
        <w:t>Blur:</w:t>
      </w:r>
      <w:r>
        <w:rPr>
          <w:b/>
          <w:spacing w:val="-4"/>
          <w:sz w:val="22"/>
        </w:rPr>
        <w:t xml:space="preserve"> </w:t>
      </w:r>
      <w:r>
        <w:rPr>
          <w:sz w:val="22"/>
        </w:rPr>
        <w:t>Precipitation</w:t>
      </w:r>
      <w:r>
        <w:rPr>
          <w:spacing w:val="-7"/>
          <w:sz w:val="22"/>
        </w:rPr>
        <w:t xml:space="preserve"> </w:t>
      </w:r>
      <w:r>
        <w:rPr>
          <w:sz w:val="22"/>
        </w:rPr>
        <w:t>(rain,</w:t>
      </w:r>
      <w:r>
        <w:rPr>
          <w:spacing w:val="-3"/>
          <w:sz w:val="22"/>
        </w:rPr>
        <w:t xml:space="preserve"> </w:t>
      </w:r>
      <w:r>
        <w:rPr>
          <w:sz w:val="22"/>
        </w:rPr>
        <w:t>fog,</w:t>
      </w:r>
      <w:r>
        <w:rPr>
          <w:spacing w:val="-6"/>
          <w:sz w:val="22"/>
        </w:rPr>
        <w:t xml:space="preserve"> </w:t>
      </w:r>
      <w:r>
        <w:rPr>
          <w:sz w:val="22"/>
        </w:rPr>
        <w:t>snowfall),</w:t>
      </w:r>
      <w:r>
        <w:rPr>
          <w:spacing w:val="-5"/>
          <w:sz w:val="22"/>
        </w:rPr>
        <w:t xml:space="preserve"> </w:t>
      </w:r>
      <w:r>
        <w:rPr>
          <w:sz w:val="22"/>
        </w:rPr>
        <w:t>windshield</w:t>
      </w:r>
      <w:r>
        <w:rPr>
          <w:spacing w:val="-5"/>
          <w:sz w:val="22"/>
        </w:rPr>
        <w:t xml:space="preserve"> </w:t>
      </w:r>
      <w:r>
        <w:rPr>
          <w:sz w:val="22"/>
        </w:rPr>
        <w:t>wiper streaks, vehicle motion blur, and dirty camera lenses.</w:t>
      </w:r>
    </w:p>
    <w:p w14:paraId="5CBBF3D0">
      <w:pPr>
        <w:pStyle w:val="8"/>
        <w:numPr>
          <w:ilvl w:val="2"/>
          <w:numId w:val="2"/>
        </w:numPr>
        <w:tabs>
          <w:tab w:val="left" w:pos="720"/>
        </w:tabs>
        <w:spacing w:before="0" w:after="0" w:line="276" w:lineRule="auto"/>
        <w:ind w:left="720" w:right="885" w:hanging="360"/>
        <w:jc w:val="left"/>
        <w:rPr>
          <w:sz w:val="22"/>
        </w:rPr>
      </w:pPr>
      <w:r>
        <w:rPr>
          <w:b/>
          <w:sz w:val="22"/>
        </w:rPr>
        <w:t>Geometric</w:t>
      </w:r>
      <w:r>
        <w:rPr>
          <w:b/>
          <w:spacing w:val="-4"/>
          <w:sz w:val="22"/>
        </w:rPr>
        <w:t xml:space="preserve"> </w:t>
      </w:r>
      <w:r>
        <w:rPr>
          <w:b/>
          <w:sz w:val="22"/>
        </w:rPr>
        <w:t>Rotations</w:t>
      </w:r>
      <w:r>
        <w:rPr>
          <w:b/>
          <w:spacing w:val="-5"/>
          <w:sz w:val="22"/>
        </w:rPr>
        <w:t xml:space="preserve"> </w:t>
      </w:r>
      <w:r>
        <w:rPr>
          <w:b/>
          <w:sz w:val="22"/>
        </w:rPr>
        <w:t>&amp;</w:t>
      </w:r>
      <w:r>
        <w:rPr>
          <w:b/>
          <w:spacing w:val="-3"/>
          <w:sz w:val="22"/>
        </w:rPr>
        <w:t xml:space="preserve"> </w:t>
      </w:r>
      <w:r>
        <w:rPr>
          <w:b/>
          <w:sz w:val="22"/>
        </w:rPr>
        <w:t>Viewing</w:t>
      </w:r>
      <w:r>
        <w:rPr>
          <w:b/>
          <w:spacing w:val="-3"/>
          <w:sz w:val="22"/>
        </w:rPr>
        <w:t xml:space="preserve"> </w:t>
      </w:r>
      <w:r>
        <w:rPr>
          <w:b/>
          <w:sz w:val="22"/>
        </w:rPr>
        <w:t xml:space="preserve">Perspectives: </w:t>
      </w:r>
      <w:r>
        <w:rPr>
          <w:sz w:val="22"/>
        </w:rPr>
        <w:t>Traffic</w:t>
      </w:r>
      <w:r>
        <w:rPr>
          <w:spacing w:val="-6"/>
          <w:sz w:val="22"/>
        </w:rPr>
        <w:t xml:space="preserve"> </w:t>
      </w:r>
      <w:r>
        <w:rPr>
          <w:sz w:val="22"/>
        </w:rPr>
        <w:t>signs</w:t>
      </w:r>
      <w:r>
        <w:rPr>
          <w:spacing w:val="-3"/>
          <w:sz w:val="22"/>
        </w:rPr>
        <w:t xml:space="preserve"> </w:t>
      </w:r>
      <w:r>
        <w:rPr>
          <w:sz w:val="22"/>
        </w:rPr>
        <w:t>photographed</w:t>
      </w:r>
      <w:r>
        <w:rPr>
          <w:spacing w:val="-6"/>
          <w:sz w:val="22"/>
        </w:rPr>
        <w:t xml:space="preserve"> </w:t>
      </w:r>
      <w:r>
        <w:rPr>
          <w:sz w:val="22"/>
        </w:rPr>
        <w:t>from</w:t>
      </w:r>
      <w:r>
        <w:rPr>
          <w:spacing w:val="-2"/>
          <w:sz w:val="22"/>
        </w:rPr>
        <w:t xml:space="preserve"> </w:t>
      </w:r>
      <w:r>
        <w:rPr>
          <w:sz w:val="22"/>
        </w:rPr>
        <w:t>acute</w:t>
      </w:r>
      <w:r>
        <w:rPr>
          <w:spacing w:val="-3"/>
          <w:sz w:val="22"/>
        </w:rPr>
        <w:t xml:space="preserve"> </w:t>
      </w:r>
      <w:r>
        <w:rPr>
          <w:sz w:val="22"/>
        </w:rPr>
        <w:t>angles</w:t>
      </w:r>
      <w:r>
        <w:rPr>
          <w:spacing w:val="-5"/>
          <w:sz w:val="22"/>
        </w:rPr>
        <w:t xml:space="preserve"> </w:t>
      </w:r>
      <w:r>
        <w:rPr>
          <w:sz w:val="22"/>
        </w:rPr>
        <w:t>or pitched vehicle dynamics undergo affine skewing and perspective distortions.</w:t>
      </w:r>
    </w:p>
    <w:p w14:paraId="5F9EADBC">
      <w:pPr>
        <w:pStyle w:val="8"/>
        <w:numPr>
          <w:ilvl w:val="2"/>
          <w:numId w:val="2"/>
        </w:numPr>
        <w:tabs>
          <w:tab w:val="left" w:pos="720"/>
        </w:tabs>
        <w:spacing w:before="0" w:after="0" w:line="276" w:lineRule="auto"/>
        <w:ind w:left="720" w:right="465" w:hanging="360"/>
        <w:jc w:val="left"/>
        <w:rPr>
          <w:sz w:val="22"/>
        </w:rPr>
      </w:pPr>
      <w:r>
        <w:rPr>
          <w:b/>
          <w:sz w:val="22"/>
        </w:rPr>
        <w:t>Partial</w:t>
      </w:r>
      <w:r>
        <w:rPr>
          <w:b/>
          <w:spacing w:val="-5"/>
          <w:sz w:val="22"/>
        </w:rPr>
        <w:t xml:space="preserve"> </w:t>
      </w:r>
      <w:r>
        <w:rPr>
          <w:b/>
          <w:sz w:val="22"/>
        </w:rPr>
        <w:t>Occlusions</w:t>
      </w:r>
      <w:r>
        <w:rPr>
          <w:b/>
          <w:spacing w:val="-5"/>
          <w:sz w:val="22"/>
        </w:rPr>
        <w:t xml:space="preserve"> </w:t>
      </w:r>
      <w:r>
        <w:rPr>
          <w:b/>
          <w:sz w:val="22"/>
        </w:rPr>
        <w:t>&amp;</w:t>
      </w:r>
      <w:r>
        <w:rPr>
          <w:b/>
          <w:spacing w:val="-3"/>
          <w:sz w:val="22"/>
        </w:rPr>
        <w:t xml:space="preserve"> </w:t>
      </w:r>
      <w:r>
        <w:rPr>
          <w:b/>
          <w:sz w:val="22"/>
        </w:rPr>
        <w:t>Cluttered</w:t>
      </w:r>
      <w:r>
        <w:rPr>
          <w:b/>
          <w:spacing w:val="-4"/>
          <w:sz w:val="22"/>
        </w:rPr>
        <w:t xml:space="preserve"> </w:t>
      </w:r>
      <w:r>
        <w:rPr>
          <w:b/>
          <w:sz w:val="22"/>
        </w:rPr>
        <w:t xml:space="preserve">Backgrounds: </w:t>
      </w:r>
      <w:r>
        <w:rPr>
          <w:sz w:val="22"/>
        </w:rPr>
        <w:t>Signs</w:t>
      </w:r>
      <w:r>
        <w:rPr>
          <w:spacing w:val="-3"/>
          <w:sz w:val="22"/>
        </w:rPr>
        <w:t xml:space="preserve"> </w:t>
      </w:r>
      <w:r>
        <w:rPr>
          <w:sz w:val="22"/>
        </w:rPr>
        <w:t>partially</w:t>
      </w:r>
      <w:r>
        <w:rPr>
          <w:spacing w:val="-5"/>
          <w:sz w:val="22"/>
        </w:rPr>
        <w:t xml:space="preserve"> </w:t>
      </w:r>
      <w:r>
        <w:rPr>
          <w:sz w:val="22"/>
        </w:rPr>
        <w:t>obscured</w:t>
      </w:r>
      <w:r>
        <w:rPr>
          <w:spacing w:val="-3"/>
          <w:sz w:val="22"/>
        </w:rPr>
        <w:t xml:space="preserve"> </w:t>
      </w:r>
      <w:r>
        <w:rPr>
          <w:sz w:val="22"/>
        </w:rPr>
        <w:t>by</w:t>
      </w:r>
      <w:r>
        <w:rPr>
          <w:spacing w:val="-3"/>
          <w:sz w:val="22"/>
        </w:rPr>
        <w:t xml:space="preserve"> </w:t>
      </w:r>
      <w:r>
        <w:rPr>
          <w:sz w:val="22"/>
        </w:rPr>
        <w:t>roadside</w:t>
      </w:r>
      <w:r>
        <w:rPr>
          <w:spacing w:val="-5"/>
          <w:sz w:val="22"/>
        </w:rPr>
        <w:t xml:space="preserve"> </w:t>
      </w:r>
      <w:r>
        <w:rPr>
          <w:sz w:val="22"/>
        </w:rPr>
        <w:t>vegetation,</w:t>
      </w:r>
      <w:r>
        <w:rPr>
          <w:spacing w:val="-3"/>
          <w:sz w:val="22"/>
        </w:rPr>
        <w:t xml:space="preserve"> </w:t>
      </w:r>
      <w:r>
        <w:rPr>
          <w:sz w:val="22"/>
        </w:rPr>
        <w:t>utility poles, construction scaffolding, or adjacent high-chassis commercial vehicles.</w:t>
      </w:r>
    </w:p>
    <w:p w14:paraId="708835DE">
      <w:pPr>
        <w:pStyle w:val="8"/>
        <w:numPr>
          <w:ilvl w:val="2"/>
          <w:numId w:val="2"/>
        </w:numPr>
        <w:tabs>
          <w:tab w:val="left" w:pos="720"/>
        </w:tabs>
        <w:spacing w:before="1" w:after="0" w:line="273" w:lineRule="auto"/>
        <w:ind w:left="720" w:right="495" w:hanging="360"/>
        <w:jc w:val="left"/>
        <w:rPr>
          <w:sz w:val="22"/>
        </w:rPr>
      </w:pPr>
      <w:r>
        <w:rPr>
          <w:b/>
          <w:sz w:val="22"/>
        </w:rPr>
        <w:t xml:space="preserve">High Intra-Class Similarity: </w:t>
      </w:r>
      <w:r>
        <w:rPr>
          <w:sz w:val="22"/>
        </w:rPr>
        <w:t>Subtle visual distinctions between speed limit numbers (e.g., distinguishing</w:t>
      </w:r>
      <w:r>
        <w:rPr>
          <w:spacing w:val="-3"/>
          <w:sz w:val="22"/>
        </w:rPr>
        <w:t xml:space="preserve"> </w:t>
      </w:r>
      <w:r>
        <w:rPr>
          <w:sz w:val="22"/>
        </w:rPr>
        <w:t>'20</w:t>
      </w:r>
      <w:r>
        <w:rPr>
          <w:spacing w:val="-1"/>
          <w:sz w:val="22"/>
        </w:rPr>
        <w:t xml:space="preserve"> </w:t>
      </w:r>
      <w:r>
        <w:rPr>
          <w:sz w:val="22"/>
        </w:rPr>
        <w:t>km/h',</w:t>
      </w:r>
      <w:r>
        <w:rPr>
          <w:spacing w:val="-2"/>
          <w:sz w:val="22"/>
        </w:rPr>
        <w:t xml:space="preserve"> </w:t>
      </w:r>
      <w:r>
        <w:rPr>
          <w:sz w:val="22"/>
        </w:rPr>
        <w:t>'30</w:t>
      </w:r>
      <w:r>
        <w:rPr>
          <w:spacing w:val="-2"/>
          <w:sz w:val="22"/>
        </w:rPr>
        <w:t xml:space="preserve"> </w:t>
      </w:r>
      <w:r>
        <w:rPr>
          <w:sz w:val="22"/>
        </w:rPr>
        <w:t>km/h',</w:t>
      </w:r>
      <w:r>
        <w:rPr>
          <w:spacing w:val="-5"/>
          <w:sz w:val="22"/>
        </w:rPr>
        <w:t xml:space="preserve"> </w:t>
      </w:r>
      <w:r>
        <w:rPr>
          <w:sz w:val="22"/>
        </w:rPr>
        <w:t>and</w:t>
      </w:r>
      <w:r>
        <w:rPr>
          <w:spacing w:val="-4"/>
          <w:sz w:val="22"/>
        </w:rPr>
        <w:t xml:space="preserve"> </w:t>
      </w:r>
      <w:r>
        <w:rPr>
          <w:sz w:val="22"/>
        </w:rPr>
        <w:t>'50</w:t>
      </w:r>
      <w:r>
        <w:rPr>
          <w:spacing w:val="-3"/>
          <w:sz w:val="22"/>
        </w:rPr>
        <w:t xml:space="preserve"> </w:t>
      </w:r>
      <w:r>
        <w:rPr>
          <w:sz w:val="22"/>
        </w:rPr>
        <w:t>km/h'</w:t>
      </w:r>
      <w:r>
        <w:rPr>
          <w:spacing w:val="-5"/>
          <w:sz w:val="22"/>
        </w:rPr>
        <w:t xml:space="preserve"> </w:t>
      </w:r>
      <w:r>
        <w:rPr>
          <w:sz w:val="22"/>
        </w:rPr>
        <w:t>which</w:t>
      </w:r>
      <w:r>
        <w:rPr>
          <w:spacing w:val="-4"/>
          <w:sz w:val="22"/>
        </w:rPr>
        <w:t xml:space="preserve"> </w:t>
      </w:r>
      <w:r>
        <w:rPr>
          <w:sz w:val="22"/>
        </w:rPr>
        <w:t>share</w:t>
      </w:r>
      <w:r>
        <w:rPr>
          <w:spacing w:val="-2"/>
          <w:sz w:val="22"/>
        </w:rPr>
        <w:t xml:space="preserve"> </w:t>
      </w:r>
      <w:r>
        <w:rPr>
          <w:sz w:val="22"/>
        </w:rPr>
        <w:t>identical</w:t>
      </w:r>
      <w:r>
        <w:rPr>
          <w:spacing w:val="-2"/>
          <w:sz w:val="22"/>
        </w:rPr>
        <w:t xml:space="preserve"> </w:t>
      </w:r>
      <w:r>
        <w:rPr>
          <w:sz w:val="22"/>
        </w:rPr>
        <w:t>circular</w:t>
      </w:r>
      <w:r>
        <w:rPr>
          <w:spacing w:val="-6"/>
          <w:sz w:val="22"/>
        </w:rPr>
        <w:t xml:space="preserve"> </w:t>
      </w:r>
      <w:r>
        <w:rPr>
          <w:sz w:val="22"/>
        </w:rPr>
        <w:t>red-white</w:t>
      </w:r>
      <w:r>
        <w:rPr>
          <w:spacing w:val="-2"/>
          <w:sz w:val="22"/>
        </w:rPr>
        <w:t xml:space="preserve"> </w:t>
      </w:r>
      <w:r>
        <w:rPr>
          <w:sz w:val="22"/>
        </w:rPr>
        <w:t>borders).</w:t>
      </w:r>
    </w:p>
    <w:p w14:paraId="2CF9DBD6">
      <w:pPr>
        <w:pStyle w:val="3"/>
        <w:numPr>
          <w:ilvl w:val="1"/>
          <w:numId w:val="2"/>
        </w:numPr>
        <w:tabs>
          <w:tab w:val="left" w:pos="748"/>
        </w:tabs>
        <w:spacing w:before="245" w:after="0" w:line="240" w:lineRule="auto"/>
        <w:ind w:left="748" w:right="0" w:hanging="388"/>
        <w:jc w:val="left"/>
      </w:pPr>
      <w:r>
        <w:t>Formal</w:t>
      </w:r>
      <w:r>
        <w:rPr>
          <w:spacing w:val="-10"/>
        </w:rPr>
        <w:t xml:space="preserve"> </w:t>
      </w:r>
      <w:r>
        <w:t>Problem</w:t>
      </w:r>
      <w:r>
        <w:rPr>
          <w:spacing w:val="-7"/>
        </w:rPr>
        <w:t xml:space="preserve"> </w:t>
      </w:r>
      <w:r>
        <w:rPr>
          <w:spacing w:val="-2"/>
        </w:rPr>
        <w:t>Formulation</w:t>
      </w:r>
    </w:p>
    <w:p w14:paraId="01489EE5">
      <w:pPr>
        <w:pStyle w:val="6"/>
        <w:spacing w:before="126" w:line="276" w:lineRule="auto"/>
        <w:ind w:left="360" w:right="390"/>
      </w:pPr>
      <w:r>
        <w:t>Let the input traffic sign image space be defined as a bounded continuous domain X in R^(H x W x C), where</w:t>
      </w:r>
      <w:r>
        <w:rPr>
          <w:spacing w:val="-1"/>
        </w:rPr>
        <w:t xml:space="preserve"> </w:t>
      </w:r>
      <w:r>
        <w:t>H</w:t>
      </w:r>
      <w:r>
        <w:rPr>
          <w:spacing w:val="-4"/>
        </w:rPr>
        <w:t xml:space="preserve"> </w:t>
      </w:r>
      <w:r>
        <w:t>=</w:t>
      </w:r>
      <w:r>
        <w:rPr>
          <w:spacing w:val="-3"/>
        </w:rPr>
        <w:t xml:space="preserve"> </w:t>
      </w:r>
      <w:r>
        <w:t>48</w:t>
      </w:r>
      <w:r>
        <w:rPr>
          <w:spacing w:val="-3"/>
        </w:rPr>
        <w:t xml:space="preserve"> </w:t>
      </w:r>
      <w:r>
        <w:t>(height),</w:t>
      </w:r>
      <w:r>
        <w:rPr>
          <w:spacing w:val="-3"/>
        </w:rPr>
        <w:t xml:space="preserve"> </w:t>
      </w:r>
      <w:r>
        <w:t>W</w:t>
      </w:r>
      <w:r>
        <w:rPr>
          <w:spacing w:val="-3"/>
        </w:rPr>
        <w:t xml:space="preserve"> </w:t>
      </w:r>
      <w:r>
        <w:t>=</w:t>
      </w:r>
      <w:r>
        <w:rPr>
          <w:spacing w:val="-3"/>
        </w:rPr>
        <w:t xml:space="preserve"> </w:t>
      </w:r>
      <w:r>
        <w:t>48</w:t>
      </w:r>
      <w:r>
        <w:rPr>
          <w:spacing w:val="-3"/>
        </w:rPr>
        <w:t xml:space="preserve"> </w:t>
      </w:r>
      <w:r>
        <w:t>(width),</w:t>
      </w:r>
      <w:r>
        <w:rPr>
          <w:spacing w:val="-4"/>
        </w:rPr>
        <w:t xml:space="preserve"> </w:t>
      </w:r>
      <w:r>
        <w:t>and</w:t>
      </w:r>
      <w:r>
        <w:rPr>
          <w:spacing w:val="-3"/>
        </w:rPr>
        <w:t xml:space="preserve"> </w:t>
      </w:r>
      <w:r>
        <w:t>C</w:t>
      </w:r>
      <w:r>
        <w:rPr>
          <w:spacing w:val="-1"/>
        </w:rPr>
        <w:t xml:space="preserve"> </w:t>
      </w:r>
      <w:r>
        <w:t>=</w:t>
      </w:r>
      <w:r>
        <w:rPr>
          <w:spacing w:val="-3"/>
        </w:rPr>
        <w:t xml:space="preserve"> </w:t>
      </w:r>
      <w:r>
        <w:t>3</w:t>
      </w:r>
      <w:r>
        <w:rPr>
          <w:spacing w:val="-2"/>
        </w:rPr>
        <w:t xml:space="preserve"> </w:t>
      </w:r>
      <w:r>
        <w:t>(RGB</w:t>
      </w:r>
      <w:r>
        <w:rPr>
          <w:spacing w:val="-3"/>
        </w:rPr>
        <w:t xml:space="preserve"> </w:t>
      </w:r>
      <w:r>
        <w:t>color</w:t>
      </w:r>
      <w:r>
        <w:rPr>
          <w:spacing w:val="-1"/>
        </w:rPr>
        <w:t xml:space="preserve"> </w:t>
      </w:r>
      <w:r>
        <w:t>channels),</w:t>
      </w:r>
      <w:r>
        <w:rPr>
          <w:spacing w:val="-3"/>
        </w:rPr>
        <w:t xml:space="preserve"> </w:t>
      </w:r>
      <w:r>
        <w:t>with</w:t>
      </w:r>
      <w:r>
        <w:rPr>
          <w:spacing w:val="-5"/>
        </w:rPr>
        <w:t xml:space="preserve"> </w:t>
      </w:r>
      <w:r>
        <w:t>pixel</w:t>
      </w:r>
      <w:r>
        <w:rPr>
          <w:spacing w:val="-1"/>
        </w:rPr>
        <w:t xml:space="preserve"> </w:t>
      </w:r>
      <w:r>
        <w:t>intensities</w:t>
      </w:r>
      <w:r>
        <w:rPr>
          <w:spacing w:val="-4"/>
        </w:rPr>
        <w:t xml:space="preserve"> </w:t>
      </w:r>
      <w:r>
        <w:t>normalized such that x in [0.0, 1.0]^(48 x 48 x 3). Let the discrete label space be defined as Y = {0, 1, 2, ..., K-1}, where K = 10 represents the fundamental traffic sign categories:</w:t>
      </w:r>
    </w:p>
    <w:p w14:paraId="645BC879">
      <w:pPr>
        <w:pStyle w:val="8"/>
        <w:numPr>
          <w:ilvl w:val="2"/>
          <w:numId w:val="2"/>
        </w:numPr>
        <w:tabs>
          <w:tab w:val="left" w:pos="720"/>
        </w:tabs>
        <w:spacing w:before="102" w:after="0" w:line="240" w:lineRule="auto"/>
        <w:ind w:left="720" w:right="0" w:hanging="360"/>
        <w:jc w:val="left"/>
        <w:rPr>
          <w:sz w:val="22"/>
        </w:rPr>
      </w:pPr>
      <w:r>
        <w:rPr>
          <w:sz w:val="22"/>
        </w:rPr>
        <w:t>Class</w:t>
      </w:r>
      <w:r>
        <w:rPr>
          <w:spacing w:val="-4"/>
          <w:sz w:val="22"/>
        </w:rPr>
        <w:t xml:space="preserve"> </w:t>
      </w:r>
      <w:r>
        <w:rPr>
          <w:sz w:val="22"/>
        </w:rPr>
        <w:t>0:</w:t>
      </w:r>
      <w:r>
        <w:rPr>
          <w:spacing w:val="-3"/>
          <w:sz w:val="22"/>
        </w:rPr>
        <w:t xml:space="preserve"> </w:t>
      </w:r>
      <w:r>
        <w:rPr>
          <w:sz w:val="22"/>
        </w:rPr>
        <w:t>Speed</w:t>
      </w:r>
      <w:r>
        <w:rPr>
          <w:spacing w:val="-4"/>
          <w:sz w:val="22"/>
        </w:rPr>
        <w:t xml:space="preserve"> </w:t>
      </w:r>
      <w:r>
        <w:rPr>
          <w:sz w:val="22"/>
        </w:rPr>
        <w:t>Limit</w:t>
      </w:r>
      <w:r>
        <w:rPr>
          <w:spacing w:val="-5"/>
          <w:sz w:val="22"/>
        </w:rPr>
        <w:t xml:space="preserve"> </w:t>
      </w:r>
      <w:r>
        <w:rPr>
          <w:sz w:val="22"/>
        </w:rPr>
        <w:t>(20</w:t>
      </w:r>
      <w:r>
        <w:rPr>
          <w:spacing w:val="-4"/>
          <w:sz w:val="22"/>
        </w:rPr>
        <w:t xml:space="preserve"> </w:t>
      </w:r>
      <w:r>
        <w:rPr>
          <w:sz w:val="22"/>
        </w:rPr>
        <w:t>km/h)</w:t>
      </w:r>
      <w:r>
        <w:rPr>
          <w:spacing w:val="-1"/>
          <w:sz w:val="22"/>
        </w:rPr>
        <w:t xml:space="preserve"> </w:t>
      </w:r>
      <w:r>
        <w:rPr>
          <w:sz w:val="22"/>
        </w:rPr>
        <w:t>-</w:t>
      </w:r>
      <w:r>
        <w:rPr>
          <w:spacing w:val="-7"/>
          <w:sz w:val="22"/>
        </w:rPr>
        <w:t xml:space="preserve"> </w:t>
      </w:r>
      <w:r>
        <w:rPr>
          <w:sz w:val="22"/>
        </w:rPr>
        <w:t>Prohibitory</w:t>
      </w:r>
      <w:r>
        <w:rPr>
          <w:spacing w:val="-3"/>
          <w:sz w:val="22"/>
        </w:rPr>
        <w:t xml:space="preserve"> </w:t>
      </w:r>
      <w:r>
        <w:rPr>
          <w:sz w:val="22"/>
        </w:rPr>
        <w:t>/</w:t>
      </w:r>
      <w:r>
        <w:rPr>
          <w:spacing w:val="-4"/>
          <w:sz w:val="22"/>
        </w:rPr>
        <w:t xml:space="preserve"> </w:t>
      </w:r>
      <w:r>
        <w:rPr>
          <w:spacing w:val="-2"/>
          <w:sz w:val="22"/>
        </w:rPr>
        <w:t>Regulatory</w:t>
      </w:r>
    </w:p>
    <w:p w14:paraId="7F0B7779">
      <w:pPr>
        <w:pStyle w:val="8"/>
        <w:numPr>
          <w:ilvl w:val="2"/>
          <w:numId w:val="2"/>
        </w:numPr>
        <w:tabs>
          <w:tab w:val="left" w:pos="720"/>
        </w:tabs>
        <w:spacing w:before="39" w:after="0" w:line="240" w:lineRule="auto"/>
        <w:ind w:left="720" w:right="0" w:hanging="360"/>
        <w:jc w:val="left"/>
        <w:rPr>
          <w:sz w:val="22"/>
        </w:rPr>
      </w:pPr>
      <w:r>
        <w:rPr>
          <w:sz w:val="22"/>
        </w:rPr>
        <w:t>Class</w:t>
      </w:r>
      <w:r>
        <w:rPr>
          <w:spacing w:val="-4"/>
          <w:sz w:val="22"/>
        </w:rPr>
        <w:t xml:space="preserve"> </w:t>
      </w:r>
      <w:r>
        <w:rPr>
          <w:sz w:val="22"/>
        </w:rPr>
        <w:t>1:</w:t>
      </w:r>
      <w:r>
        <w:rPr>
          <w:spacing w:val="-3"/>
          <w:sz w:val="22"/>
        </w:rPr>
        <w:t xml:space="preserve"> </w:t>
      </w:r>
      <w:r>
        <w:rPr>
          <w:sz w:val="22"/>
        </w:rPr>
        <w:t>Speed</w:t>
      </w:r>
      <w:r>
        <w:rPr>
          <w:spacing w:val="-4"/>
          <w:sz w:val="22"/>
        </w:rPr>
        <w:t xml:space="preserve"> </w:t>
      </w:r>
      <w:r>
        <w:rPr>
          <w:sz w:val="22"/>
        </w:rPr>
        <w:t>Limit</w:t>
      </w:r>
      <w:r>
        <w:rPr>
          <w:spacing w:val="-5"/>
          <w:sz w:val="22"/>
        </w:rPr>
        <w:t xml:space="preserve"> </w:t>
      </w:r>
      <w:r>
        <w:rPr>
          <w:sz w:val="22"/>
        </w:rPr>
        <w:t>(30</w:t>
      </w:r>
      <w:r>
        <w:rPr>
          <w:spacing w:val="-4"/>
          <w:sz w:val="22"/>
        </w:rPr>
        <w:t xml:space="preserve"> </w:t>
      </w:r>
      <w:r>
        <w:rPr>
          <w:sz w:val="22"/>
        </w:rPr>
        <w:t>km/h)</w:t>
      </w:r>
      <w:r>
        <w:rPr>
          <w:spacing w:val="-1"/>
          <w:sz w:val="22"/>
        </w:rPr>
        <w:t xml:space="preserve"> </w:t>
      </w:r>
      <w:r>
        <w:rPr>
          <w:sz w:val="22"/>
        </w:rPr>
        <w:t>-</w:t>
      </w:r>
      <w:r>
        <w:rPr>
          <w:spacing w:val="-7"/>
          <w:sz w:val="22"/>
        </w:rPr>
        <w:t xml:space="preserve"> </w:t>
      </w:r>
      <w:r>
        <w:rPr>
          <w:sz w:val="22"/>
        </w:rPr>
        <w:t>Prohibitory</w:t>
      </w:r>
      <w:r>
        <w:rPr>
          <w:spacing w:val="-3"/>
          <w:sz w:val="22"/>
        </w:rPr>
        <w:t xml:space="preserve"> </w:t>
      </w:r>
      <w:r>
        <w:rPr>
          <w:sz w:val="22"/>
        </w:rPr>
        <w:t>/</w:t>
      </w:r>
      <w:r>
        <w:rPr>
          <w:spacing w:val="-4"/>
          <w:sz w:val="22"/>
        </w:rPr>
        <w:t xml:space="preserve"> </w:t>
      </w:r>
      <w:r>
        <w:rPr>
          <w:spacing w:val="-2"/>
          <w:sz w:val="22"/>
        </w:rPr>
        <w:t>Regulatory</w:t>
      </w:r>
    </w:p>
    <w:p w14:paraId="009C6F00">
      <w:pPr>
        <w:pStyle w:val="8"/>
        <w:numPr>
          <w:ilvl w:val="2"/>
          <w:numId w:val="2"/>
        </w:numPr>
        <w:tabs>
          <w:tab w:val="left" w:pos="720"/>
        </w:tabs>
        <w:spacing w:before="42" w:after="0" w:line="240" w:lineRule="auto"/>
        <w:ind w:left="720" w:right="0" w:hanging="360"/>
        <w:jc w:val="left"/>
        <w:rPr>
          <w:sz w:val="22"/>
        </w:rPr>
      </w:pPr>
      <w:r>
        <w:rPr>
          <w:sz w:val="22"/>
        </w:rPr>
        <w:t>Class</w:t>
      </w:r>
      <w:r>
        <w:rPr>
          <w:spacing w:val="-4"/>
          <w:sz w:val="22"/>
        </w:rPr>
        <w:t xml:space="preserve"> </w:t>
      </w:r>
      <w:r>
        <w:rPr>
          <w:sz w:val="22"/>
        </w:rPr>
        <w:t>2:</w:t>
      </w:r>
      <w:r>
        <w:rPr>
          <w:spacing w:val="-3"/>
          <w:sz w:val="22"/>
        </w:rPr>
        <w:t xml:space="preserve"> </w:t>
      </w:r>
      <w:r>
        <w:rPr>
          <w:sz w:val="22"/>
        </w:rPr>
        <w:t>Speed</w:t>
      </w:r>
      <w:r>
        <w:rPr>
          <w:spacing w:val="-4"/>
          <w:sz w:val="22"/>
        </w:rPr>
        <w:t xml:space="preserve"> </w:t>
      </w:r>
      <w:r>
        <w:rPr>
          <w:sz w:val="22"/>
        </w:rPr>
        <w:t>Limit</w:t>
      </w:r>
      <w:r>
        <w:rPr>
          <w:spacing w:val="-5"/>
          <w:sz w:val="22"/>
        </w:rPr>
        <w:t xml:space="preserve"> </w:t>
      </w:r>
      <w:r>
        <w:rPr>
          <w:sz w:val="22"/>
        </w:rPr>
        <w:t>(50</w:t>
      </w:r>
      <w:r>
        <w:rPr>
          <w:spacing w:val="-4"/>
          <w:sz w:val="22"/>
        </w:rPr>
        <w:t xml:space="preserve"> </w:t>
      </w:r>
      <w:r>
        <w:rPr>
          <w:sz w:val="22"/>
        </w:rPr>
        <w:t>km/h)</w:t>
      </w:r>
      <w:r>
        <w:rPr>
          <w:spacing w:val="-1"/>
          <w:sz w:val="22"/>
        </w:rPr>
        <w:t xml:space="preserve"> </w:t>
      </w:r>
      <w:r>
        <w:rPr>
          <w:sz w:val="22"/>
        </w:rPr>
        <w:t>-</w:t>
      </w:r>
      <w:r>
        <w:rPr>
          <w:spacing w:val="-7"/>
          <w:sz w:val="22"/>
        </w:rPr>
        <w:t xml:space="preserve"> </w:t>
      </w:r>
      <w:r>
        <w:rPr>
          <w:sz w:val="22"/>
        </w:rPr>
        <w:t>Prohibitory</w:t>
      </w:r>
      <w:r>
        <w:rPr>
          <w:spacing w:val="-3"/>
          <w:sz w:val="22"/>
        </w:rPr>
        <w:t xml:space="preserve"> </w:t>
      </w:r>
      <w:r>
        <w:rPr>
          <w:sz w:val="22"/>
        </w:rPr>
        <w:t>/</w:t>
      </w:r>
      <w:r>
        <w:rPr>
          <w:spacing w:val="-4"/>
          <w:sz w:val="22"/>
        </w:rPr>
        <w:t xml:space="preserve"> </w:t>
      </w:r>
      <w:r>
        <w:rPr>
          <w:spacing w:val="-2"/>
          <w:sz w:val="22"/>
        </w:rPr>
        <w:t>Regulatory</w:t>
      </w:r>
    </w:p>
    <w:p w14:paraId="6C0CAD5B">
      <w:pPr>
        <w:pStyle w:val="8"/>
        <w:numPr>
          <w:ilvl w:val="2"/>
          <w:numId w:val="2"/>
        </w:numPr>
        <w:tabs>
          <w:tab w:val="left" w:pos="720"/>
        </w:tabs>
        <w:spacing w:before="39" w:after="0" w:line="240" w:lineRule="auto"/>
        <w:ind w:left="720" w:right="0" w:hanging="360"/>
        <w:jc w:val="left"/>
        <w:rPr>
          <w:sz w:val="22"/>
        </w:rPr>
      </w:pPr>
      <w:r>
        <w:rPr>
          <w:sz w:val="22"/>
        </w:rPr>
        <w:t>Class</w:t>
      </w:r>
      <w:r>
        <w:rPr>
          <w:spacing w:val="-4"/>
          <w:sz w:val="22"/>
        </w:rPr>
        <w:t xml:space="preserve"> </w:t>
      </w:r>
      <w:r>
        <w:rPr>
          <w:sz w:val="22"/>
        </w:rPr>
        <w:t>3:</w:t>
      </w:r>
      <w:r>
        <w:rPr>
          <w:spacing w:val="-4"/>
          <w:sz w:val="22"/>
        </w:rPr>
        <w:t xml:space="preserve"> </w:t>
      </w:r>
      <w:r>
        <w:rPr>
          <w:sz w:val="22"/>
        </w:rPr>
        <w:t>Yield</w:t>
      </w:r>
      <w:r>
        <w:rPr>
          <w:spacing w:val="-4"/>
          <w:sz w:val="22"/>
        </w:rPr>
        <w:t xml:space="preserve"> </w:t>
      </w:r>
      <w:r>
        <w:rPr>
          <w:sz w:val="22"/>
        </w:rPr>
        <w:t>(Give</w:t>
      </w:r>
      <w:r>
        <w:rPr>
          <w:spacing w:val="-6"/>
          <w:sz w:val="22"/>
        </w:rPr>
        <w:t xml:space="preserve"> </w:t>
      </w:r>
      <w:r>
        <w:rPr>
          <w:sz w:val="22"/>
        </w:rPr>
        <w:t>Way)</w:t>
      </w:r>
      <w:r>
        <w:rPr>
          <w:spacing w:val="-2"/>
          <w:sz w:val="22"/>
        </w:rPr>
        <w:t xml:space="preserve"> </w:t>
      </w:r>
      <w:r>
        <w:rPr>
          <w:sz w:val="22"/>
        </w:rPr>
        <w:t>-</w:t>
      </w:r>
      <w:r>
        <w:rPr>
          <w:spacing w:val="-6"/>
          <w:sz w:val="22"/>
        </w:rPr>
        <w:t xml:space="preserve"> </w:t>
      </w:r>
      <w:r>
        <w:rPr>
          <w:sz w:val="22"/>
        </w:rPr>
        <w:t>Priority</w:t>
      </w:r>
      <w:r>
        <w:rPr>
          <w:spacing w:val="-3"/>
          <w:sz w:val="22"/>
        </w:rPr>
        <w:t xml:space="preserve"> </w:t>
      </w:r>
      <w:r>
        <w:rPr>
          <w:sz w:val="22"/>
        </w:rPr>
        <w:t>Control</w:t>
      </w:r>
      <w:r>
        <w:rPr>
          <w:spacing w:val="-4"/>
          <w:sz w:val="22"/>
        </w:rPr>
        <w:t xml:space="preserve"> </w:t>
      </w:r>
      <w:r>
        <w:rPr>
          <w:sz w:val="22"/>
        </w:rPr>
        <w:t>(Inverted</w:t>
      </w:r>
      <w:r>
        <w:rPr>
          <w:spacing w:val="-3"/>
          <w:sz w:val="22"/>
        </w:rPr>
        <w:t xml:space="preserve"> </w:t>
      </w:r>
      <w:r>
        <w:rPr>
          <w:spacing w:val="-2"/>
          <w:sz w:val="22"/>
        </w:rPr>
        <w:t>Triangle)</w:t>
      </w:r>
    </w:p>
    <w:p w14:paraId="3A59398E">
      <w:pPr>
        <w:pStyle w:val="8"/>
        <w:numPr>
          <w:ilvl w:val="2"/>
          <w:numId w:val="2"/>
        </w:numPr>
        <w:tabs>
          <w:tab w:val="left" w:pos="720"/>
        </w:tabs>
        <w:spacing w:before="41" w:after="0" w:line="240" w:lineRule="auto"/>
        <w:ind w:left="720" w:right="0" w:hanging="360"/>
        <w:jc w:val="left"/>
        <w:rPr>
          <w:sz w:val="22"/>
        </w:rPr>
      </w:pPr>
      <w:r>
        <w:rPr>
          <w:sz w:val="22"/>
        </w:rPr>
        <w:t>Class</w:t>
      </w:r>
      <w:r>
        <w:rPr>
          <w:spacing w:val="-3"/>
          <w:sz w:val="22"/>
        </w:rPr>
        <w:t xml:space="preserve"> </w:t>
      </w:r>
      <w:r>
        <w:rPr>
          <w:sz w:val="22"/>
        </w:rPr>
        <w:t>4:</w:t>
      </w:r>
      <w:r>
        <w:rPr>
          <w:spacing w:val="-3"/>
          <w:sz w:val="22"/>
        </w:rPr>
        <w:t xml:space="preserve"> </w:t>
      </w:r>
      <w:r>
        <w:rPr>
          <w:sz w:val="22"/>
        </w:rPr>
        <w:t>Stop</w:t>
      </w:r>
      <w:r>
        <w:rPr>
          <w:spacing w:val="-4"/>
          <w:sz w:val="22"/>
        </w:rPr>
        <w:t xml:space="preserve"> </w:t>
      </w:r>
      <w:r>
        <w:rPr>
          <w:sz w:val="22"/>
        </w:rPr>
        <w:t>Sign</w:t>
      </w:r>
      <w:r>
        <w:rPr>
          <w:spacing w:val="-4"/>
          <w:sz w:val="22"/>
        </w:rPr>
        <w:t xml:space="preserve"> </w:t>
      </w:r>
      <w:r>
        <w:rPr>
          <w:sz w:val="22"/>
        </w:rPr>
        <w:t>-</w:t>
      </w:r>
      <w:r>
        <w:rPr>
          <w:spacing w:val="-6"/>
          <w:sz w:val="22"/>
        </w:rPr>
        <w:t xml:space="preserve"> </w:t>
      </w:r>
      <w:r>
        <w:rPr>
          <w:sz w:val="22"/>
        </w:rPr>
        <w:t>Mandatory</w:t>
      </w:r>
      <w:r>
        <w:rPr>
          <w:spacing w:val="-5"/>
          <w:sz w:val="22"/>
        </w:rPr>
        <w:t xml:space="preserve"> </w:t>
      </w:r>
      <w:r>
        <w:rPr>
          <w:sz w:val="22"/>
        </w:rPr>
        <w:t>Priority</w:t>
      </w:r>
      <w:r>
        <w:rPr>
          <w:spacing w:val="-3"/>
          <w:sz w:val="22"/>
        </w:rPr>
        <w:t xml:space="preserve"> </w:t>
      </w:r>
      <w:r>
        <w:rPr>
          <w:sz w:val="22"/>
        </w:rPr>
        <w:t>Control</w:t>
      </w:r>
      <w:r>
        <w:rPr>
          <w:spacing w:val="-5"/>
          <w:sz w:val="22"/>
        </w:rPr>
        <w:t xml:space="preserve"> </w:t>
      </w:r>
      <w:r>
        <w:rPr>
          <w:spacing w:val="-2"/>
          <w:sz w:val="22"/>
        </w:rPr>
        <w:t>(Octagonal)</w:t>
      </w:r>
    </w:p>
    <w:p w14:paraId="3DEF560E">
      <w:pPr>
        <w:pStyle w:val="8"/>
        <w:numPr>
          <w:ilvl w:val="2"/>
          <w:numId w:val="2"/>
        </w:numPr>
        <w:tabs>
          <w:tab w:val="left" w:pos="720"/>
        </w:tabs>
        <w:spacing w:before="41" w:after="0" w:line="240" w:lineRule="auto"/>
        <w:ind w:left="720" w:right="0" w:hanging="360"/>
        <w:jc w:val="left"/>
        <w:rPr>
          <w:sz w:val="22"/>
        </w:rPr>
      </w:pPr>
      <w:r>
        <w:rPr>
          <w:sz w:val="22"/>
        </w:rPr>
        <w:t>Class</w:t>
      </w:r>
      <w:r>
        <w:rPr>
          <w:spacing w:val="-3"/>
          <w:sz w:val="22"/>
        </w:rPr>
        <w:t xml:space="preserve"> </w:t>
      </w:r>
      <w:r>
        <w:rPr>
          <w:sz w:val="22"/>
        </w:rPr>
        <w:t>5:</w:t>
      </w:r>
      <w:r>
        <w:rPr>
          <w:spacing w:val="-3"/>
          <w:sz w:val="22"/>
        </w:rPr>
        <w:t xml:space="preserve"> </w:t>
      </w:r>
      <w:r>
        <w:rPr>
          <w:sz w:val="22"/>
        </w:rPr>
        <w:t>No</w:t>
      </w:r>
      <w:r>
        <w:rPr>
          <w:spacing w:val="-4"/>
          <w:sz w:val="22"/>
        </w:rPr>
        <w:t xml:space="preserve"> </w:t>
      </w:r>
      <w:r>
        <w:rPr>
          <w:sz w:val="22"/>
        </w:rPr>
        <w:t>Entry</w:t>
      </w:r>
      <w:r>
        <w:rPr>
          <w:spacing w:val="-1"/>
          <w:sz w:val="22"/>
        </w:rPr>
        <w:t xml:space="preserve"> </w:t>
      </w:r>
      <w:r>
        <w:rPr>
          <w:sz w:val="22"/>
        </w:rPr>
        <w:t>-</w:t>
      </w:r>
      <w:r>
        <w:rPr>
          <w:spacing w:val="-5"/>
          <w:sz w:val="22"/>
        </w:rPr>
        <w:t xml:space="preserve"> </w:t>
      </w:r>
      <w:r>
        <w:rPr>
          <w:sz w:val="22"/>
        </w:rPr>
        <w:t>Prohibitory</w:t>
      </w:r>
      <w:r>
        <w:rPr>
          <w:spacing w:val="-5"/>
          <w:sz w:val="22"/>
        </w:rPr>
        <w:t xml:space="preserve"> </w:t>
      </w:r>
      <w:r>
        <w:rPr>
          <w:sz w:val="22"/>
        </w:rPr>
        <w:t>/</w:t>
      </w:r>
      <w:r>
        <w:rPr>
          <w:spacing w:val="-3"/>
          <w:sz w:val="22"/>
        </w:rPr>
        <w:t xml:space="preserve"> </w:t>
      </w:r>
      <w:r>
        <w:rPr>
          <w:spacing w:val="-2"/>
          <w:sz w:val="22"/>
        </w:rPr>
        <w:t>Restriction</w:t>
      </w:r>
    </w:p>
    <w:p w14:paraId="613AEA43">
      <w:pPr>
        <w:pStyle w:val="8"/>
        <w:numPr>
          <w:ilvl w:val="2"/>
          <w:numId w:val="2"/>
        </w:numPr>
        <w:tabs>
          <w:tab w:val="left" w:pos="720"/>
        </w:tabs>
        <w:spacing w:before="39" w:after="0" w:line="240" w:lineRule="auto"/>
        <w:ind w:left="720" w:right="0" w:hanging="360"/>
        <w:jc w:val="left"/>
        <w:rPr>
          <w:sz w:val="22"/>
        </w:rPr>
      </w:pPr>
      <w:r>
        <w:rPr>
          <w:sz w:val="22"/>
        </w:rPr>
        <w:t>Class</w:t>
      </w:r>
      <w:r>
        <w:rPr>
          <w:spacing w:val="-4"/>
          <w:sz w:val="22"/>
        </w:rPr>
        <w:t xml:space="preserve"> </w:t>
      </w:r>
      <w:r>
        <w:rPr>
          <w:sz w:val="22"/>
        </w:rPr>
        <w:t>6:</w:t>
      </w:r>
      <w:r>
        <w:rPr>
          <w:spacing w:val="-4"/>
          <w:sz w:val="22"/>
        </w:rPr>
        <w:t xml:space="preserve"> </w:t>
      </w:r>
      <w:r>
        <w:rPr>
          <w:sz w:val="22"/>
        </w:rPr>
        <w:t>General</w:t>
      </w:r>
      <w:r>
        <w:rPr>
          <w:spacing w:val="-4"/>
          <w:sz w:val="22"/>
        </w:rPr>
        <w:t xml:space="preserve"> </w:t>
      </w:r>
      <w:r>
        <w:rPr>
          <w:sz w:val="22"/>
        </w:rPr>
        <w:t>Caution</w:t>
      </w:r>
      <w:r>
        <w:rPr>
          <w:spacing w:val="-4"/>
          <w:sz w:val="22"/>
        </w:rPr>
        <w:t xml:space="preserve"> </w:t>
      </w:r>
      <w:r>
        <w:rPr>
          <w:sz w:val="22"/>
        </w:rPr>
        <w:t>-</w:t>
      </w:r>
      <w:r>
        <w:rPr>
          <w:spacing w:val="-6"/>
          <w:sz w:val="22"/>
        </w:rPr>
        <w:t xml:space="preserve"> </w:t>
      </w:r>
      <w:r>
        <w:rPr>
          <w:sz w:val="22"/>
        </w:rPr>
        <w:t>Hazard</w:t>
      </w:r>
      <w:r>
        <w:rPr>
          <w:spacing w:val="-6"/>
          <w:sz w:val="22"/>
        </w:rPr>
        <w:t xml:space="preserve"> </w:t>
      </w:r>
      <w:r>
        <w:rPr>
          <w:sz w:val="22"/>
        </w:rPr>
        <w:t>Warning</w:t>
      </w:r>
      <w:r>
        <w:rPr>
          <w:spacing w:val="-5"/>
          <w:sz w:val="22"/>
        </w:rPr>
        <w:t xml:space="preserve"> </w:t>
      </w:r>
      <w:r>
        <w:rPr>
          <w:sz w:val="22"/>
        </w:rPr>
        <w:t>(Upright</w:t>
      </w:r>
      <w:r>
        <w:rPr>
          <w:spacing w:val="-3"/>
          <w:sz w:val="22"/>
        </w:rPr>
        <w:t xml:space="preserve"> </w:t>
      </w:r>
      <w:r>
        <w:rPr>
          <w:spacing w:val="-2"/>
          <w:sz w:val="22"/>
        </w:rPr>
        <w:t>Triangle)</w:t>
      </w:r>
    </w:p>
    <w:p w14:paraId="244575C4">
      <w:pPr>
        <w:pStyle w:val="8"/>
        <w:numPr>
          <w:ilvl w:val="2"/>
          <w:numId w:val="2"/>
        </w:numPr>
        <w:tabs>
          <w:tab w:val="left" w:pos="720"/>
        </w:tabs>
        <w:spacing w:before="41" w:after="0" w:line="240" w:lineRule="auto"/>
        <w:ind w:left="720" w:right="0" w:hanging="360"/>
        <w:jc w:val="left"/>
        <w:rPr>
          <w:sz w:val="22"/>
        </w:rPr>
      </w:pPr>
      <w:r>
        <w:rPr>
          <w:sz w:val="22"/>
        </w:rPr>
        <w:t>Class</w:t>
      </w:r>
      <w:r>
        <w:rPr>
          <w:spacing w:val="-8"/>
          <w:sz w:val="22"/>
        </w:rPr>
        <w:t xml:space="preserve"> </w:t>
      </w:r>
      <w:r>
        <w:rPr>
          <w:sz w:val="22"/>
        </w:rPr>
        <w:t>7:</w:t>
      </w:r>
      <w:r>
        <w:rPr>
          <w:spacing w:val="-7"/>
          <w:sz w:val="22"/>
        </w:rPr>
        <w:t xml:space="preserve"> </w:t>
      </w:r>
      <w:r>
        <w:rPr>
          <w:sz w:val="22"/>
        </w:rPr>
        <w:t>Pedestrian</w:t>
      </w:r>
      <w:r>
        <w:rPr>
          <w:spacing w:val="-7"/>
          <w:sz w:val="22"/>
        </w:rPr>
        <w:t xml:space="preserve"> </w:t>
      </w:r>
      <w:r>
        <w:rPr>
          <w:sz w:val="22"/>
        </w:rPr>
        <w:t>Crossing</w:t>
      </w:r>
      <w:r>
        <w:rPr>
          <w:spacing w:val="-3"/>
          <w:sz w:val="22"/>
        </w:rPr>
        <w:t xml:space="preserve"> </w:t>
      </w:r>
      <w:r>
        <w:rPr>
          <w:sz w:val="22"/>
        </w:rPr>
        <w:t>-</w:t>
      </w:r>
      <w:r>
        <w:rPr>
          <w:spacing w:val="-5"/>
          <w:sz w:val="22"/>
        </w:rPr>
        <w:t xml:space="preserve"> </w:t>
      </w:r>
      <w:r>
        <w:rPr>
          <w:sz w:val="22"/>
        </w:rPr>
        <w:t>Vulnerable</w:t>
      </w:r>
      <w:r>
        <w:rPr>
          <w:spacing w:val="-5"/>
          <w:sz w:val="22"/>
        </w:rPr>
        <w:t xml:space="preserve"> </w:t>
      </w:r>
      <w:r>
        <w:rPr>
          <w:sz w:val="22"/>
        </w:rPr>
        <w:t>Road</w:t>
      </w:r>
      <w:r>
        <w:rPr>
          <w:spacing w:val="-7"/>
          <w:sz w:val="22"/>
        </w:rPr>
        <w:t xml:space="preserve"> </w:t>
      </w:r>
      <w:r>
        <w:rPr>
          <w:sz w:val="22"/>
        </w:rPr>
        <w:t>User</w:t>
      </w:r>
      <w:r>
        <w:rPr>
          <w:spacing w:val="-6"/>
          <w:sz w:val="22"/>
        </w:rPr>
        <w:t xml:space="preserve"> </w:t>
      </w:r>
      <w:r>
        <w:rPr>
          <w:spacing w:val="-2"/>
          <w:sz w:val="22"/>
        </w:rPr>
        <w:t>Warning</w:t>
      </w:r>
    </w:p>
    <w:p w14:paraId="51828BCF">
      <w:pPr>
        <w:pStyle w:val="8"/>
        <w:numPr>
          <w:ilvl w:val="2"/>
          <w:numId w:val="2"/>
        </w:numPr>
        <w:tabs>
          <w:tab w:val="left" w:pos="720"/>
        </w:tabs>
        <w:spacing w:before="39" w:after="0" w:line="240" w:lineRule="auto"/>
        <w:ind w:left="720" w:right="0" w:hanging="360"/>
        <w:jc w:val="left"/>
        <w:rPr>
          <w:sz w:val="22"/>
        </w:rPr>
      </w:pPr>
      <w:r>
        <w:rPr>
          <w:sz w:val="22"/>
        </w:rPr>
        <w:t>Class</w:t>
      </w:r>
      <w:r>
        <w:rPr>
          <w:spacing w:val="-4"/>
          <w:sz w:val="22"/>
        </w:rPr>
        <w:t xml:space="preserve"> </w:t>
      </w:r>
      <w:r>
        <w:rPr>
          <w:sz w:val="22"/>
        </w:rPr>
        <w:t>8:</w:t>
      </w:r>
      <w:r>
        <w:rPr>
          <w:spacing w:val="-4"/>
          <w:sz w:val="22"/>
        </w:rPr>
        <w:t xml:space="preserve"> </w:t>
      </w:r>
      <w:r>
        <w:rPr>
          <w:sz w:val="22"/>
        </w:rPr>
        <w:t>Turn</w:t>
      </w:r>
      <w:r>
        <w:rPr>
          <w:spacing w:val="-6"/>
          <w:sz w:val="22"/>
        </w:rPr>
        <w:t xml:space="preserve"> </w:t>
      </w:r>
      <w:r>
        <w:rPr>
          <w:sz w:val="22"/>
        </w:rPr>
        <w:t>Right</w:t>
      </w:r>
      <w:r>
        <w:rPr>
          <w:spacing w:val="-4"/>
          <w:sz w:val="22"/>
        </w:rPr>
        <w:t xml:space="preserve"> </w:t>
      </w:r>
      <w:r>
        <w:rPr>
          <w:sz w:val="22"/>
        </w:rPr>
        <w:t>Ahead</w:t>
      </w:r>
      <w:r>
        <w:rPr>
          <w:spacing w:val="-1"/>
          <w:sz w:val="22"/>
        </w:rPr>
        <w:t xml:space="preserve"> </w:t>
      </w:r>
      <w:r>
        <w:rPr>
          <w:sz w:val="22"/>
        </w:rPr>
        <w:t>-</w:t>
      </w:r>
      <w:r>
        <w:rPr>
          <w:spacing w:val="-7"/>
          <w:sz w:val="22"/>
        </w:rPr>
        <w:t xml:space="preserve"> </w:t>
      </w:r>
      <w:r>
        <w:rPr>
          <w:sz w:val="22"/>
        </w:rPr>
        <w:t>Mandatory</w:t>
      </w:r>
      <w:r>
        <w:rPr>
          <w:spacing w:val="-5"/>
          <w:sz w:val="22"/>
        </w:rPr>
        <w:t xml:space="preserve"> </w:t>
      </w:r>
      <w:r>
        <w:rPr>
          <w:sz w:val="22"/>
        </w:rPr>
        <w:t>Directional</w:t>
      </w:r>
      <w:r>
        <w:rPr>
          <w:spacing w:val="-6"/>
          <w:sz w:val="22"/>
        </w:rPr>
        <w:t xml:space="preserve"> </w:t>
      </w:r>
      <w:r>
        <w:rPr>
          <w:spacing w:val="-2"/>
          <w:sz w:val="22"/>
        </w:rPr>
        <w:t>Command</w:t>
      </w:r>
    </w:p>
    <w:p w14:paraId="49740DD5">
      <w:pPr>
        <w:pStyle w:val="8"/>
        <w:numPr>
          <w:ilvl w:val="2"/>
          <w:numId w:val="2"/>
        </w:numPr>
        <w:tabs>
          <w:tab w:val="left" w:pos="720"/>
        </w:tabs>
        <w:spacing w:before="42" w:after="0" w:line="240" w:lineRule="auto"/>
        <w:ind w:left="720" w:right="0" w:hanging="360"/>
        <w:jc w:val="left"/>
        <w:rPr>
          <w:sz w:val="22"/>
        </w:rPr>
      </w:pPr>
      <w:r>
        <w:rPr>
          <w:sz w:val="22"/>
        </w:rPr>
        <w:t>Class</w:t>
      </w:r>
      <w:r>
        <w:rPr>
          <w:spacing w:val="-6"/>
          <w:sz w:val="22"/>
        </w:rPr>
        <w:t xml:space="preserve"> </w:t>
      </w:r>
      <w:r>
        <w:rPr>
          <w:sz w:val="22"/>
        </w:rPr>
        <w:t>9:</w:t>
      </w:r>
      <w:r>
        <w:rPr>
          <w:spacing w:val="-5"/>
          <w:sz w:val="22"/>
        </w:rPr>
        <w:t xml:space="preserve"> </w:t>
      </w:r>
      <w:r>
        <w:rPr>
          <w:sz w:val="22"/>
        </w:rPr>
        <w:t>Roundabout</w:t>
      </w:r>
      <w:r>
        <w:rPr>
          <w:spacing w:val="-7"/>
          <w:sz w:val="22"/>
        </w:rPr>
        <w:t xml:space="preserve"> </w:t>
      </w:r>
      <w:r>
        <w:rPr>
          <w:sz w:val="22"/>
        </w:rPr>
        <w:t>Mandatory</w:t>
      </w:r>
      <w:r>
        <w:rPr>
          <w:spacing w:val="-2"/>
          <w:sz w:val="22"/>
        </w:rPr>
        <w:t xml:space="preserve"> </w:t>
      </w:r>
      <w:r>
        <w:rPr>
          <w:sz w:val="22"/>
        </w:rPr>
        <w:t>-</w:t>
      </w:r>
      <w:r>
        <w:rPr>
          <w:spacing w:val="-8"/>
          <w:sz w:val="22"/>
        </w:rPr>
        <w:t xml:space="preserve"> </w:t>
      </w:r>
      <w:r>
        <w:rPr>
          <w:sz w:val="22"/>
        </w:rPr>
        <w:t>Mandatory</w:t>
      </w:r>
      <w:r>
        <w:rPr>
          <w:spacing w:val="-7"/>
          <w:sz w:val="22"/>
        </w:rPr>
        <w:t xml:space="preserve"> </w:t>
      </w:r>
      <w:r>
        <w:rPr>
          <w:sz w:val="22"/>
        </w:rPr>
        <w:t>Directional</w:t>
      </w:r>
      <w:r>
        <w:rPr>
          <w:spacing w:val="-5"/>
          <w:sz w:val="22"/>
        </w:rPr>
        <w:t xml:space="preserve"> </w:t>
      </w:r>
      <w:r>
        <w:rPr>
          <w:spacing w:val="-4"/>
          <w:sz w:val="22"/>
        </w:rPr>
        <w:t>Flow</w:t>
      </w:r>
    </w:p>
    <w:p w14:paraId="1770E5E1">
      <w:pPr>
        <w:pStyle w:val="8"/>
        <w:spacing w:after="0" w:line="240" w:lineRule="auto"/>
        <w:jc w:val="left"/>
        <w:rPr>
          <w:sz w:val="22"/>
        </w:rPr>
        <w:sectPr>
          <w:pgSz w:w="12240" w:h="15840"/>
          <w:pgMar w:top="1420" w:right="1080" w:bottom="280" w:left="1080" w:header="720" w:footer="720" w:gutter="0"/>
          <w:cols w:space="720" w:num="1"/>
        </w:sectPr>
      </w:pPr>
    </w:p>
    <w:p w14:paraId="2F975DDC">
      <w:pPr>
        <w:pStyle w:val="6"/>
        <w:spacing w:before="39" w:line="276" w:lineRule="auto"/>
        <w:ind w:left="360" w:right="649"/>
      </w:pPr>
      <w:r>
        <w:t>The</w:t>
      </w:r>
      <w:r>
        <w:rPr>
          <w:spacing w:val="-3"/>
        </w:rPr>
        <w:t xml:space="preserve"> </w:t>
      </w:r>
      <w:r>
        <w:t>objective</w:t>
      </w:r>
      <w:r>
        <w:rPr>
          <w:spacing w:val="-5"/>
        </w:rPr>
        <w:t xml:space="preserve"> </w:t>
      </w:r>
      <w:r>
        <w:t>is</w:t>
      </w:r>
      <w:r>
        <w:rPr>
          <w:spacing w:val="-3"/>
        </w:rPr>
        <w:t xml:space="preserve"> </w:t>
      </w:r>
      <w:r>
        <w:t>to</w:t>
      </w:r>
      <w:r>
        <w:rPr>
          <w:spacing w:val="-2"/>
        </w:rPr>
        <w:t xml:space="preserve"> </w:t>
      </w:r>
      <w:r>
        <w:t>synthesize</w:t>
      </w:r>
      <w:r>
        <w:rPr>
          <w:spacing w:val="-3"/>
        </w:rPr>
        <w:t xml:space="preserve"> </w:t>
      </w:r>
      <w:r>
        <w:t>and</w:t>
      </w:r>
      <w:r>
        <w:rPr>
          <w:spacing w:val="-4"/>
        </w:rPr>
        <w:t xml:space="preserve"> </w:t>
      </w:r>
      <w:r>
        <w:t>parameterize</w:t>
      </w:r>
      <w:r>
        <w:rPr>
          <w:spacing w:val="-3"/>
        </w:rPr>
        <w:t xml:space="preserve"> </w:t>
      </w:r>
      <w:r>
        <w:t>a</w:t>
      </w:r>
      <w:r>
        <w:rPr>
          <w:spacing w:val="-5"/>
        </w:rPr>
        <w:t xml:space="preserve"> </w:t>
      </w:r>
      <w:r>
        <w:t>Deep</w:t>
      </w:r>
      <w:r>
        <w:rPr>
          <w:spacing w:val="-4"/>
        </w:rPr>
        <w:t xml:space="preserve"> </w:t>
      </w:r>
      <w:r>
        <w:t>Convolutional</w:t>
      </w:r>
      <w:r>
        <w:rPr>
          <w:spacing w:val="-3"/>
        </w:rPr>
        <w:t xml:space="preserve"> </w:t>
      </w:r>
      <w:r>
        <w:t>Neural</w:t>
      </w:r>
      <w:r>
        <w:rPr>
          <w:spacing w:val="-3"/>
        </w:rPr>
        <w:t xml:space="preserve"> </w:t>
      </w:r>
      <w:r>
        <w:t>Network</w:t>
      </w:r>
      <w:r>
        <w:rPr>
          <w:spacing w:val="-5"/>
        </w:rPr>
        <w:t xml:space="preserve"> </w:t>
      </w:r>
      <w:r>
        <w:t>f_theta(x):</w:t>
      </w:r>
      <w:r>
        <w:rPr>
          <w:spacing w:val="-5"/>
        </w:rPr>
        <w:t xml:space="preserve"> </w:t>
      </w:r>
      <w:r>
        <w:t>X -&gt; Delta^(K-1), parameterized by weight tensor theta in R^D, that maps any input road image x_i to a posterior probability distribution p_hat_i = [p_hat_i0, p_hat_i1, ..., p_hat_i(K-1)] over the simplex Delta^(K-1), such that the predicted class y_hat_i = argmax_k(p_hat_ik) minimizes the empirical Categorical Cross-Entropy Risk across a labeled training dataset D_train = {(x_i, y_i)}_(i=1)^N:</w:t>
      </w:r>
    </w:p>
    <w:p w14:paraId="3EDA01CC">
      <w:pPr>
        <w:pStyle w:val="6"/>
        <w:spacing w:before="3"/>
        <w:rPr>
          <w:sz w:val="6"/>
        </w:rPr>
      </w:pPr>
      <w:r>
        <w:rPr>
          <w:sz w:val="6"/>
        </w:rPr>
        <mc:AlternateContent>
          <mc:Choice Requires="wpg">
            <w:drawing>
              <wp:anchor distT="0" distB="0" distL="0" distR="0" simplePos="0" relativeHeight="251660288" behindDoc="1" locked="0" layoutInCell="1" allowOverlap="1">
                <wp:simplePos x="0" y="0"/>
                <wp:positionH relativeFrom="page">
                  <wp:posOffset>894715</wp:posOffset>
                </wp:positionH>
                <wp:positionV relativeFrom="paragraph">
                  <wp:posOffset>64135</wp:posOffset>
                </wp:positionV>
                <wp:extent cx="5964555" cy="117094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5964555" cy="1170940"/>
                          <a:chOff x="0" y="0"/>
                          <a:chExt cx="5964555" cy="1170940"/>
                        </a:xfrm>
                      </wpg:grpSpPr>
                      <wps:wsp>
                        <wps:cNvPr id="3" name="Graphic 3"/>
                        <wps:cNvSpPr/>
                        <wps:spPr>
                          <a:xfrm>
                            <a:off x="39623" y="76"/>
                            <a:ext cx="5925185" cy="1170940"/>
                          </a:xfrm>
                          <a:custGeom>
                            <a:avLst/>
                            <a:gdLst/>
                            <a:ahLst/>
                            <a:cxnLst/>
                            <a:rect l="l" t="t" r="r" b="b"/>
                            <a:pathLst>
                              <a:path w="5925185" h="1170940">
                                <a:moveTo>
                                  <a:pt x="5924677" y="0"/>
                                </a:moveTo>
                                <a:lnTo>
                                  <a:pt x="0" y="0"/>
                                </a:lnTo>
                                <a:lnTo>
                                  <a:pt x="0" y="1170736"/>
                                </a:lnTo>
                                <a:lnTo>
                                  <a:pt x="5924677" y="1170736"/>
                                </a:lnTo>
                                <a:lnTo>
                                  <a:pt x="5924677" y="0"/>
                                </a:lnTo>
                                <a:close/>
                              </a:path>
                            </a:pathLst>
                          </a:custGeom>
                          <a:solidFill>
                            <a:srgbClr val="EFF4F8"/>
                          </a:solidFill>
                        </wps:spPr>
                        <wps:bodyPr wrap="square" lIns="0" tIns="0" rIns="0" bIns="0" rtlCol="0">
                          <a:noAutofit/>
                        </wps:bodyPr>
                      </wps:wsp>
                      <pic:pic xmlns:pic="http://schemas.openxmlformats.org/drawingml/2006/picture">
                        <pic:nvPicPr>
                          <pic:cNvPr id="4" name="Image 4"/>
                          <pic:cNvPicPr/>
                        </pic:nvPicPr>
                        <pic:blipFill>
                          <a:blip r:embed="rId6" cstate="print"/>
                          <a:stretch>
                            <a:fillRect/>
                          </a:stretch>
                        </pic:blipFill>
                        <pic:spPr>
                          <a:xfrm>
                            <a:off x="171704" y="112521"/>
                            <a:ext cx="136525" cy="139700"/>
                          </a:xfrm>
                          <a:prstGeom prst="rect">
                            <a:avLst/>
                          </a:prstGeom>
                        </pic:spPr>
                      </pic:pic>
                      <wps:wsp>
                        <wps:cNvPr id="5" name="Graphic 5"/>
                        <wps:cNvSpPr/>
                        <wps:spPr>
                          <a:xfrm>
                            <a:off x="0" y="0"/>
                            <a:ext cx="38100" cy="88900"/>
                          </a:xfrm>
                          <a:custGeom>
                            <a:avLst/>
                            <a:gdLst/>
                            <a:ahLst/>
                            <a:cxnLst/>
                            <a:rect l="l" t="t" r="r" b="b"/>
                            <a:pathLst>
                              <a:path w="38100" h="88900">
                                <a:moveTo>
                                  <a:pt x="38100" y="0"/>
                                </a:moveTo>
                                <a:lnTo>
                                  <a:pt x="0" y="0"/>
                                </a:lnTo>
                                <a:lnTo>
                                  <a:pt x="0" y="88392"/>
                                </a:lnTo>
                                <a:lnTo>
                                  <a:pt x="38100" y="88392"/>
                                </a:lnTo>
                                <a:lnTo>
                                  <a:pt x="38100" y="0"/>
                                </a:lnTo>
                                <a:close/>
                              </a:path>
                            </a:pathLst>
                          </a:custGeom>
                          <a:solidFill>
                            <a:srgbClr val="1F4E79"/>
                          </a:solidFill>
                        </wps:spPr>
                        <wps:bodyPr wrap="square" lIns="0" tIns="0" rIns="0" bIns="0" rtlCol="0">
                          <a:noAutofit/>
                        </wps:bodyPr>
                      </wps:wsp>
                      <wps:wsp>
                        <wps:cNvPr id="6" name="Graphic 6"/>
                        <wps:cNvSpPr/>
                        <wps:spPr>
                          <a:xfrm>
                            <a:off x="19811" y="1082116"/>
                            <a:ext cx="5944870" cy="88900"/>
                          </a:xfrm>
                          <a:custGeom>
                            <a:avLst/>
                            <a:gdLst/>
                            <a:ahLst/>
                            <a:cxnLst/>
                            <a:rect l="l" t="t" r="r" b="b"/>
                            <a:pathLst>
                              <a:path w="5944870" h="88900">
                                <a:moveTo>
                                  <a:pt x="5944489" y="0"/>
                                </a:moveTo>
                                <a:lnTo>
                                  <a:pt x="0" y="0"/>
                                </a:lnTo>
                                <a:lnTo>
                                  <a:pt x="0" y="88696"/>
                                </a:lnTo>
                                <a:lnTo>
                                  <a:pt x="5944489" y="88696"/>
                                </a:lnTo>
                                <a:lnTo>
                                  <a:pt x="5944489" y="0"/>
                                </a:lnTo>
                                <a:close/>
                              </a:path>
                            </a:pathLst>
                          </a:custGeom>
                          <a:solidFill>
                            <a:srgbClr val="EFF4F8"/>
                          </a:solidFill>
                        </wps:spPr>
                        <wps:bodyPr wrap="square" lIns="0" tIns="0" rIns="0" bIns="0" rtlCol="0">
                          <a:noAutofit/>
                        </wps:bodyPr>
                      </wps:wsp>
                      <wps:wsp>
                        <wps:cNvPr id="7" name="Graphic 7"/>
                        <wps:cNvSpPr/>
                        <wps:spPr>
                          <a:xfrm>
                            <a:off x="0" y="88468"/>
                            <a:ext cx="38100" cy="1082675"/>
                          </a:xfrm>
                          <a:custGeom>
                            <a:avLst/>
                            <a:gdLst/>
                            <a:ahLst/>
                            <a:cxnLst/>
                            <a:rect l="l" t="t" r="r" b="b"/>
                            <a:pathLst>
                              <a:path w="38100" h="1082675">
                                <a:moveTo>
                                  <a:pt x="38100" y="0"/>
                                </a:moveTo>
                                <a:lnTo>
                                  <a:pt x="0" y="0"/>
                                </a:lnTo>
                                <a:lnTo>
                                  <a:pt x="0" y="1082344"/>
                                </a:lnTo>
                                <a:lnTo>
                                  <a:pt x="38100" y="1082344"/>
                                </a:lnTo>
                                <a:lnTo>
                                  <a:pt x="38100" y="0"/>
                                </a:lnTo>
                                <a:close/>
                              </a:path>
                            </a:pathLst>
                          </a:custGeom>
                          <a:solidFill>
                            <a:srgbClr val="1F4E79"/>
                          </a:solidFill>
                        </wps:spPr>
                        <wps:bodyPr wrap="square" lIns="0" tIns="0" rIns="0" bIns="0" rtlCol="0">
                          <a:noAutofit/>
                        </wps:bodyPr>
                      </wps:wsp>
                      <wps:wsp>
                        <wps:cNvPr id="8" name="Textbox 8"/>
                        <wps:cNvSpPr txBox="1"/>
                        <wps:spPr>
                          <a:xfrm>
                            <a:off x="38100" y="76"/>
                            <a:ext cx="5926455" cy="1170940"/>
                          </a:xfrm>
                          <a:prstGeom prst="rect">
                            <a:avLst/>
                          </a:prstGeom>
                        </wps:spPr>
                        <wps:txbx>
                          <w:txbxContent>
                            <w:p w14:paraId="06C5F3F3">
                              <w:pPr>
                                <w:spacing w:before="167"/>
                                <w:ind w:left="506" w:right="0" w:firstLine="0"/>
                                <w:jc w:val="left"/>
                                <w:rPr>
                                  <w:b/>
                                  <w:sz w:val="21"/>
                                </w:rPr>
                              </w:pPr>
                              <w:r>
                                <w:rPr>
                                  <w:b/>
                                  <w:spacing w:val="-2"/>
                                  <w:sz w:val="21"/>
                                </w:rPr>
                                <w:t>MATHEMATICAL</w:t>
                              </w:r>
                              <w:r>
                                <w:rPr>
                                  <w:b/>
                                  <w:spacing w:val="7"/>
                                  <w:sz w:val="21"/>
                                </w:rPr>
                                <w:t xml:space="preserve"> </w:t>
                              </w:r>
                              <w:r>
                                <w:rPr>
                                  <w:b/>
                                  <w:spacing w:val="-2"/>
                                  <w:sz w:val="21"/>
                                </w:rPr>
                                <w:t>OBJECTIVE</w:t>
                              </w:r>
                              <w:r>
                                <w:rPr>
                                  <w:b/>
                                  <w:spacing w:val="11"/>
                                  <w:sz w:val="21"/>
                                </w:rPr>
                                <w:t xml:space="preserve"> </w:t>
                              </w:r>
                              <w:r>
                                <w:rPr>
                                  <w:b/>
                                  <w:spacing w:val="-2"/>
                                  <w:sz w:val="21"/>
                                </w:rPr>
                                <w:t>FORMULATION</w:t>
                              </w:r>
                            </w:p>
                            <w:p w14:paraId="68B57A8F">
                              <w:pPr>
                                <w:spacing w:before="43"/>
                                <w:ind w:left="170" w:right="0" w:firstLine="0"/>
                                <w:jc w:val="left"/>
                                <w:rPr>
                                  <w:i/>
                                  <w:sz w:val="21"/>
                                </w:rPr>
                              </w:pPr>
                              <w:r>
                                <w:rPr>
                                  <w:i/>
                                  <w:sz w:val="21"/>
                                </w:rPr>
                                <w:t>L_CE(theta)</w:t>
                              </w:r>
                              <w:r>
                                <w:rPr>
                                  <w:i/>
                                  <w:spacing w:val="-8"/>
                                  <w:sz w:val="21"/>
                                </w:rPr>
                                <w:t xml:space="preserve"> </w:t>
                              </w:r>
                              <w:r>
                                <w:rPr>
                                  <w:i/>
                                  <w:sz w:val="21"/>
                                </w:rPr>
                                <w:t>=</w:t>
                              </w:r>
                              <w:r>
                                <w:rPr>
                                  <w:i/>
                                  <w:spacing w:val="-5"/>
                                  <w:sz w:val="21"/>
                                </w:rPr>
                                <w:t xml:space="preserve"> </w:t>
                              </w:r>
                              <w:r>
                                <w:rPr>
                                  <w:i/>
                                  <w:sz w:val="21"/>
                                </w:rPr>
                                <w:t>-</w:t>
                              </w:r>
                              <w:r>
                                <w:rPr>
                                  <w:i/>
                                  <w:spacing w:val="-7"/>
                                  <w:sz w:val="21"/>
                                </w:rPr>
                                <w:t xml:space="preserve"> </w:t>
                              </w:r>
                              <w:r>
                                <w:rPr>
                                  <w:i/>
                                  <w:sz w:val="21"/>
                                </w:rPr>
                                <w:t>1/N</w:t>
                              </w:r>
                              <w:r>
                                <w:rPr>
                                  <w:i/>
                                  <w:spacing w:val="-6"/>
                                  <w:sz w:val="21"/>
                                </w:rPr>
                                <w:t xml:space="preserve"> </w:t>
                              </w:r>
                              <w:r>
                                <w:rPr>
                                  <w:i/>
                                  <w:sz w:val="21"/>
                                </w:rPr>
                                <w:t>*</w:t>
                              </w:r>
                              <w:r>
                                <w:rPr>
                                  <w:i/>
                                  <w:spacing w:val="-5"/>
                                  <w:sz w:val="21"/>
                                </w:rPr>
                                <w:t xml:space="preserve"> </w:t>
                              </w:r>
                              <w:r>
                                <w:rPr>
                                  <w:i/>
                                  <w:sz w:val="21"/>
                                </w:rPr>
                                <w:t>sum_{i=1}^N</w:t>
                              </w:r>
                              <w:r>
                                <w:rPr>
                                  <w:i/>
                                  <w:spacing w:val="-6"/>
                                  <w:sz w:val="21"/>
                                </w:rPr>
                                <w:t xml:space="preserve"> </w:t>
                              </w:r>
                              <w:r>
                                <w:rPr>
                                  <w:i/>
                                  <w:sz w:val="21"/>
                                </w:rPr>
                                <w:t>sum_{k=0}^{K-1}</w:t>
                              </w:r>
                              <w:r>
                                <w:rPr>
                                  <w:i/>
                                  <w:spacing w:val="-5"/>
                                  <w:sz w:val="21"/>
                                </w:rPr>
                                <w:t xml:space="preserve"> </w:t>
                              </w:r>
                              <w:r>
                                <w:rPr>
                                  <w:i/>
                                  <w:sz w:val="21"/>
                                </w:rPr>
                                <w:t>y_{i,k}</w:t>
                              </w:r>
                              <w:r>
                                <w:rPr>
                                  <w:i/>
                                  <w:spacing w:val="-5"/>
                                  <w:sz w:val="21"/>
                                </w:rPr>
                                <w:t xml:space="preserve"> </w:t>
                              </w:r>
                              <w:r>
                                <w:rPr>
                                  <w:i/>
                                  <w:sz w:val="21"/>
                                </w:rPr>
                                <w:t>*</w:t>
                              </w:r>
                              <w:r>
                                <w:rPr>
                                  <w:i/>
                                  <w:spacing w:val="-7"/>
                                  <w:sz w:val="21"/>
                                </w:rPr>
                                <w:t xml:space="preserve"> </w:t>
                              </w:r>
                              <w:r>
                                <w:rPr>
                                  <w:i/>
                                  <w:sz w:val="21"/>
                                </w:rPr>
                                <w:t>log(</w:t>
                              </w:r>
                              <w:r>
                                <w:rPr>
                                  <w:i/>
                                  <w:spacing w:val="-6"/>
                                  <w:sz w:val="21"/>
                                </w:rPr>
                                <w:t xml:space="preserve"> </w:t>
                              </w:r>
                              <w:r>
                                <w:rPr>
                                  <w:i/>
                                  <w:sz w:val="21"/>
                                </w:rPr>
                                <w:t>f_theta(x_i)_k</w:t>
                              </w:r>
                              <w:r>
                                <w:rPr>
                                  <w:i/>
                                  <w:spacing w:val="-5"/>
                                  <w:sz w:val="21"/>
                                </w:rPr>
                                <w:t xml:space="preserve"> </w:t>
                              </w:r>
                              <w:r>
                                <w:rPr>
                                  <w:i/>
                                  <w:sz w:val="21"/>
                                </w:rPr>
                                <w:t>)</w:t>
                              </w:r>
                              <w:r>
                                <w:rPr>
                                  <w:i/>
                                  <w:spacing w:val="-7"/>
                                  <w:sz w:val="21"/>
                                </w:rPr>
                                <w:t xml:space="preserve"> </w:t>
                              </w:r>
                              <w:r>
                                <w:rPr>
                                  <w:i/>
                                  <w:sz w:val="21"/>
                                </w:rPr>
                                <w:t>+</w:t>
                              </w:r>
                              <w:r>
                                <w:rPr>
                                  <w:i/>
                                  <w:spacing w:val="-5"/>
                                  <w:sz w:val="21"/>
                                </w:rPr>
                                <w:t xml:space="preserve"> </w:t>
                              </w:r>
                              <w:r>
                                <w:rPr>
                                  <w:i/>
                                  <w:sz w:val="21"/>
                                </w:rPr>
                                <w:t>lambda</w:t>
                              </w:r>
                              <w:r>
                                <w:rPr>
                                  <w:i/>
                                  <w:spacing w:val="-5"/>
                                  <w:sz w:val="21"/>
                                </w:rPr>
                                <w:t xml:space="preserve"> </w:t>
                              </w:r>
                              <w:r>
                                <w:rPr>
                                  <w:i/>
                                  <w:spacing w:val="-10"/>
                                  <w:sz w:val="21"/>
                                </w:rPr>
                                <w:t>*</w:t>
                              </w:r>
                            </w:p>
                            <w:p w14:paraId="28D081B8">
                              <w:pPr>
                                <w:spacing w:before="39"/>
                                <w:ind w:left="170" w:right="0" w:firstLine="0"/>
                                <w:jc w:val="left"/>
                                <w:rPr>
                                  <w:i/>
                                  <w:sz w:val="21"/>
                                </w:rPr>
                              </w:pPr>
                              <w:r>
                                <w:rPr>
                                  <w:i/>
                                  <w:spacing w:val="-2"/>
                                  <w:sz w:val="21"/>
                                </w:rPr>
                                <w:t>||theta||_2^2</w:t>
                              </w:r>
                            </w:p>
                            <w:p w14:paraId="48136DB9">
                              <w:pPr>
                                <w:spacing w:before="37" w:line="276" w:lineRule="auto"/>
                                <w:ind w:left="170" w:right="20" w:firstLine="0"/>
                                <w:jc w:val="left"/>
                                <w:rPr>
                                  <w:i/>
                                  <w:sz w:val="21"/>
                                </w:rPr>
                              </w:pPr>
                              <w:r>
                                <w:rPr>
                                  <w:i/>
                                  <w:sz w:val="21"/>
                                </w:rPr>
                                <w:t>where</w:t>
                              </w:r>
                              <w:r>
                                <w:rPr>
                                  <w:i/>
                                  <w:spacing w:val="-1"/>
                                  <w:sz w:val="21"/>
                                </w:rPr>
                                <w:t xml:space="preserve"> </w:t>
                              </w:r>
                              <w:r>
                                <w:rPr>
                                  <w:i/>
                                  <w:sz w:val="21"/>
                                </w:rPr>
                                <w:t>y_{i,k}</w:t>
                              </w:r>
                              <w:r>
                                <w:rPr>
                                  <w:i/>
                                  <w:spacing w:val="-1"/>
                                  <w:sz w:val="21"/>
                                </w:rPr>
                                <w:t xml:space="preserve"> </w:t>
                              </w:r>
                              <w:r>
                                <w:rPr>
                                  <w:i/>
                                  <w:sz w:val="21"/>
                                </w:rPr>
                                <w:t>in</w:t>
                              </w:r>
                              <w:r>
                                <w:rPr>
                                  <w:i/>
                                  <w:spacing w:val="-2"/>
                                  <w:sz w:val="21"/>
                                </w:rPr>
                                <w:t xml:space="preserve"> </w:t>
                              </w:r>
                              <w:r>
                                <w:rPr>
                                  <w:i/>
                                  <w:sz w:val="21"/>
                                </w:rPr>
                                <w:t>{0,</w:t>
                              </w:r>
                              <w:r>
                                <w:rPr>
                                  <w:i/>
                                  <w:spacing w:val="-3"/>
                                  <w:sz w:val="21"/>
                                </w:rPr>
                                <w:t xml:space="preserve"> </w:t>
                              </w:r>
                              <w:r>
                                <w:rPr>
                                  <w:i/>
                                  <w:sz w:val="21"/>
                                </w:rPr>
                                <w:t>1}</w:t>
                              </w:r>
                              <w:r>
                                <w:rPr>
                                  <w:i/>
                                  <w:spacing w:val="-1"/>
                                  <w:sz w:val="21"/>
                                </w:rPr>
                                <w:t xml:space="preserve"> </w:t>
                              </w:r>
                              <w:r>
                                <w:rPr>
                                  <w:i/>
                                  <w:sz w:val="21"/>
                                </w:rPr>
                                <w:t>is</w:t>
                              </w:r>
                              <w:r>
                                <w:rPr>
                                  <w:i/>
                                  <w:spacing w:val="-4"/>
                                  <w:sz w:val="21"/>
                                </w:rPr>
                                <w:t xml:space="preserve"> </w:t>
                              </w:r>
                              <w:r>
                                <w:rPr>
                                  <w:i/>
                                  <w:sz w:val="21"/>
                                </w:rPr>
                                <w:t>the</w:t>
                              </w:r>
                              <w:r>
                                <w:rPr>
                                  <w:i/>
                                  <w:spacing w:val="-4"/>
                                  <w:sz w:val="21"/>
                                </w:rPr>
                                <w:t xml:space="preserve"> </w:t>
                              </w:r>
                              <w:r>
                                <w:rPr>
                                  <w:i/>
                                  <w:sz w:val="21"/>
                                </w:rPr>
                                <w:t>one-hot</w:t>
                              </w:r>
                              <w:r>
                                <w:rPr>
                                  <w:i/>
                                  <w:spacing w:val="-2"/>
                                  <w:sz w:val="21"/>
                                </w:rPr>
                                <w:t xml:space="preserve"> </w:t>
                              </w:r>
                              <w:r>
                                <w:rPr>
                                  <w:i/>
                                  <w:sz w:val="21"/>
                                </w:rPr>
                                <w:t>encoded</w:t>
                              </w:r>
                              <w:r>
                                <w:rPr>
                                  <w:i/>
                                  <w:spacing w:val="-2"/>
                                  <w:sz w:val="21"/>
                                </w:rPr>
                                <w:t xml:space="preserve"> </w:t>
                              </w:r>
                              <w:r>
                                <w:rPr>
                                  <w:i/>
                                  <w:sz w:val="21"/>
                                </w:rPr>
                                <w:t>ground</w:t>
                              </w:r>
                              <w:r>
                                <w:rPr>
                                  <w:i/>
                                  <w:spacing w:val="-4"/>
                                  <w:sz w:val="21"/>
                                </w:rPr>
                                <w:t xml:space="preserve"> </w:t>
                              </w:r>
                              <w:r>
                                <w:rPr>
                                  <w:i/>
                                  <w:sz w:val="21"/>
                                </w:rPr>
                                <w:t>truth,</w:t>
                              </w:r>
                              <w:r>
                                <w:rPr>
                                  <w:i/>
                                  <w:spacing w:val="-1"/>
                                  <w:sz w:val="21"/>
                                </w:rPr>
                                <w:t xml:space="preserve"> </w:t>
                              </w:r>
                              <w:r>
                                <w:rPr>
                                  <w:i/>
                                  <w:sz w:val="21"/>
                                </w:rPr>
                                <w:t>and</w:t>
                              </w:r>
                              <w:r>
                                <w:rPr>
                                  <w:i/>
                                  <w:spacing w:val="-2"/>
                                  <w:sz w:val="21"/>
                                </w:rPr>
                                <w:t xml:space="preserve"> </w:t>
                              </w:r>
                              <w:r>
                                <w:rPr>
                                  <w:i/>
                                  <w:sz w:val="21"/>
                                </w:rPr>
                                <w:t>lambda</w:t>
                              </w:r>
                              <w:r>
                                <w:rPr>
                                  <w:i/>
                                  <w:spacing w:val="-1"/>
                                  <w:sz w:val="21"/>
                                </w:rPr>
                                <w:t xml:space="preserve"> </w:t>
                              </w:r>
                              <w:r>
                                <w:rPr>
                                  <w:i/>
                                  <w:sz w:val="21"/>
                                </w:rPr>
                                <w:t>is</w:t>
                              </w:r>
                              <w:r>
                                <w:rPr>
                                  <w:i/>
                                  <w:spacing w:val="-4"/>
                                  <w:sz w:val="21"/>
                                </w:rPr>
                                <w:t xml:space="preserve"> </w:t>
                              </w:r>
                              <w:r>
                                <w:rPr>
                                  <w:i/>
                                  <w:sz w:val="21"/>
                                </w:rPr>
                                <w:t>the</w:t>
                              </w:r>
                              <w:r>
                                <w:rPr>
                                  <w:i/>
                                  <w:spacing w:val="-4"/>
                                  <w:sz w:val="21"/>
                                </w:rPr>
                                <w:t xml:space="preserve"> </w:t>
                              </w:r>
                              <w:r>
                                <w:rPr>
                                  <w:i/>
                                  <w:sz w:val="21"/>
                                </w:rPr>
                                <w:t>L2</w:t>
                              </w:r>
                              <w:r>
                                <w:rPr>
                                  <w:i/>
                                  <w:spacing w:val="-3"/>
                                  <w:sz w:val="21"/>
                                </w:rPr>
                                <w:t xml:space="preserve"> </w:t>
                              </w:r>
                              <w:r>
                                <w:rPr>
                                  <w:i/>
                                  <w:sz w:val="21"/>
                                </w:rPr>
                                <w:t xml:space="preserve">weight regularization </w:t>
                              </w:r>
                              <w:r>
                                <w:rPr>
                                  <w:i/>
                                  <w:spacing w:val="-2"/>
                                  <w:sz w:val="21"/>
                                </w:rPr>
                                <w:t>factor.</w:t>
                              </w:r>
                            </w:p>
                          </w:txbxContent>
                        </wps:txbx>
                        <wps:bodyPr wrap="square" lIns="0" tIns="0" rIns="0" bIns="0" rtlCol="0">
                          <a:noAutofit/>
                        </wps:bodyPr>
                      </wps:wsp>
                    </wpg:wgp>
                  </a:graphicData>
                </a:graphic>
              </wp:anchor>
            </w:drawing>
          </mc:Choice>
          <mc:Fallback>
            <w:pict>
              <v:group id="_x0000_s1026" o:spid="_x0000_s1026" o:spt="203" style="position:absolute;left:0pt;margin-left:70.45pt;margin-top:5.05pt;height:92.2pt;width:469.65pt;mso-position-horizontal-relative:page;mso-wrap-distance-bottom:0pt;mso-wrap-distance-top:0pt;z-index:-251656192;mso-width-relative:page;mso-height-relative:page;" coordsize="5964555,1170940" o:gfxdata="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">
                <o:lock v:ext="edit" aspectratio="f"/>
                <v:shape id="Graphic 3" o:spid="_x0000_s1026" o:spt="100" style="position:absolute;left:39623;top:76;height:1170940;width:5925185;" fillcolor="#EFF4F8" filled="t" stroked="f" coordsize="5925185,1170940" o:gfxdata="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6NgKy8AAAA&#10;2gAAAA8AAAAAAAAAAQAgAAAAIgAAAGRycy9kb3ducmV2LnhtbFBLAQIUABQAAAAIAIdO4kAzLwWe&#10;OwAAADkAAAAQAAAAAAAAAAEAIAAAAAsBAABkcnMvc2hhcGV4bWwueG1sUEsFBgAAAAAGAAYAWwEA&#10;ALUDAAAAAA==&#10;" path="m5924677,0l0,0,0,1170736,5924677,1170736,5924677,0xe">
                  <v:fill on="t" focussize="0,0"/>
                  <v:stroke on="f"/>
                  <v:imagedata o:title=""/>
                  <o:lock v:ext="edit" aspectratio="f"/>
                  <v:textbox inset="0mm,0mm,0mm,0mm"/>
                </v:shape>
                <v:shape id="Image 4" o:spid="_x0000_s1026" o:spt="75" type="#_x0000_t75" style="position:absolute;left:171704;top:112521;height:139700;width:136525;" filled="f" o:preferrelative="t" stroked="f" coordsize="21600,21600" o:gfxdata="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pinL7sAAADa&#10;AAAADwAAAAAAAAABACAAAAAiAAAAZHJzL2Rvd25yZXYueG1sUEsBAhQAFAAAAAgAh07iQDMvBZ47&#10;AAAAOQAAABAAAAAAAAAAAQAgAAAACgEAAGRycy9zaGFwZXhtbC54bWxQSwUGAAAAAAYABgBbAQAA&#10;tAMAAAAA&#10;">
                  <v:fill on="f" focussize="0,0"/>
                  <v:stroke on="f"/>
                  <v:imagedata r:id="rId6" o:title=""/>
                  <o:lock v:ext="edit" aspectratio="f"/>
                </v:shape>
                <v:shape id="Graphic 5" o:spid="_x0000_s1026" o:spt="100" style="position:absolute;left:0;top:0;height:88900;width:38100;" fillcolor="#1F4E79" filled="t" stroked="f" coordsize="38100,88900" o:gfxdata="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97DprgAAADaAAAA&#10;DwAAAAAAAAABACAAAAAiAAAAZHJzL2Rvd25yZXYueG1sUEsBAhQAFAAAAAgAh07iQDMvBZ47AAAA&#10;OQAAABAAAAAAAAAAAQAgAAAABwEAAGRycy9zaGFwZXhtbC54bWxQSwUGAAAAAAYABgBbAQAAsQMA&#10;AAAA&#10;" path="m38100,0l0,0,0,88392,38100,88392,38100,0xe">
                  <v:fill on="t" focussize="0,0"/>
                  <v:stroke on="f"/>
                  <v:imagedata o:title=""/>
                  <o:lock v:ext="edit" aspectratio="f"/>
                  <v:textbox inset="0mm,0mm,0mm,0mm"/>
                </v:shape>
                <v:shape id="Graphic 6" o:spid="_x0000_s1026" o:spt="100" style="position:absolute;left:19811;top:1082116;height:88900;width:5944870;" fillcolor="#EFF4F8" filled="t" stroked="f" coordsize="5944870,88900" o:gfxdata="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51azr4A&#10;AADaAAAADwAAAAAAAAABACAAAAAiAAAAZHJzL2Rvd25yZXYueG1sUEsBAhQAFAAAAAgAh07iQDMv&#10;BZ47AAAAOQAAABAAAAAAAAAAAQAgAAAADQEAAGRycy9zaGFwZXhtbC54bWxQSwUGAAAAAAYABgBb&#10;AQAAtwMAAAAA&#10;" path="m5944489,0l0,0,0,88696,5944489,88696,5944489,0xe">
                  <v:fill on="t" focussize="0,0"/>
                  <v:stroke on="f"/>
                  <v:imagedata o:title=""/>
                  <o:lock v:ext="edit" aspectratio="f"/>
                  <v:textbox inset="0mm,0mm,0mm,0mm"/>
                </v:shape>
                <v:shape id="Graphic 7" o:spid="_x0000_s1026" o:spt="100" style="position:absolute;left:0;top:88468;height:1082675;width:38100;" fillcolor="#1F4E79" filled="t" stroked="f" coordsize="38100,1082675" o:gfxdata="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bCT3vQAA&#10;ANoAAAAPAAAAAAAAAAEAIAAAACIAAABkcnMvZG93bnJldi54bWxQSwECFAAUAAAACACHTuJAMy8F&#10;njsAAAA5AAAAEAAAAAAAAAABACAAAAAMAQAAZHJzL3NoYXBleG1sLnhtbFBLBQYAAAAABgAGAFsB&#10;AAC2AwAAAAA=&#10;" path="m38100,0l0,0,0,1082344,38100,1082344,38100,0xe">
                  <v:fill on="t" focussize="0,0"/>
                  <v:stroke on="f"/>
                  <v:imagedata o:title=""/>
                  <o:lock v:ext="edit" aspectratio="f"/>
                  <v:textbox inset="0mm,0mm,0mm,0mm"/>
                </v:shape>
                <v:shape id="Textbox 8" o:spid="_x0000_s1026" o:spt="202" type="#_x0000_t202" style="position:absolute;left:38100;top:76;height:1170940;width:5926455;"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6C5F3F3">
                        <w:pPr>
                          <w:spacing w:before="167"/>
                          <w:ind w:left="506" w:right="0" w:firstLine="0"/>
                          <w:jc w:val="left"/>
                          <w:rPr>
                            <w:b/>
                            <w:sz w:val="21"/>
                          </w:rPr>
                        </w:pPr>
                        <w:r>
                          <w:rPr>
                            <w:b/>
                            <w:spacing w:val="-2"/>
                            <w:sz w:val="21"/>
                          </w:rPr>
                          <w:t>MATHEMATICAL</w:t>
                        </w:r>
                        <w:r>
                          <w:rPr>
                            <w:b/>
                            <w:spacing w:val="7"/>
                            <w:sz w:val="21"/>
                          </w:rPr>
                          <w:t xml:space="preserve"> </w:t>
                        </w:r>
                        <w:r>
                          <w:rPr>
                            <w:b/>
                            <w:spacing w:val="-2"/>
                            <w:sz w:val="21"/>
                          </w:rPr>
                          <w:t>OBJECTIVE</w:t>
                        </w:r>
                        <w:r>
                          <w:rPr>
                            <w:b/>
                            <w:spacing w:val="11"/>
                            <w:sz w:val="21"/>
                          </w:rPr>
                          <w:t xml:space="preserve"> </w:t>
                        </w:r>
                        <w:r>
                          <w:rPr>
                            <w:b/>
                            <w:spacing w:val="-2"/>
                            <w:sz w:val="21"/>
                          </w:rPr>
                          <w:t>FORMULATION</w:t>
                        </w:r>
                      </w:p>
                      <w:p w14:paraId="68B57A8F">
                        <w:pPr>
                          <w:spacing w:before="43"/>
                          <w:ind w:left="170" w:right="0" w:firstLine="0"/>
                          <w:jc w:val="left"/>
                          <w:rPr>
                            <w:i/>
                            <w:sz w:val="21"/>
                          </w:rPr>
                        </w:pPr>
                        <w:r>
                          <w:rPr>
                            <w:i/>
                            <w:sz w:val="21"/>
                          </w:rPr>
                          <w:t>L_CE(theta)</w:t>
                        </w:r>
                        <w:r>
                          <w:rPr>
                            <w:i/>
                            <w:spacing w:val="-8"/>
                            <w:sz w:val="21"/>
                          </w:rPr>
                          <w:t xml:space="preserve"> </w:t>
                        </w:r>
                        <w:r>
                          <w:rPr>
                            <w:i/>
                            <w:sz w:val="21"/>
                          </w:rPr>
                          <w:t>=</w:t>
                        </w:r>
                        <w:r>
                          <w:rPr>
                            <w:i/>
                            <w:spacing w:val="-5"/>
                            <w:sz w:val="21"/>
                          </w:rPr>
                          <w:t xml:space="preserve"> </w:t>
                        </w:r>
                        <w:r>
                          <w:rPr>
                            <w:i/>
                            <w:sz w:val="21"/>
                          </w:rPr>
                          <w:t>-</w:t>
                        </w:r>
                        <w:r>
                          <w:rPr>
                            <w:i/>
                            <w:spacing w:val="-7"/>
                            <w:sz w:val="21"/>
                          </w:rPr>
                          <w:t xml:space="preserve"> </w:t>
                        </w:r>
                        <w:r>
                          <w:rPr>
                            <w:i/>
                            <w:sz w:val="21"/>
                          </w:rPr>
                          <w:t>1/N</w:t>
                        </w:r>
                        <w:r>
                          <w:rPr>
                            <w:i/>
                            <w:spacing w:val="-6"/>
                            <w:sz w:val="21"/>
                          </w:rPr>
                          <w:t xml:space="preserve"> </w:t>
                        </w:r>
                        <w:r>
                          <w:rPr>
                            <w:i/>
                            <w:sz w:val="21"/>
                          </w:rPr>
                          <w:t>*</w:t>
                        </w:r>
                        <w:r>
                          <w:rPr>
                            <w:i/>
                            <w:spacing w:val="-5"/>
                            <w:sz w:val="21"/>
                          </w:rPr>
                          <w:t xml:space="preserve"> </w:t>
                        </w:r>
                        <w:r>
                          <w:rPr>
                            <w:i/>
                            <w:sz w:val="21"/>
                          </w:rPr>
                          <w:t>sum_{i=1}^N</w:t>
                        </w:r>
                        <w:r>
                          <w:rPr>
                            <w:i/>
                            <w:spacing w:val="-6"/>
                            <w:sz w:val="21"/>
                          </w:rPr>
                          <w:t xml:space="preserve"> </w:t>
                        </w:r>
                        <w:r>
                          <w:rPr>
                            <w:i/>
                            <w:sz w:val="21"/>
                          </w:rPr>
                          <w:t>sum_{k=0}^{K-1}</w:t>
                        </w:r>
                        <w:r>
                          <w:rPr>
                            <w:i/>
                            <w:spacing w:val="-5"/>
                            <w:sz w:val="21"/>
                          </w:rPr>
                          <w:t xml:space="preserve"> </w:t>
                        </w:r>
                        <w:r>
                          <w:rPr>
                            <w:i/>
                            <w:sz w:val="21"/>
                          </w:rPr>
                          <w:t>y_{i,k}</w:t>
                        </w:r>
                        <w:r>
                          <w:rPr>
                            <w:i/>
                            <w:spacing w:val="-5"/>
                            <w:sz w:val="21"/>
                          </w:rPr>
                          <w:t xml:space="preserve"> </w:t>
                        </w:r>
                        <w:r>
                          <w:rPr>
                            <w:i/>
                            <w:sz w:val="21"/>
                          </w:rPr>
                          <w:t>*</w:t>
                        </w:r>
                        <w:r>
                          <w:rPr>
                            <w:i/>
                            <w:spacing w:val="-7"/>
                            <w:sz w:val="21"/>
                          </w:rPr>
                          <w:t xml:space="preserve"> </w:t>
                        </w:r>
                        <w:r>
                          <w:rPr>
                            <w:i/>
                            <w:sz w:val="21"/>
                          </w:rPr>
                          <w:t>log(</w:t>
                        </w:r>
                        <w:r>
                          <w:rPr>
                            <w:i/>
                            <w:spacing w:val="-6"/>
                            <w:sz w:val="21"/>
                          </w:rPr>
                          <w:t xml:space="preserve"> </w:t>
                        </w:r>
                        <w:r>
                          <w:rPr>
                            <w:i/>
                            <w:sz w:val="21"/>
                          </w:rPr>
                          <w:t>f_theta(x_i)_k</w:t>
                        </w:r>
                        <w:r>
                          <w:rPr>
                            <w:i/>
                            <w:spacing w:val="-5"/>
                            <w:sz w:val="21"/>
                          </w:rPr>
                          <w:t xml:space="preserve"> </w:t>
                        </w:r>
                        <w:r>
                          <w:rPr>
                            <w:i/>
                            <w:sz w:val="21"/>
                          </w:rPr>
                          <w:t>)</w:t>
                        </w:r>
                        <w:r>
                          <w:rPr>
                            <w:i/>
                            <w:spacing w:val="-7"/>
                            <w:sz w:val="21"/>
                          </w:rPr>
                          <w:t xml:space="preserve"> </w:t>
                        </w:r>
                        <w:r>
                          <w:rPr>
                            <w:i/>
                            <w:sz w:val="21"/>
                          </w:rPr>
                          <w:t>+</w:t>
                        </w:r>
                        <w:r>
                          <w:rPr>
                            <w:i/>
                            <w:spacing w:val="-5"/>
                            <w:sz w:val="21"/>
                          </w:rPr>
                          <w:t xml:space="preserve"> </w:t>
                        </w:r>
                        <w:r>
                          <w:rPr>
                            <w:i/>
                            <w:sz w:val="21"/>
                          </w:rPr>
                          <w:t>lambda</w:t>
                        </w:r>
                        <w:r>
                          <w:rPr>
                            <w:i/>
                            <w:spacing w:val="-5"/>
                            <w:sz w:val="21"/>
                          </w:rPr>
                          <w:t xml:space="preserve"> </w:t>
                        </w:r>
                        <w:r>
                          <w:rPr>
                            <w:i/>
                            <w:spacing w:val="-10"/>
                            <w:sz w:val="21"/>
                          </w:rPr>
                          <w:t>*</w:t>
                        </w:r>
                      </w:p>
                      <w:p w14:paraId="28D081B8">
                        <w:pPr>
                          <w:spacing w:before="39"/>
                          <w:ind w:left="170" w:right="0" w:firstLine="0"/>
                          <w:jc w:val="left"/>
                          <w:rPr>
                            <w:i/>
                            <w:sz w:val="21"/>
                          </w:rPr>
                        </w:pPr>
                        <w:r>
                          <w:rPr>
                            <w:i/>
                            <w:spacing w:val="-2"/>
                            <w:sz w:val="21"/>
                          </w:rPr>
                          <w:t>||theta||_2^2</w:t>
                        </w:r>
                      </w:p>
                      <w:p w14:paraId="48136DB9">
                        <w:pPr>
                          <w:spacing w:before="37" w:line="276" w:lineRule="auto"/>
                          <w:ind w:left="170" w:right="20" w:firstLine="0"/>
                          <w:jc w:val="left"/>
                          <w:rPr>
                            <w:i/>
                            <w:sz w:val="21"/>
                          </w:rPr>
                        </w:pPr>
                        <w:r>
                          <w:rPr>
                            <w:i/>
                            <w:sz w:val="21"/>
                          </w:rPr>
                          <w:t>where</w:t>
                        </w:r>
                        <w:r>
                          <w:rPr>
                            <w:i/>
                            <w:spacing w:val="-1"/>
                            <w:sz w:val="21"/>
                          </w:rPr>
                          <w:t xml:space="preserve"> </w:t>
                        </w:r>
                        <w:r>
                          <w:rPr>
                            <w:i/>
                            <w:sz w:val="21"/>
                          </w:rPr>
                          <w:t>y_{i,k}</w:t>
                        </w:r>
                        <w:r>
                          <w:rPr>
                            <w:i/>
                            <w:spacing w:val="-1"/>
                            <w:sz w:val="21"/>
                          </w:rPr>
                          <w:t xml:space="preserve"> </w:t>
                        </w:r>
                        <w:r>
                          <w:rPr>
                            <w:i/>
                            <w:sz w:val="21"/>
                          </w:rPr>
                          <w:t>in</w:t>
                        </w:r>
                        <w:r>
                          <w:rPr>
                            <w:i/>
                            <w:spacing w:val="-2"/>
                            <w:sz w:val="21"/>
                          </w:rPr>
                          <w:t xml:space="preserve"> </w:t>
                        </w:r>
                        <w:r>
                          <w:rPr>
                            <w:i/>
                            <w:sz w:val="21"/>
                          </w:rPr>
                          <w:t>{0,</w:t>
                        </w:r>
                        <w:r>
                          <w:rPr>
                            <w:i/>
                            <w:spacing w:val="-3"/>
                            <w:sz w:val="21"/>
                          </w:rPr>
                          <w:t xml:space="preserve"> </w:t>
                        </w:r>
                        <w:r>
                          <w:rPr>
                            <w:i/>
                            <w:sz w:val="21"/>
                          </w:rPr>
                          <w:t>1}</w:t>
                        </w:r>
                        <w:r>
                          <w:rPr>
                            <w:i/>
                            <w:spacing w:val="-1"/>
                            <w:sz w:val="21"/>
                          </w:rPr>
                          <w:t xml:space="preserve"> </w:t>
                        </w:r>
                        <w:r>
                          <w:rPr>
                            <w:i/>
                            <w:sz w:val="21"/>
                          </w:rPr>
                          <w:t>is</w:t>
                        </w:r>
                        <w:r>
                          <w:rPr>
                            <w:i/>
                            <w:spacing w:val="-4"/>
                            <w:sz w:val="21"/>
                          </w:rPr>
                          <w:t xml:space="preserve"> </w:t>
                        </w:r>
                        <w:r>
                          <w:rPr>
                            <w:i/>
                            <w:sz w:val="21"/>
                          </w:rPr>
                          <w:t>the</w:t>
                        </w:r>
                        <w:r>
                          <w:rPr>
                            <w:i/>
                            <w:spacing w:val="-4"/>
                            <w:sz w:val="21"/>
                          </w:rPr>
                          <w:t xml:space="preserve"> </w:t>
                        </w:r>
                        <w:r>
                          <w:rPr>
                            <w:i/>
                            <w:sz w:val="21"/>
                          </w:rPr>
                          <w:t>one-hot</w:t>
                        </w:r>
                        <w:r>
                          <w:rPr>
                            <w:i/>
                            <w:spacing w:val="-2"/>
                            <w:sz w:val="21"/>
                          </w:rPr>
                          <w:t xml:space="preserve"> </w:t>
                        </w:r>
                        <w:r>
                          <w:rPr>
                            <w:i/>
                            <w:sz w:val="21"/>
                          </w:rPr>
                          <w:t>encoded</w:t>
                        </w:r>
                        <w:r>
                          <w:rPr>
                            <w:i/>
                            <w:spacing w:val="-2"/>
                            <w:sz w:val="21"/>
                          </w:rPr>
                          <w:t xml:space="preserve"> </w:t>
                        </w:r>
                        <w:r>
                          <w:rPr>
                            <w:i/>
                            <w:sz w:val="21"/>
                          </w:rPr>
                          <w:t>ground</w:t>
                        </w:r>
                        <w:r>
                          <w:rPr>
                            <w:i/>
                            <w:spacing w:val="-4"/>
                            <w:sz w:val="21"/>
                          </w:rPr>
                          <w:t xml:space="preserve"> </w:t>
                        </w:r>
                        <w:r>
                          <w:rPr>
                            <w:i/>
                            <w:sz w:val="21"/>
                          </w:rPr>
                          <w:t>truth,</w:t>
                        </w:r>
                        <w:r>
                          <w:rPr>
                            <w:i/>
                            <w:spacing w:val="-1"/>
                            <w:sz w:val="21"/>
                          </w:rPr>
                          <w:t xml:space="preserve"> </w:t>
                        </w:r>
                        <w:r>
                          <w:rPr>
                            <w:i/>
                            <w:sz w:val="21"/>
                          </w:rPr>
                          <w:t>and</w:t>
                        </w:r>
                        <w:r>
                          <w:rPr>
                            <w:i/>
                            <w:spacing w:val="-2"/>
                            <w:sz w:val="21"/>
                          </w:rPr>
                          <w:t xml:space="preserve"> </w:t>
                        </w:r>
                        <w:r>
                          <w:rPr>
                            <w:i/>
                            <w:sz w:val="21"/>
                          </w:rPr>
                          <w:t>lambda</w:t>
                        </w:r>
                        <w:r>
                          <w:rPr>
                            <w:i/>
                            <w:spacing w:val="-1"/>
                            <w:sz w:val="21"/>
                          </w:rPr>
                          <w:t xml:space="preserve"> </w:t>
                        </w:r>
                        <w:r>
                          <w:rPr>
                            <w:i/>
                            <w:sz w:val="21"/>
                          </w:rPr>
                          <w:t>is</w:t>
                        </w:r>
                        <w:r>
                          <w:rPr>
                            <w:i/>
                            <w:spacing w:val="-4"/>
                            <w:sz w:val="21"/>
                          </w:rPr>
                          <w:t xml:space="preserve"> </w:t>
                        </w:r>
                        <w:r>
                          <w:rPr>
                            <w:i/>
                            <w:sz w:val="21"/>
                          </w:rPr>
                          <w:t>the</w:t>
                        </w:r>
                        <w:r>
                          <w:rPr>
                            <w:i/>
                            <w:spacing w:val="-4"/>
                            <w:sz w:val="21"/>
                          </w:rPr>
                          <w:t xml:space="preserve"> </w:t>
                        </w:r>
                        <w:r>
                          <w:rPr>
                            <w:i/>
                            <w:sz w:val="21"/>
                          </w:rPr>
                          <w:t>L2</w:t>
                        </w:r>
                        <w:r>
                          <w:rPr>
                            <w:i/>
                            <w:spacing w:val="-3"/>
                            <w:sz w:val="21"/>
                          </w:rPr>
                          <w:t xml:space="preserve"> </w:t>
                        </w:r>
                        <w:r>
                          <w:rPr>
                            <w:i/>
                            <w:sz w:val="21"/>
                          </w:rPr>
                          <w:t xml:space="preserve">weight regularization </w:t>
                        </w:r>
                        <w:r>
                          <w:rPr>
                            <w:i/>
                            <w:spacing w:val="-2"/>
                            <w:sz w:val="21"/>
                          </w:rPr>
                          <w:t>factor.</w:t>
                        </w:r>
                      </w:p>
                    </w:txbxContent>
                  </v:textbox>
                </v:shape>
                <w10:wrap type="topAndBottom"/>
              </v:group>
            </w:pict>
          </mc:Fallback>
        </mc:AlternateContent>
      </w:r>
    </w:p>
    <w:p w14:paraId="026E233C">
      <w:pPr>
        <w:pStyle w:val="6"/>
        <w:spacing w:before="226"/>
        <w:rPr>
          <w:sz w:val="32"/>
        </w:rPr>
      </w:pPr>
    </w:p>
    <w:p w14:paraId="6A97E4C3">
      <w:pPr>
        <w:pStyle w:val="2"/>
        <w:numPr>
          <w:ilvl w:val="0"/>
          <w:numId w:val="2"/>
        </w:numPr>
        <w:tabs>
          <w:tab w:val="left" w:pos="678"/>
        </w:tabs>
        <w:spacing w:before="0" w:after="0" w:line="240" w:lineRule="auto"/>
        <w:ind w:left="678" w:right="0" w:hanging="318"/>
        <w:jc w:val="left"/>
      </w:pPr>
      <w:r>
        <w:t>Objective</w:t>
      </w:r>
      <w:r>
        <w:rPr>
          <w:spacing w:val="-14"/>
        </w:rPr>
        <w:t xml:space="preserve"> </w:t>
      </w:r>
      <w:r>
        <w:t>and</w:t>
      </w:r>
      <w:r>
        <w:rPr>
          <w:spacing w:val="-12"/>
        </w:rPr>
        <w:t xml:space="preserve"> </w:t>
      </w:r>
      <w:r>
        <w:t>Expected</w:t>
      </w:r>
      <w:r>
        <w:rPr>
          <w:spacing w:val="-14"/>
        </w:rPr>
        <w:t xml:space="preserve"> </w:t>
      </w:r>
      <w:r>
        <w:rPr>
          <w:spacing w:val="-2"/>
        </w:rPr>
        <w:t>Outcomes</w:t>
      </w:r>
    </w:p>
    <w:p w14:paraId="44DA3EC6">
      <w:pPr>
        <w:pStyle w:val="3"/>
        <w:numPr>
          <w:ilvl w:val="1"/>
          <w:numId w:val="2"/>
        </w:numPr>
        <w:tabs>
          <w:tab w:val="left" w:pos="748"/>
        </w:tabs>
        <w:spacing w:before="300" w:after="0" w:line="240" w:lineRule="auto"/>
        <w:ind w:left="748" w:right="0" w:hanging="388"/>
        <w:jc w:val="left"/>
      </w:pPr>
      <w:r>
        <w:t>Primary</w:t>
      </w:r>
      <w:r>
        <w:rPr>
          <w:spacing w:val="-14"/>
        </w:rPr>
        <w:t xml:space="preserve"> </w:t>
      </w:r>
      <w:r>
        <w:rPr>
          <w:spacing w:val="-2"/>
        </w:rPr>
        <w:t>Objectives</w:t>
      </w:r>
    </w:p>
    <w:p w14:paraId="023AB840">
      <w:pPr>
        <w:pStyle w:val="8"/>
        <w:numPr>
          <w:ilvl w:val="2"/>
          <w:numId w:val="2"/>
        </w:numPr>
        <w:tabs>
          <w:tab w:val="left" w:pos="720"/>
        </w:tabs>
        <w:spacing w:before="127" w:after="0" w:line="276" w:lineRule="auto"/>
        <w:ind w:left="720" w:right="811" w:hanging="360"/>
        <w:jc w:val="left"/>
        <w:rPr>
          <w:sz w:val="22"/>
        </w:rPr>
      </w:pPr>
      <w:r>
        <w:rPr>
          <w:b/>
          <w:sz w:val="22"/>
        </w:rPr>
        <w:t xml:space="preserve">1. Data Pipeline Engineering: </w:t>
      </w:r>
      <w:r>
        <w:rPr>
          <w:sz w:val="22"/>
        </w:rPr>
        <w:t>Construct a high-fidelity synthetic benchmark traffic sign dataset capturing 10 regulatory, warning, and mandatory sign classes with realistic environmental augmentations</w:t>
      </w:r>
      <w:r>
        <w:rPr>
          <w:spacing w:val="-6"/>
          <w:sz w:val="22"/>
        </w:rPr>
        <w:t xml:space="preserve"> </w:t>
      </w:r>
      <w:r>
        <w:rPr>
          <w:sz w:val="22"/>
        </w:rPr>
        <w:t>(affine</w:t>
      </w:r>
      <w:r>
        <w:rPr>
          <w:spacing w:val="-4"/>
          <w:sz w:val="22"/>
        </w:rPr>
        <w:t xml:space="preserve"> </w:t>
      </w:r>
      <w:r>
        <w:rPr>
          <w:sz w:val="22"/>
        </w:rPr>
        <w:t>rotations,</w:t>
      </w:r>
      <w:r>
        <w:rPr>
          <w:spacing w:val="-4"/>
          <w:sz w:val="22"/>
        </w:rPr>
        <w:t xml:space="preserve"> </w:t>
      </w:r>
      <w:r>
        <w:rPr>
          <w:sz w:val="22"/>
        </w:rPr>
        <w:t>brightness/contrast</w:t>
      </w:r>
      <w:r>
        <w:rPr>
          <w:spacing w:val="-3"/>
          <w:sz w:val="22"/>
        </w:rPr>
        <w:t xml:space="preserve"> </w:t>
      </w:r>
      <w:r>
        <w:rPr>
          <w:sz w:val="22"/>
        </w:rPr>
        <w:t>jitter,</w:t>
      </w:r>
      <w:r>
        <w:rPr>
          <w:spacing w:val="-6"/>
          <w:sz w:val="22"/>
        </w:rPr>
        <w:t xml:space="preserve"> </w:t>
      </w:r>
      <w:r>
        <w:rPr>
          <w:sz w:val="22"/>
        </w:rPr>
        <w:t>Gaussian</w:t>
      </w:r>
      <w:r>
        <w:rPr>
          <w:spacing w:val="-6"/>
          <w:sz w:val="22"/>
        </w:rPr>
        <w:t xml:space="preserve"> </w:t>
      </w:r>
      <w:r>
        <w:rPr>
          <w:sz w:val="22"/>
        </w:rPr>
        <w:t>sensor</w:t>
      </w:r>
      <w:r>
        <w:rPr>
          <w:spacing w:val="-4"/>
          <w:sz w:val="22"/>
        </w:rPr>
        <w:t xml:space="preserve"> </w:t>
      </w:r>
      <w:r>
        <w:rPr>
          <w:sz w:val="22"/>
        </w:rPr>
        <w:t>noise,</w:t>
      </w:r>
      <w:r>
        <w:rPr>
          <w:spacing w:val="-6"/>
          <w:sz w:val="22"/>
        </w:rPr>
        <w:t xml:space="preserve"> </w:t>
      </w:r>
      <w:r>
        <w:rPr>
          <w:sz w:val="22"/>
        </w:rPr>
        <w:t>motion</w:t>
      </w:r>
      <w:r>
        <w:rPr>
          <w:spacing w:val="-5"/>
          <w:sz w:val="22"/>
        </w:rPr>
        <w:t xml:space="preserve"> </w:t>
      </w:r>
      <w:r>
        <w:rPr>
          <w:sz w:val="22"/>
        </w:rPr>
        <w:t>blur).</w:t>
      </w:r>
    </w:p>
    <w:p w14:paraId="2D1BB33B">
      <w:pPr>
        <w:pStyle w:val="8"/>
        <w:numPr>
          <w:ilvl w:val="2"/>
          <w:numId w:val="2"/>
        </w:numPr>
        <w:tabs>
          <w:tab w:val="left" w:pos="720"/>
        </w:tabs>
        <w:spacing w:before="0" w:after="0" w:line="276" w:lineRule="auto"/>
        <w:ind w:left="720" w:right="447" w:hanging="360"/>
        <w:jc w:val="left"/>
        <w:rPr>
          <w:sz w:val="22"/>
        </w:rPr>
      </w:pPr>
      <w:r>
        <w:rPr>
          <w:b/>
          <w:sz w:val="22"/>
        </w:rPr>
        <w:t xml:space="preserve">2. Deep CNN Architecture Design: </w:t>
      </w:r>
      <w:r>
        <w:rPr>
          <w:sz w:val="22"/>
        </w:rPr>
        <w:t>Design, implement, and benchmark three distinct deep learning architectures:</w:t>
      </w:r>
      <w:r>
        <w:rPr>
          <w:spacing w:val="-4"/>
          <w:sz w:val="22"/>
        </w:rPr>
        <w:t xml:space="preserve"> </w:t>
      </w:r>
      <w:r>
        <w:rPr>
          <w:sz w:val="22"/>
        </w:rPr>
        <w:t>(a)</w:t>
      </w:r>
      <w:r>
        <w:rPr>
          <w:spacing w:val="-3"/>
          <w:sz w:val="22"/>
        </w:rPr>
        <w:t xml:space="preserve"> </w:t>
      </w:r>
      <w:r>
        <w:rPr>
          <w:sz w:val="22"/>
        </w:rPr>
        <w:t>Custom</w:t>
      </w:r>
      <w:r>
        <w:rPr>
          <w:spacing w:val="-2"/>
          <w:sz w:val="22"/>
        </w:rPr>
        <w:t xml:space="preserve"> </w:t>
      </w:r>
      <w:r>
        <w:rPr>
          <w:sz w:val="22"/>
        </w:rPr>
        <w:t>ConvNet-4</w:t>
      </w:r>
      <w:r>
        <w:rPr>
          <w:spacing w:val="-5"/>
          <w:sz w:val="22"/>
        </w:rPr>
        <w:t xml:space="preserve"> </w:t>
      </w:r>
      <w:r>
        <w:rPr>
          <w:sz w:val="22"/>
        </w:rPr>
        <w:t>with</w:t>
      </w:r>
      <w:r>
        <w:rPr>
          <w:spacing w:val="-3"/>
          <w:sz w:val="22"/>
        </w:rPr>
        <w:t xml:space="preserve"> </w:t>
      </w:r>
      <w:r>
        <w:rPr>
          <w:sz w:val="22"/>
        </w:rPr>
        <w:t>Batch</w:t>
      </w:r>
      <w:r>
        <w:rPr>
          <w:spacing w:val="-3"/>
          <w:sz w:val="22"/>
        </w:rPr>
        <w:t xml:space="preserve"> </w:t>
      </w:r>
      <w:r>
        <w:rPr>
          <w:sz w:val="22"/>
        </w:rPr>
        <w:t>Normalization</w:t>
      </w:r>
      <w:r>
        <w:rPr>
          <w:spacing w:val="-4"/>
          <w:sz w:val="22"/>
        </w:rPr>
        <w:t xml:space="preserve"> </w:t>
      </w:r>
      <w:r>
        <w:rPr>
          <w:sz w:val="22"/>
        </w:rPr>
        <w:t>&amp;</w:t>
      </w:r>
      <w:r>
        <w:rPr>
          <w:spacing w:val="-5"/>
          <w:sz w:val="22"/>
        </w:rPr>
        <w:t xml:space="preserve"> </w:t>
      </w:r>
      <w:r>
        <w:rPr>
          <w:sz w:val="22"/>
        </w:rPr>
        <w:t>Spatial</w:t>
      </w:r>
      <w:r>
        <w:rPr>
          <w:spacing w:val="-6"/>
          <w:sz w:val="22"/>
        </w:rPr>
        <w:t xml:space="preserve"> </w:t>
      </w:r>
      <w:r>
        <w:rPr>
          <w:sz w:val="22"/>
        </w:rPr>
        <w:t>Dropout,</w:t>
      </w:r>
      <w:r>
        <w:rPr>
          <w:spacing w:val="-3"/>
          <w:sz w:val="22"/>
        </w:rPr>
        <w:t xml:space="preserve"> </w:t>
      </w:r>
      <w:r>
        <w:rPr>
          <w:sz w:val="22"/>
        </w:rPr>
        <w:t>(b)</w:t>
      </w:r>
      <w:r>
        <w:rPr>
          <w:spacing w:val="-3"/>
          <w:sz w:val="22"/>
        </w:rPr>
        <w:t xml:space="preserve"> </w:t>
      </w:r>
      <w:r>
        <w:rPr>
          <w:sz w:val="22"/>
        </w:rPr>
        <w:t>Residual</w:t>
      </w:r>
      <w:r>
        <w:rPr>
          <w:spacing w:val="-3"/>
          <w:sz w:val="22"/>
        </w:rPr>
        <w:t xml:space="preserve"> </w:t>
      </w:r>
      <w:r>
        <w:rPr>
          <w:sz w:val="22"/>
        </w:rPr>
        <w:t>Deep CNN (ResNet-TrafficNet) utilizing skip connections, and (c) Lightweight MobileNet-Edge utilizing Depthwise Separable Convolutions.</w:t>
      </w:r>
    </w:p>
    <w:p w14:paraId="65258C10">
      <w:pPr>
        <w:pStyle w:val="8"/>
        <w:numPr>
          <w:ilvl w:val="2"/>
          <w:numId w:val="2"/>
        </w:numPr>
        <w:tabs>
          <w:tab w:val="left" w:pos="720"/>
        </w:tabs>
        <w:spacing w:before="0" w:after="0" w:line="276" w:lineRule="auto"/>
        <w:ind w:left="720" w:right="971" w:hanging="360"/>
        <w:jc w:val="left"/>
        <w:rPr>
          <w:sz w:val="22"/>
        </w:rPr>
      </w:pPr>
      <w:r>
        <w:rPr>
          <w:b/>
          <w:sz w:val="22"/>
        </w:rPr>
        <w:t>3.</w:t>
      </w:r>
      <w:r>
        <w:rPr>
          <w:b/>
          <w:spacing w:val="-1"/>
          <w:sz w:val="22"/>
        </w:rPr>
        <w:t xml:space="preserve"> </w:t>
      </w:r>
      <w:r>
        <w:rPr>
          <w:b/>
          <w:sz w:val="22"/>
        </w:rPr>
        <w:t>Optimization</w:t>
      </w:r>
      <w:r>
        <w:rPr>
          <w:b/>
          <w:spacing w:val="-3"/>
          <w:sz w:val="22"/>
        </w:rPr>
        <w:t xml:space="preserve"> </w:t>
      </w:r>
      <w:r>
        <w:rPr>
          <w:b/>
          <w:sz w:val="22"/>
        </w:rPr>
        <w:t>&amp;</w:t>
      </w:r>
      <w:r>
        <w:rPr>
          <w:b/>
          <w:spacing w:val="-4"/>
          <w:sz w:val="22"/>
        </w:rPr>
        <w:t xml:space="preserve"> </w:t>
      </w:r>
      <w:r>
        <w:rPr>
          <w:b/>
          <w:sz w:val="22"/>
        </w:rPr>
        <w:t>Training</w:t>
      </w:r>
      <w:r>
        <w:rPr>
          <w:b/>
          <w:spacing w:val="-4"/>
          <w:sz w:val="22"/>
        </w:rPr>
        <w:t xml:space="preserve"> </w:t>
      </w:r>
      <w:r>
        <w:rPr>
          <w:b/>
          <w:sz w:val="22"/>
        </w:rPr>
        <w:t xml:space="preserve">Engine: </w:t>
      </w:r>
      <w:r>
        <w:rPr>
          <w:sz w:val="22"/>
        </w:rPr>
        <w:t>Train</w:t>
      </w:r>
      <w:r>
        <w:rPr>
          <w:spacing w:val="-6"/>
          <w:sz w:val="22"/>
        </w:rPr>
        <w:t xml:space="preserve"> </w:t>
      </w:r>
      <w:r>
        <w:rPr>
          <w:sz w:val="22"/>
        </w:rPr>
        <w:t>all</w:t>
      </w:r>
      <w:r>
        <w:rPr>
          <w:spacing w:val="-5"/>
          <w:sz w:val="22"/>
        </w:rPr>
        <w:t xml:space="preserve"> </w:t>
      </w:r>
      <w:r>
        <w:rPr>
          <w:sz w:val="22"/>
        </w:rPr>
        <w:t>models</w:t>
      </w:r>
      <w:r>
        <w:rPr>
          <w:spacing w:val="-2"/>
          <w:sz w:val="22"/>
        </w:rPr>
        <w:t xml:space="preserve"> </w:t>
      </w:r>
      <w:r>
        <w:rPr>
          <w:sz w:val="22"/>
        </w:rPr>
        <w:t>utilizing</w:t>
      </w:r>
      <w:r>
        <w:rPr>
          <w:spacing w:val="-3"/>
          <w:sz w:val="22"/>
        </w:rPr>
        <w:t xml:space="preserve"> </w:t>
      </w:r>
      <w:r>
        <w:rPr>
          <w:sz w:val="22"/>
        </w:rPr>
        <w:t>the</w:t>
      </w:r>
      <w:r>
        <w:rPr>
          <w:spacing w:val="-2"/>
          <w:sz w:val="22"/>
        </w:rPr>
        <w:t xml:space="preserve"> </w:t>
      </w:r>
      <w:r>
        <w:rPr>
          <w:sz w:val="22"/>
        </w:rPr>
        <w:t>Adam</w:t>
      </w:r>
      <w:r>
        <w:rPr>
          <w:spacing w:val="-3"/>
          <w:sz w:val="22"/>
        </w:rPr>
        <w:t xml:space="preserve"> </w:t>
      </w:r>
      <w:r>
        <w:rPr>
          <w:sz w:val="22"/>
        </w:rPr>
        <w:t>optimizer</w:t>
      </w:r>
      <w:r>
        <w:rPr>
          <w:spacing w:val="-4"/>
          <w:sz w:val="22"/>
        </w:rPr>
        <w:t xml:space="preserve"> </w:t>
      </w:r>
      <w:r>
        <w:rPr>
          <w:sz w:val="22"/>
        </w:rPr>
        <w:t>coupled</w:t>
      </w:r>
      <w:r>
        <w:rPr>
          <w:spacing w:val="-3"/>
          <w:sz w:val="22"/>
        </w:rPr>
        <w:t xml:space="preserve"> </w:t>
      </w:r>
      <w:r>
        <w:rPr>
          <w:sz w:val="22"/>
        </w:rPr>
        <w:t>with Cosine Annealing learning rate scheduling, minimizing Categorical Cross-Entropy loss.</w:t>
      </w:r>
    </w:p>
    <w:p w14:paraId="16803816">
      <w:pPr>
        <w:pStyle w:val="8"/>
        <w:numPr>
          <w:ilvl w:val="2"/>
          <w:numId w:val="2"/>
        </w:numPr>
        <w:tabs>
          <w:tab w:val="left" w:pos="720"/>
        </w:tabs>
        <w:spacing w:before="0" w:after="0" w:line="276" w:lineRule="auto"/>
        <w:ind w:left="720" w:right="386" w:hanging="360"/>
        <w:jc w:val="left"/>
        <w:rPr>
          <w:sz w:val="22"/>
        </w:rPr>
      </w:pPr>
      <w:r>
        <w:rPr>
          <w:b/>
          <w:sz w:val="22"/>
        </w:rPr>
        <w:t>4.</w:t>
      </w:r>
      <w:r>
        <w:rPr>
          <w:b/>
          <w:spacing w:val="-4"/>
          <w:sz w:val="22"/>
        </w:rPr>
        <w:t xml:space="preserve"> </w:t>
      </w:r>
      <w:r>
        <w:rPr>
          <w:b/>
          <w:sz w:val="22"/>
        </w:rPr>
        <w:t>Comprehensive</w:t>
      </w:r>
      <w:r>
        <w:rPr>
          <w:b/>
          <w:spacing w:val="-4"/>
          <w:sz w:val="22"/>
        </w:rPr>
        <w:t xml:space="preserve"> </w:t>
      </w:r>
      <w:r>
        <w:rPr>
          <w:b/>
          <w:sz w:val="22"/>
        </w:rPr>
        <w:t>Performance</w:t>
      </w:r>
      <w:r>
        <w:rPr>
          <w:b/>
          <w:spacing w:val="-4"/>
          <w:sz w:val="22"/>
        </w:rPr>
        <w:t xml:space="preserve"> </w:t>
      </w:r>
      <w:r>
        <w:rPr>
          <w:b/>
          <w:sz w:val="22"/>
        </w:rPr>
        <w:t>Evaluation:</w:t>
      </w:r>
      <w:r>
        <w:rPr>
          <w:b/>
          <w:spacing w:val="-2"/>
          <w:sz w:val="22"/>
        </w:rPr>
        <w:t xml:space="preserve"> </w:t>
      </w:r>
      <w:r>
        <w:rPr>
          <w:sz w:val="22"/>
        </w:rPr>
        <w:t>Perform</w:t>
      </w:r>
      <w:r>
        <w:rPr>
          <w:spacing w:val="-2"/>
          <w:sz w:val="22"/>
        </w:rPr>
        <w:t xml:space="preserve"> </w:t>
      </w:r>
      <w:r>
        <w:rPr>
          <w:sz w:val="22"/>
        </w:rPr>
        <w:t>rigorous</w:t>
      </w:r>
      <w:r>
        <w:rPr>
          <w:spacing w:val="-5"/>
          <w:sz w:val="22"/>
        </w:rPr>
        <w:t xml:space="preserve"> </w:t>
      </w:r>
      <w:r>
        <w:rPr>
          <w:sz w:val="22"/>
        </w:rPr>
        <w:t>validation</w:t>
      </w:r>
      <w:r>
        <w:rPr>
          <w:spacing w:val="-4"/>
          <w:sz w:val="22"/>
        </w:rPr>
        <w:t xml:space="preserve"> </w:t>
      </w:r>
      <w:r>
        <w:rPr>
          <w:sz w:val="22"/>
        </w:rPr>
        <w:t>and</w:t>
      </w:r>
      <w:r>
        <w:rPr>
          <w:spacing w:val="-5"/>
          <w:sz w:val="22"/>
        </w:rPr>
        <w:t xml:space="preserve"> </w:t>
      </w:r>
      <w:r>
        <w:rPr>
          <w:sz w:val="22"/>
        </w:rPr>
        <w:t>testing,</w:t>
      </w:r>
      <w:r>
        <w:rPr>
          <w:spacing w:val="-3"/>
          <w:sz w:val="22"/>
        </w:rPr>
        <w:t xml:space="preserve"> </w:t>
      </w:r>
      <w:r>
        <w:rPr>
          <w:sz w:val="22"/>
        </w:rPr>
        <w:t>evaluating</w:t>
      </w:r>
      <w:r>
        <w:rPr>
          <w:spacing w:val="-6"/>
          <w:sz w:val="22"/>
        </w:rPr>
        <w:t xml:space="preserve"> </w:t>
      </w:r>
      <w:r>
        <w:rPr>
          <w:sz w:val="22"/>
        </w:rPr>
        <w:t>top-1 classification accuracy, precision, recall, F1-scores per class, confusion matrices, and inference latency per image on edge hardware.</w:t>
      </w:r>
    </w:p>
    <w:p w14:paraId="68D2BD39">
      <w:pPr>
        <w:pStyle w:val="8"/>
        <w:numPr>
          <w:ilvl w:val="2"/>
          <w:numId w:val="2"/>
        </w:numPr>
        <w:tabs>
          <w:tab w:val="left" w:pos="720"/>
        </w:tabs>
        <w:spacing w:before="0" w:after="0" w:line="273" w:lineRule="auto"/>
        <w:ind w:left="720" w:right="513" w:hanging="360"/>
        <w:jc w:val="left"/>
        <w:rPr>
          <w:sz w:val="22"/>
        </w:rPr>
      </w:pPr>
      <w:r>
        <w:rPr>
          <w:b/>
          <w:sz w:val="22"/>
        </w:rPr>
        <w:t xml:space="preserve">5. Deployment Trade-Off Analysis: </w:t>
      </w:r>
      <w:r>
        <w:rPr>
          <w:sz w:val="22"/>
        </w:rPr>
        <w:t>Provide complete algorithmic pseudocode, architectural flowcharts,</w:t>
      </w:r>
      <w:r>
        <w:rPr>
          <w:spacing w:val="-2"/>
          <w:sz w:val="22"/>
        </w:rPr>
        <w:t xml:space="preserve"> </w:t>
      </w:r>
      <w:r>
        <w:rPr>
          <w:sz w:val="22"/>
        </w:rPr>
        <w:t>trade-off</w:t>
      </w:r>
      <w:r>
        <w:rPr>
          <w:spacing w:val="-5"/>
          <w:sz w:val="22"/>
        </w:rPr>
        <w:t xml:space="preserve"> </w:t>
      </w:r>
      <w:r>
        <w:rPr>
          <w:sz w:val="22"/>
        </w:rPr>
        <w:t>comparisons,</w:t>
      </w:r>
      <w:r>
        <w:rPr>
          <w:spacing w:val="-3"/>
          <w:sz w:val="22"/>
        </w:rPr>
        <w:t xml:space="preserve"> </w:t>
      </w:r>
      <w:r>
        <w:rPr>
          <w:sz w:val="22"/>
        </w:rPr>
        <w:t>SDG</w:t>
      </w:r>
      <w:r>
        <w:rPr>
          <w:spacing w:val="-3"/>
          <w:sz w:val="22"/>
        </w:rPr>
        <w:t xml:space="preserve"> </w:t>
      </w:r>
      <w:r>
        <w:rPr>
          <w:sz w:val="22"/>
        </w:rPr>
        <w:t>alignment</w:t>
      </w:r>
      <w:r>
        <w:rPr>
          <w:spacing w:val="-4"/>
          <w:sz w:val="22"/>
        </w:rPr>
        <w:t xml:space="preserve"> </w:t>
      </w:r>
      <w:r>
        <w:rPr>
          <w:sz w:val="22"/>
        </w:rPr>
        <w:t>(SDG</w:t>
      </w:r>
      <w:r>
        <w:rPr>
          <w:spacing w:val="-3"/>
          <w:sz w:val="22"/>
        </w:rPr>
        <w:t xml:space="preserve"> </w:t>
      </w:r>
      <w:r>
        <w:rPr>
          <w:sz w:val="22"/>
        </w:rPr>
        <w:t>9</w:t>
      </w:r>
      <w:r>
        <w:rPr>
          <w:spacing w:val="-3"/>
          <w:sz w:val="22"/>
        </w:rPr>
        <w:t xml:space="preserve"> </w:t>
      </w:r>
      <w:r>
        <w:rPr>
          <w:sz w:val="22"/>
        </w:rPr>
        <w:t>&amp;</w:t>
      </w:r>
      <w:r>
        <w:rPr>
          <w:spacing w:val="-4"/>
          <w:sz w:val="22"/>
        </w:rPr>
        <w:t xml:space="preserve"> </w:t>
      </w:r>
      <w:r>
        <w:rPr>
          <w:sz w:val="22"/>
        </w:rPr>
        <w:t>11),</w:t>
      </w:r>
      <w:r>
        <w:rPr>
          <w:spacing w:val="-4"/>
          <w:sz w:val="22"/>
        </w:rPr>
        <w:t xml:space="preserve"> </w:t>
      </w:r>
      <w:r>
        <w:rPr>
          <w:sz w:val="22"/>
        </w:rPr>
        <w:t>and</w:t>
      </w:r>
      <w:r>
        <w:rPr>
          <w:spacing w:val="-4"/>
          <w:sz w:val="22"/>
        </w:rPr>
        <w:t xml:space="preserve"> </w:t>
      </w:r>
      <w:r>
        <w:rPr>
          <w:sz w:val="22"/>
        </w:rPr>
        <w:t>individual</w:t>
      </w:r>
      <w:r>
        <w:rPr>
          <w:spacing w:val="-3"/>
          <w:sz w:val="22"/>
        </w:rPr>
        <w:t xml:space="preserve"> </w:t>
      </w:r>
      <w:r>
        <w:rPr>
          <w:sz w:val="22"/>
        </w:rPr>
        <w:t>learning</w:t>
      </w:r>
      <w:r>
        <w:rPr>
          <w:spacing w:val="-3"/>
          <w:sz w:val="22"/>
        </w:rPr>
        <w:t xml:space="preserve"> </w:t>
      </w:r>
      <w:r>
        <w:rPr>
          <w:sz w:val="22"/>
        </w:rPr>
        <w:t>reflections.</w:t>
      </w:r>
    </w:p>
    <w:p w14:paraId="71A74FFA">
      <w:pPr>
        <w:pStyle w:val="3"/>
        <w:numPr>
          <w:ilvl w:val="1"/>
          <w:numId w:val="2"/>
        </w:numPr>
        <w:tabs>
          <w:tab w:val="left" w:pos="748"/>
        </w:tabs>
        <w:spacing w:before="245" w:after="0" w:line="240" w:lineRule="auto"/>
        <w:ind w:left="748" w:right="0" w:hanging="388"/>
        <w:jc w:val="left"/>
      </w:pPr>
      <w:r>
        <w:t>Expected</w:t>
      </w:r>
      <w:r>
        <w:rPr>
          <w:spacing w:val="-10"/>
        </w:rPr>
        <w:t xml:space="preserve"> </w:t>
      </w:r>
      <w:r>
        <w:t>Outcomes</w:t>
      </w:r>
      <w:r>
        <w:rPr>
          <w:spacing w:val="-11"/>
        </w:rPr>
        <w:t xml:space="preserve"> </w:t>
      </w:r>
      <w:r>
        <w:t>&amp;</w:t>
      </w:r>
      <w:r>
        <w:rPr>
          <w:spacing w:val="-9"/>
        </w:rPr>
        <w:t xml:space="preserve"> </w:t>
      </w:r>
      <w:r>
        <w:t>Mapped</w:t>
      </w:r>
      <w:r>
        <w:rPr>
          <w:spacing w:val="-9"/>
        </w:rPr>
        <w:t xml:space="preserve"> </w:t>
      </w:r>
      <w:r>
        <w:t>Course</w:t>
      </w:r>
      <w:r>
        <w:rPr>
          <w:spacing w:val="-10"/>
        </w:rPr>
        <w:t xml:space="preserve"> </w:t>
      </w:r>
      <w:r>
        <w:rPr>
          <w:spacing w:val="-2"/>
        </w:rPr>
        <w:t>Competencies</w:t>
      </w:r>
    </w:p>
    <w:p w14:paraId="2CAE771B">
      <w:pPr>
        <w:pStyle w:val="8"/>
        <w:numPr>
          <w:ilvl w:val="2"/>
          <w:numId w:val="2"/>
        </w:numPr>
        <w:tabs>
          <w:tab w:val="left" w:pos="720"/>
        </w:tabs>
        <w:spacing w:before="127" w:after="0" w:line="276" w:lineRule="auto"/>
        <w:ind w:left="720" w:right="728" w:hanging="360"/>
        <w:jc w:val="left"/>
        <w:rPr>
          <w:sz w:val="22"/>
        </w:rPr>
      </w:pPr>
      <w:r>
        <w:rPr>
          <w:b/>
          <w:sz w:val="22"/>
        </w:rPr>
        <w:t>Quantitative</w:t>
      </w:r>
      <w:r>
        <w:rPr>
          <w:b/>
          <w:spacing w:val="-6"/>
          <w:sz w:val="22"/>
        </w:rPr>
        <w:t xml:space="preserve"> </w:t>
      </w:r>
      <w:r>
        <w:rPr>
          <w:b/>
          <w:sz w:val="22"/>
        </w:rPr>
        <w:t>Target</w:t>
      </w:r>
      <w:r>
        <w:rPr>
          <w:b/>
          <w:spacing w:val="-4"/>
          <w:sz w:val="22"/>
        </w:rPr>
        <w:t xml:space="preserve"> </w:t>
      </w:r>
      <w:r>
        <w:rPr>
          <w:b/>
          <w:sz w:val="22"/>
        </w:rPr>
        <w:t>1:</w:t>
      </w:r>
      <w:r>
        <w:rPr>
          <w:b/>
          <w:spacing w:val="-1"/>
          <w:sz w:val="22"/>
        </w:rPr>
        <w:t xml:space="preserve"> </w:t>
      </w:r>
      <w:r>
        <w:rPr>
          <w:sz w:val="22"/>
        </w:rPr>
        <w:t>Achievement</w:t>
      </w:r>
      <w:r>
        <w:rPr>
          <w:spacing w:val="-4"/>
          <w:sz w:val="22"/>
        </w:rPr>
        <w:t xml:space="preserve"> </w:t>
      </w:r>
      <w:r>
        <w:rPr>
          <w:sz w:val="22"/>
        </w:rPr>
        <w:t>of</w:t>
      </w:r>
      <w:r>
        <w:rPr>
          <w:spacing w:val="-2"/>
          <w:sz w:val="22"/>
        </w:rPr>
        <w:t xml:space="preserve"> </w:t>
      </w:r>
      <w:r>
        <w:rPr>
          <w:sz w:val="22"/>
        </w:rPr>
        <w:t>&gt;=</w:t>
      </w:r>
      <w:r>
        <w:rPr>
          <w:spacing w:val="-2"/>
          <w:sz w:val="22"/>
        </w:rPr>
        <w:t xml:space="preserve"> </w:t>
      </w:r>
      <w:r>
        <w:rPr>
          <w:sz w:val="22"/>
        </w:rPr>
        <w:t>98.0%</w:t>
      </w:r>
      <w:r>
        <w:rPr>
          <w:spacing w:val="-1"/>
          <w:sz w:val="22"/>
        </w:rPr>
        <w:t xml:space="preserve"> </w:t>
      </w:r>
      <w:r>
        <w:rPr>
          <w:sz w:val="22"/>
        </w:rPr>
        <w:t>Top-1</w:t>
      </w:r>
      <w:r>
        <w:rPr>
          <w:spacing w:val="-2"/>
          <w:sz w:val="22"/>
        </w:rPr>
        <w:t xml:space="preserve"> </w:t>
      </w:r>
      <w:r>
        <w:rPr>
          <w:sz w:val="22"/>
        </w:rPr>
        <w:t>Test</w:t>
      </w:r>
      <w:r>
        <w:rPr>
          <w:spacing w:val="-2"/>
          <w:sz w:val="22"/>
        </w:rPr>
        <w:t xml:space="preserve"> </w:t>
      </w:r>
      <w:r>
        <w:rPr>
          <w:sz w:val="22"/>
        </w:rPr>
        <w:t>Accuracy</w:t>
      </w:r>
      <w:r>
        <w:rPr>
          <w:spacing w:val="-4"/>
          <w:sz w:val="22"/>
        </w:rPr>
        <w:t xml:space="preserve"> </w:t>
      </w:r>
      <w:r>
        <w:rPr>
          <w:sz w:val="22"/>
        </w:rPr>
        <w:t>on</w:t>
      </w:r>
      <w:r>
        <w:rPr>
          <w:spacing w:val="-5"/>
          <w:sz w:val="22"/>
        </w:rPr>
        <w:t xml:space="preserve"> </w:t>
      </w:r>
      <w:r>
        <w:rPr>
          <w:sz w:val="22"/>
        </w:rPr>
        <w:t>the</w:t>
      </w:r>
      <w:r>
        <w:rPr>
          <w:spacing w:val="-2"/>
          <w:sz w:val="22"/>
        </w:rPr>
        <w:t xml:space="preserve"> </w:t>
      </w:r>
      <w:r>
        <w:rPr>
          <w:sz w:val="22"/>
        </w:rPr>
        <w:t>German</w:t>
      </w:r>
      <w:r>
        <w:rPr>
          <w:spacing w:val="-3"/>
          <w:sz w:val="22"/>
        </w:rPr>
        <w:t xml:space="preserve"> </w:t>
      </w:r>
      <w:r>
        <w:rPr>
          <w:sz w:val="22"/>
        </w:rPr>
        <w:t>Traffic</w:t>
      </w:r>
      <w:r>
        <w:rPr>
          <w:spacing w:val="-2"/>
          <w:sz w:val="22"/>
        </w:rPr>
        <w:t xml:space="preserve"> </w:t>
      </w:r>
      <w:r>
        <w:rPr>
          <w:sz w:val="22"/>
        </w:rPr>
        <w:t>Sign Recognition Benchmark (GTSRB) test partition.</w:t>
      </w:r>
    </w:p>
    <w:p w14:paraId="366DD603">
      <w:pPr>
        <w:pStyle w:val="8"/>
        <w:numPr>
          <w:ilvl w:val="2"/>
          <w:numId w:val="2"/>
        </w:numPr>
        <w:tabs>
          <w:tab w:val="left" w:pos="720"/>
        </w:tabs>
        <w:spacing w:before="2" w:after="0" w:line="273" w:lineRule="auto"/>
        <w:ind w:left="720" w:right="1330" w:hanging="360"/>
        <w:jc w:val="left"/>
        <w:rPr>
          <w:sz w:val="22"/>
        </w:rPr>
      </w:pPr>
      <w:r>
        <w:rPr>
          <w:b/>
          <w:sz w:val="22"/>
        </w:rPr>
        <w:t>Quantitative</w:t>
      </w:r>
      <w:r>
        <w:rPr>
          <w:b/>
          <w:spacing w:val="-6"/>
          <w:sz w:val="22"/>
        </w:rPr>
        <w:t xml:space="preserve"> </w:t>
      </w:r>
      <w:r>
        <w:rPr>
          <w:b/>
          <w:sz w:val="22"/>
        </w:rPr>
        <w:t>Target</w:t>
      </w:r>
      <w:r>
        <w:rPr>
          <w:b/>
          <w:spacing w:val="-4"/>
          <w:sz w:val="22"/>
        </w:rPr>
        <w:t xml:space="preserve"> </w:t>
      </w:r>
      <w:r>
        <w:rPr>
          <w:b/>
          <w:sz w:val="22"/>
        </w:rPr>
        <w:t>2:</w:t>
      </w:r>
      <w:r>
        <w:rPr>
          <w:b/>
          <w:spacing w:val="-1"/>
          <w:sz w:val="22"/>
        </w:rPr>
        <w:t xml:space="preserve"> </w:t>
      </w:r>
      <w:r>
        <w:rPr>
          <w:sz w:val="22"/>
        </w:rPr>
        <w:t>Sub-15</w:t>
      </w:r>
      <w:r>
        <w:rPr>
          <w:spacing w:val="-4"/>
          <w:sz w:val="22"/>
        </w:rPr>
        <w:t xml:space="preserve"> </w:t>
      </w:r>
      <w:r>
        <w:rPr>
          <w:sz w:val="22"/>
        </w:rPr>
        <w:t>millisecond</w:t>
      </w:r>
      <w:r>
        <w:rPr>
          <w:spacing w:val="-3"/>
          <w:sz w:val="22"/>
        </w:rPr>
        <w:t xml:space="preserve"> </w:t>
      </w:r>
      <w:r>
        <w:rPr>
          <w:sz w:val="22"/>
        </w:rPr>
        <w:t>inference</w:t>
      </w:r>
      <w:r>
        <w:rPr>
          <w:spacing w:val="-4"/>
          <w:sz w:val="22"/>
        </w:rPr>
        <w:t xml:space="preserve"> </w:t>
      </w:r>
      <w:r>
        <w:rPr>
          <w:sz w:val="22"/>
        </w:rPr>
        <w:t>latency</w:t>
      </w:r>
      <w:r>
        <w:rPr>
          <w:spacing w:val="-4"/>
          <w:sz w:val="22"/>
        </w:rPr>
        <w:t xml:space="preserve"> </w:t>
      </w:r>
      <w:r>
        <w:rPr>
          <w:sz w:val="22"/>
        </w:rPr>
        <w:t>per</w:t>
      </w:r>
      <w:r>
        <w:rPr>
          <w:spacing w:val="-2"/>
          <w:sz w:val="22"/>
        </w:rPr>
        <w:t xml:space="preserve"> </w:t>
      </w:r>
      <w:r>
        <w:rPr>
          <w:sz w:val="22"/>
        </w:rPr>
        <w:t>image</w:t>
      </w:r>
      <w:r>
        <w:rPr>
          <w:spacing w:val="-4"/>
          <w:sz w:val="22"/>
        </w:rPr>
        <w:t xml:space="preserve"> </w:t>
      </w:r>
      <w:r>
        <w:rPr>
          <w:sz w:val="22"/>
        </w:rPr>
        <w:t>on</w:t>
      </w:r>
      <w:r>
        <w:rPr>
          <w:spacing w:val="-3"/>
          <w:sz w:val="22"/>
        </w:rPr>
        <w:t xml:space="preserve"> </w:t>
      </w:r>
      <w:r>
        <w:rPr>
          <w:sz w:val="22"/>
        </w:rPr>
        <w:t>single-core</w:t>
      </w:r>
      <w:r>
        <w:rPr>
          <w:spacing w:val="-2"/>
          <w:sz w:val="22"/>
        </w:rPr>
        <w:t xml:space="preserve"> </w:t>
      </w:r>
      <w:r>
        <w:rPr>
          <w:sz w:val="22"/>
        </w:rPr>
        <w:t>CPU architectures, supporting &gt;= 60 FPS real-time video stream ingestion.</w:t>
      </w:r>
    </w:p>
    <w:p w14:paraId="7F31BDE5">
      <w:pPr>
        <w:pStyle w:val="8"/>
        <w:numPr>
          <w:ilvl w:val="2"/>
          <w:numId w:val="2"/>
        </w:numPr>
        <w:tabs>
          <w:tab w:val="left" w:pos="720"/>
        </w:tabs>
        <w:spacing w:before="4" w:after="0" w:line="273" w:lineRule="auto"/>
        <w:ind w:left="720" w:right="404" w:hanging="360"/>
        <w:jc w:val="left"/>
        <w:rPr>
          <w:sz w:val="22"/>
        </w:rPr>
      </w:pPr>
      <w:r>
        <w:rPr>
          <w:b/>
          <w:sz w:val="22"/>
        </w:rPr>
        <w:t>Course</w:t>
      </w:r>
      <w:r>
        <w:rPr>
          <w:b/>
          <w:spacing w:val="-3"/>
          <w:sz w:val="22"/>
        </w:rPr>
        <w:t xml:space="preserve"> </w:t>
      </w:r>
      <w:r>
        <w:rPr>
          <w:b/>
          <w:sz w:val="22"/>
        </w:rPr>
        <w:t>Outcome</w:t>
      </w:r>
      <w:r>
        <w:rPr>
          <w:b/>
          <w:spacing w:val="-3"/>
          <w:sz w:val="22"/>
        </w:rPr>
        <w:t xml:space="preserve"> </w:t>
      </w:r>
      <w:r>
        <w:rPr>
          <w:b/>
          <w:sz w:val="22"/>
        </w:rPr>
        <w:t>CO1</w:t>
      </w:r>
      <w:r>
        <w:rPr>
          <w:b/>
          <w:spacing w:val="-4"/>
          <w:sz w:val="22"/>
        </w:rPr>
        <w:t xml:space="preserve"> </w:t>
      </w:r>
      <w:r>
        <w:rPr>
          <w:b/>
          <w:sz w:val="22"/>
        </w:rPr>
        <w:t>(L4/L5):</w:t>
      </w:r>
      <w:r>
        <w:rPr>
          <w:b/>
          <w:spacing w:val="-3"/>
          <w:sz w:val="22"/>
        </w:rPr>
        <w:t xml:space="preserve"> </w:t>
      </w:r>
      <w:r>
        <w:rPr>
          <w:sz w:val="22"/>
        </w:rPr>
        <w:t>Demonstrate</w:t>
      </w:r>
      <w:r>
        <w:rPr>
          <w:spacing w:val="-4"/>
          <w:sz w:val="22"/>
        </w:rPr>
        <w:t xml:space="preserve"> </w:t>
      </w:r>
      <w:r>
        <w:rPr>
          <w:sz w:val="22"/>
        </w:rPr>
        <w:t>mastery</w:t>
      </w:r>
      <w:r>
        <w:rPr>
          <w:spacing w:val="-4"/>
          <w:sz w:val="22"/>
        </w:rPr>
        <w:t xml:space="preserve"> </w:t>
      </w:r>
      <w:r>
        <w:rPr>
          <w:sz w:val="22"/>
        </w:rPr>
        <w:t>over</w:t>
      </w:r>
      <w:r>
        <w:rPr>
          <w:spacing w:val="-3"/>
          <w:sz w:val="22"/>
        </w:rPr>
        <w:t xml:space="preserve"> </w:t>
      </w:r>
      <w:r>
        <w:rPr>
          <w:sz w:val="22"/>
        </w:rPr>
        <w:t>backpropagation</w:t>
      </w:r>
      <w:r>
        <w:rPr>
          <w:spacing w:val="-5"/>
          <w:sz w:val="22"/>
        </w:rPr>
        <w:t xml:space="preserve"> </w:t>
      </w:r>
      <w:r>
        <w:rPr>
          <w:sz w:val="22"/>
        </w:rPr>
        <w:t>mechanics,</w:t>
      </w:r>
      <w:r>
        <w:rPr>
          <w:spacing w:val="-3"/>
          <w:sz w:val="22"/>
        </w:rPr>
        <w:t xml:space="preserve"> </w:t>
      </w:r>
      <w:r>
        <w:rPr>
          <w:sz w:val="22"/>
        </w:rPr>
        <w:t>loss</w:t>
      </w:r>
      <w:r>
        <w:rPr>
          <w:spacing w:val="-5"/>
          <w:sz w:val="22"/>
        </w:rPr>
        <w:t xml:space="preserve"> </w:t>
      </w:r>
      <w:r>
        <w:rPr>
          <w:sz w:val="22"/>
        </w:rPr>
        <w:t>gradient computation, and weight update optimization.</w:t>
      </w:r>
    </w:p>
    <w:p w14:paraId="2295F655">
      <w:pPr>
        <w:pStyle w:val="8"/>
        <w:numPr>
          <w:ilvl w:val="2"/>
          <w:numId w:val="2"/>
        </w:numPr>
        <w:tabs>
          <w:tab w:val="left" w:pos="720"/>
        </w:tabs>
        <w:spacing w:before="5" w:after="0" w:line="276" w:lineRule="auto"/>
        <w:ind w:left="720" w:right="827" w:hanging="360"/>
        <w:jc w:val="left"/>
        <w:rPr>
          <w:sz w:val="22"/>
        </w:rPr>
      </w:pPr>
      <w:r>
        <w:rPr>
          <w:b/>
          <w:sz w:val="22"/>
        </w:rPr>
        <w:t>Course</w:t>
      </w:r>
      <w:r>
        <w:rPr>
          <w:b/>
          <w:spacing w:val="-4"/>
          <w:sz w:val="22"/>
        </w:rPr>
        <w:t xml:space="preserve"> </w:t>
      </w:r>
      <w:r>
        <w:rPr>
          <w:b/>
          <w:sz w:val="22"/>
        </w:rPr>
        <w:t>Outcome</w:t>
      </w:r>
      <w:r>
        <w:rPr>
          <w:b/>
          <w:spacing w:val="-3"/>
          <w:sz w:val="22"/>
        </w:rPr>
        <w:t xml:space="preserve"> </w:t>
      </w:r>
      <w:r>
        <w:rPr>
          <w:b/>
          <w:sz w:val="22"/>
        </w:rPr>
        <w:t>CO2</w:t>
      </w:r>
      <w:r>
        <w:rPr>
          <w:b/>
          <w:spacing w:val="-5"/>
          <w:sz w:val="22"/>
        </w:rPr>
        <w:t xml:space="preserve"> </w:t>
      </w:r>
      <w:r>
        <w:rPr>
          <w:b/>
          <w:sz w:val="22"/>
        </w:rPr>
        <w:t>(L4/L5):</w:t>
      </w:r>
      <w:r>
        <w:rPr>
          <w:b/>
          <w:spacing w:val="-4"/>
          <w:sz w:val="22"/>
        </w:rPr>
        <w:t xml:space="preserve"> </w:t>
      </w:r>
      <w:r>
        <w:rPr>
          <w:sz w:val="22"/>
        </w:rPr>
        <w:t>Demonstrate</w:t>
      </w:r>
      <w:r>
        <w:rPr>
          <w:spacing w:val="-3"/>
          <w:sz w:val="22"/>
        </w:rPr>
        <w:t xml:space="preserve"> </w:t>
      </w:r>
      <w:r>
        <w:rPr>
          <w:sz w:val="22"/>
        </w:rPr>
        <w:t>proficiency</w:t>
      </w:r>
      <w:r>
        <w:rPr>
          <w:spacing w:val="-3"/>
          <w:sz w:val="22"/>
        </w:rPr>
        <w:t xml:space="preserve"> </w:t>
      </w:r>
      <w:r>
        <w:rPr>
          <w:sz w:val="22"/>
        </w:rPr>
        <w:t>in</w:t>
      </w:r>
      <w:r>
        <w:rPr>
          <w:spacing w:val="-3"/>
          <w:sz w:val="22"/>
        </w:rPr>
        <w:t xml:space="preserve"> </w:t>
      </w:r>
      <w:r>
        <w:rPr>
          <w:sz w:val="22"/>
        </w:rPr>
        <w:t>analyzing</w:t>
      </w:r>
      <w:r>
        <w:rPr>
          <w:spacing w:val="-4"/>
          <w:sz w:val="22"/>
        </w:rPr>
        <w:t xml:space="preserve"> </w:t>
      </w:r>
      <w:r>
        <w:rPr>
          <w:sz w:val="22"/>
        </w:rPr>
        <w:t>multi-layer</w:t>
      </w:r>
      <w:r>
        <w:rPr>
          <w:spacing w:val="-5"/>
          <w:sz w:val="22"/>
        </w:rPr>
        <w:t xml:space="preserve"> </w:t>
      </w:r>
      <w:r>
        <w:rPr>
          <w:sz w:val="22"/>
        </w:rPr>
        <w:t>deep</w:t>
      </w:r>
      <w:r>
        <w:rPr>
          <w:spacing w:val="-4"/>
          <w:sz w:val="22"/>
        </w:rPr>
        <w:t xml:space="preserve"> </w:t>
      </w:r>
      <w:r>
        <w:rPr>
          <w:sz w:val="22"/>
        </w:rPr>
        <w:t>networks, residual topologies, and depthwise separable layer designs.</w:t>
      </w:r>
    </w:p>
    <w:p w14:paraId="1959442D">
      <w:pPr>
        <w:pStyle w:val="8"/>
        <w:spacing w:after="0" w:line="276" w:lineRule="auto"/>
        <w:jc w:val="left"/>
        <w:rPr>
          <w:sz w:val="22"/>
        </w:rPr>
        <w:sectPr>
          <w:pgSz w:w="12240" w:h="15840"/>
          <w:pgMar w:top="1400" w:right="1080" w:bottom="280" w:left="1080" w:header="720" w:footer="720" w:gutter="0"/>
          <w:cols w:space="720" w:num="1"/>
        </w:sectPr>
      </w:pPr>
    </w:p>
    <w:p w14:paraId="2BF714F2">
      <w:pPr>
        <w:pStyle w:val="8"/>
        <w:numPr>
          <w:ilvl w:val="2"/>
          <w:numId w:val="2"/>
        </w:numPr>
        <w:tabs>
          <w:tab w:val="left" w:pos="720"/>
        </w:tabs>
        <w:spacing w:before="80" w:after="0" w:line="276" w:lineRule="auto"/>
        <w:ind w:left="720" w:right="380" w:hanging="360"/>
        <w:jc w:val="left"/>
        <w:rPr>
          <w:sz w:val="22"/>
        </w:rPr>
      </w:pPr>
      <w:r>
        <w:rPr>
          <w:b/>
          <w:sz w:val="22"/>
        </w:rPr>
        <w:t>Course</w:t>
      </w:r>
      <w:r>
        <w:rPr>
          <w:b/>
          <w:spacing w:val="-4"/>
          <w:sz w:val="22"/>
        </w:rPr>
        <w:t xml:space="preserve"> </w:t>
      </w:r>
      <w:r>
        <w:rPr>
          <w:b/>
          <w:sz w:val="22"/>
        </w:rPr>
        <w:t>Outcome</w:t>
      </w:r>
      <w:r>
        <w:rPr>
          <w:b/>
          <w:spacing w:val="-3"/>
          <w:sz w:val="22"/>
        </w:rPr>
        <w:t xml:space="preserve"> </w:t>
      </w:r>
      <w:r>
        <w:rPr>
          <w:b/>
          <w:sz w:val="22"/>
        </w:rPr>
        <w:t>CO3</w:t>
      </w:r>
      <w:r>
        <w:rPr>
          <w:b/>
          <w:spacing w:val="-5"/>
          <w:sz w:val="22"/>
        </w:rPr>
        <w:t xml:space="preserve"> </w:t>
      </w:r>
      <w:r>
        <w:rPr>
          <w:b/>
          <w:sz w:val="22"/>
        </w:rPr>
        <w:t>(L5/L6):</w:t>
      </w:r>
      <w:r>
        <w:rPr>
          <w:b/>
          <w:spacing w:val="-4"/>
          <w:sz w:val="22"/>
        </w:rPr>
        <w:t xml:space="preserve"> </w:t>
      </w:r>
      <w:r>
        <w:rPr>
          <w:sz w:val="22"/>
        </w:rPr>
        <w:t>Develop,</w:t>
      </w:r>
      <w:r>
        <w:rPr>
          <w:spacing w:val="-3"/>
          <w:sz w:val="22"/>
        </w:rPr>
        <w:t xml:space="preserve"> </w:t>
      </w:r>
      <w:r>
        <w:rPr>
          <w:sz w:val="22"/>
        </w:rPr>
        <w:t>tune,</w:t>
      </w:r>
      <w:r>
        <w:rPr>
          <w:spacing w:val="-5"/>
          <w:sz w:val="22"/>
        </w:rPr>
        <w:t xml:space="preserve"> </w:t>
      </w:r>
      <w:r>
        <w:rPr>
          <w:sz w:val="22"/>
        </w:rPr>
        <w:t>and</w:t>
      </w:r>
      <w:r>
        <w:rPr>
          <w:spacing w:val="-5"/>
          <w:sz w:val="22"/>
        </w:rPr>
        <w:t xml:space="preserve"> </w:t>
      </w:r>
      <w:r>
        <w:rPr>
          <w:sz w:val="22"/>
        </w:rPr>
        <w:t>evaluate</w:t>
      </w:r>
      <w:r>
        <w:rPr>
          <w:spacing w:val="-3"/>
          <w:sz w:val="22"/>
        </w:rPr>
        <w:t xml:space="preserve"> </w:t>
      </w:r>
      <w:r>
        <w:rPr>
          <w:sz w:val="22"/>
        </w:rPr>
        <w:t>specialized</w:t>
      </w:r>
      <w:r>
        <w:rPr>
          <w:spacing w:val="-3"/>
          <w:sz w:val="22"/>
        </w:rPr>
        <w:t xml:space="preserve"> </w:t>
      </w:r>
      <w:r>
        <w:rPr>
          <w:sz w:val="22"/>
        </w:rPr>
        <w:t>convolutional</w:t>
      </w:r>
      <w:r>
        <w:rPr>
          <w:spacing w:val="-3"/>
          <w:sz w:val="22"/>
        </w:rPr>
        <w:t xml:space="preserve"> </w:t>
      </w:r>
      <w:r>
        <w:rPr>
          <w:sz w:val="22"/>
        </w:rPr>
        <w:t>neural</w:t>
      </w:r>
      <w:r>
        <w:rPr>
          <w:spacing w:val="-3"/>
          <w:sz w:val="22"/>
        </w:rPr>
        <w:t xml:space="preserve"> </w:t>
      </w:r>
      <w:r>
        <w:rPr>
          <w:sz w:val="22"/>
        </w:rPr>
        <w:t>network architectures for computer vision perception tasks.</w:t>
      </w:r>
    </w:p>
    <w:p w14:paraId="5C3D8CE7">
      <w:pPr>
        <w:pStyle w:val="6"/>
        <w:spacing w:before="52"/>
      </w:pPr>
    </w:p>
    <w:p w14:paraId="588164D9">
      <w:pPr>
        <w:pStyle w:val="2"/>
        <w:numPr>
          <w:ilvl w:val="0"/>
          <w:numId w:val="2"/>
        </w:numPr>
        <w:tabs>
          <w:tab w:val="left" w:pos="678"/>
        </w:tabs>
        <w:spacing w:before="1" w:after="0" w:line="240" w:lineRule="auto"/>
        <w:ind w:left="678" w:right="0" w:hanging="318"/>
        <w:jc w:val="left"/>
      </w:pPr>
      <w:r>
        <w:t>Requirements,</w:t>
      </w:r>
      <w:r>
        <w:rPr>
          <w:spacing w:val="-14"/>
        </w:rPr>
        <w:t xml:space="preserve"> </w:t>
      </w:r>
      <w:r>
        <w:t>Constraints</w:t>
      </w:r>
      <w:r>
        <w:rPr>
          <w:spacing w:val="-13"/>
        </w:rPr>
        <w:t xml:space="preserve"> </w:t>
      </w:r>
      <w:r>
        <w:t>and</w:t>
      </w:r>
      <w:r>
        <w:rPr>
          <w:spacing w:val="-15"/>
        </w:rPr>
        <w:t xml:space="preserve"> </w:t>
      </w:r>
      <w:r>
        <w:rPr>
          <w:spacing w:val="-2"/>
        </w:rPr>
        <w:t>Assumptions</w:t>
      </w:r>
    </w:p>
    <w:p w14:paraId="3B8D6253">
      <w:pPr>
        <w:pStyle w:val="3"/>
        <w:numPr>
          <w:ilvl w:val="1"/>
          <w:numId w:val="2"/>
        </w:numPr>
        <w:tabs>
          <w:tab w:val="left" w:pos="748"/>
        </w:tabs>
        <w:spacing w:before="297" w:after="0" w:line="240" w:lineRule="auto"/>
        <w:ind w:left="748" w:right="0" w:hanging="388"/>
        <w:jc w:val="left"/>
      </w:pPr>
      <w:r>
        <w:t>Hardware,</w:t>
      </w:r>
      <w:r>
        <w:rPr>
          <w:spacing w:val="-10"/>
        </w:rPr>
        <w:t xml:space="preserve"> </w:t>
      </w:r>
      <w:r>
        <w:t>Software</w:t>
      </w:r>
      <w:r>
        <w:rPr>
          <w:spacing w:val="-13"/>
        </w:rPr>
        <w:t xml:space="preserve"> </w:t>
      </w:r>
      <w:r>
        <w:t>&amp;</w:t>
      </w:r>
      <w:r>
        <w:rPr>
          <w:spacing w:val="-11"/>
        </w:rPr>
        <w:t xml:space="preserve"> </w:t>
      </w:r>
      <w:r>
        <w:t>Environmental</w:t>
      </w:r>
      <w:r>
        <w:rPr>
          <w:spacing w:val="-9"/>
        </w:rPr>
        <w:t xml:space="preserve"> </w:t>
      </w:r>
      <w:r>
        <w:rPr>
          <w:spacing w:val="-2"/>
        </w:rPr>
        <w:t>Requirements</w:t>
      </w:r>
    </w:p>
    <w:p w14:paraId="22B56B59">
      <w:pPr>
        <w:pStyle w:val="6"/>
        <w:spacing w:before="5"/>
        <w:rPr>
          <w:b/>
          <w:sz w:val="10"/>
        </w:rPr>
      </w:pPr>
    </w:p>
    <w:tbl>
      <w:tblPr>
        <w:tblStyle w:val="5"/>
        <w:tblW w:w="0" w:type="auto"/>
        <w:tblInd w:w="353"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3135"/>
        <w:gridCol w:w="3120"/>
        <w:gridCol w:w="3120"/>
      </w:tblGrid>
      <w:tr w14:paraId="3D18AB51">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710" w:hRule="atLeast"/>
        </w:trPr>
        <w:tc>
          <w:tcPr>
            <w:tcW w:w="3135" w:type="dxa"/>
            <w:tcBorders>
              <w:left w:val="nil"/>
            </w:tcBorders>
            <w:shd w:val="clear" w:color="auto" w:fill="1F4E79"/>
          </w:tcPr>
          <w:p w14:paraId="537E9906">
            <w:pPr>
              <w:pStyle w:val="9"/>
              <w:spacing w:before="100"/>
              <w:ind w:left="134"/>
              <w:rPr>
                <w:b/>
                <w:sz w:val="22"/>
              </w:rPr>
            </w:pPr>
            <w:r>
              <w:rPr>
                <w:b/>
                <w:spacing w:val="-2"/>
                <w:sz w:val="22"/>
              </w:rPr>
              <w:t>Category</w:t>
            </w:r>
          </w:p>
        </w:tc>
        <w:tc>
          <w:tcPr>
            <w:tcW w:w="3120" w:type="dxa"/>
            <w:shd w:val="clear" w:color="auto" w:fill="1F4E79"/>
          </w:tcPr>
          <w:p w14:paraId="38E11FD4">
            <w:pPr>
              <w:pStyle w:val="9"/>
              <w:spacing w:before="100"/>
              <w:ind w:left="114"/>
              <w:rPr>
                <w:b/>
                <w:sz w:val="22"/>
              </w:rPr>
            </w:pPr>
            <w:r>
              <w:rPr>
                <w:b/>
                <w:sz w:val="22"/>
              </w:rPr>
              <w:t>Specification</w:t>
            </w:r>
            <w:r>
              <w:rPr>
                <w:b/>
                <w:spacing w:val="-8"/>
                <w:sz w:val="22"/>
              </w:rPr>
              <w:t xml:space="preserve"> </w:t>
            </w:r>
            <w:r>
              <w:rPr>
                <w:b/>
                <w:sz w:val="22"/>
              </w:rPr>
              <w:t>/</w:t>
            </w:r>
            <w:r>
              <w:rPr>
                <w:b/>
                <w:spacing w:val="-5"/>
                <w:sz w:val="22"/>
              </w:rPr>
              <w:t xml:space="preserve"> </w:t>
            </w:r>
            <w:r>
              <w:rPr>
                <w:b/>
                <w:spacing w:val="-4"/>
                <w:sz w:val="22"/>
              </w:rPr>
              <w:t>Tool</w:t>
            </w:r>
          </w:p>
        </w:tc>
        <w:tc>
          <w:tcPr>
            <w:tcW w:w="3120" w:type="dxa"/>
            <w:tcBorders>
              <w:right w:val="nil"/>
            </w:tcBorders>
            <w:shd w:val="clear" w:color="auto" w:fill="1F4E79"/>
          </w:tcPr>
          <w:p w14:paraId="241529DD">
            <w:pPr>
              <w:pStyle w:val="9"/>
              <w:spacing w:before="100"/>
              <w:ind w:left="115"/>
              <w:rPr>
                <w:b/>
                <w:sz w:val="22"/>
              </w:rPr>
            </w:pPr>
            <w:r>
              <w:rPr>
                <w:b/>
                <w:sz w:val="22"/>
              </w:rPr>
              <w:t>Purpose</w:t>
            </w:r>
            <w:r>
              <w:rPr>
                <w:b/>
                <w:spacing w:val="-3"/>
                <w:sz w:val="22"/>
              </w:rPr>
              <w:t xml:space="preserve"> </w:t>
            </w:r>
            <w:r>
              <w:rPr>
                <w:b/>
                <w:sz w:val="22"/>
              </w:rPr>
              <w:t>in</w:t>
            </w:r>
            <w:r>
              <w:rPr>
                <w:b/>
                <w:spacing w:val="-4"/>
                <w:sz w:val="22"/>
              </w:rPr>
              <w:t xml:space="preserve"> </w:t>
            </w:r>
            <w:r>
              <w:rPr>
                <w:b/>
                <w:spacing w:val="-2"/>
                <w:sz w:val="22"/>
              </w:rPr>
              <w:t>System</w:t>
            </w:r>
          </w:p>
        </w:tc>
      </w:tr>
      <w:tr w14:paraId="2DA08731">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720" w:hRule="atLeast"/>
        </w:trPr>
        <w:tc>
          <w:tcPr>
            <w:tcW w:w="3135" w:type="dxa"/>
            <w:tcBorders>
              <w:left w:val="nil"/>
            </w:tcBorders>
            <w:shd w:val="clear" w:color="auto" w:fill="EFF4F8"/>
          </w:tcPr>
          <w:p w14:paraId="1A955D11">
            <w:pPr>
              <w:pStyle w:val="9"/>
              <w:ind w:left="115"/>
              <w:rPr>
                <w:b/>
                <w:sz w:val="20"/>
              </w:rPr>
            </w:pPr>
            <w:r>
              <w:rPr>
                <w:b/>
                <w:spacing w:val="-2"/>
                <w:sz w:val="20"/>
              </w:rPr>
              <w:t>Programming</w:t>
            </w:r>
            <w:r>
              <w:rPr>
                <w:b/>
                <w:spacing w:val="4"/>
                <w:sz w:val="20"/>
              </w:rPr>
              <w:t xml:space="preserve"> </w:t>
            </w:r>
            <w:r>
              <w:rPr>
                <w:b/>
                <w:spacing w:val="-2"/>
                <w:sz w:val="20"/>
              </w:rPr>
              <w:t>Language</w:t>
            </w:r>
          </w:p>
        </w:tc>
        <w:tc>
          <w:tcPr>
            <w:tcW w:w="3120" w:type="dxa"/>
            <w:shd w:val="clear" w:color="auto" w:fill="EFF4F8"/>
          </w:tcPr>
          <w:p w14:paraId="7DB55F5C">
            <w:pPr>
              <w:pStyle w:val="9"/>
              <w:ind w:left="95"/>
              <w:rPr>
                <w:sz w:val="20"/>
              </w:rPr>
            </w:pPr>
            <w:r>
              <w:rPr>
                <w:sz w:val="20"/>
              </w:rPr>
              <w:t>Python</w:t>
            </w:r>
            <w:r>
              <w:rPr>
                <w:spacing w:val="-7"/>
                <w:sz w:val="20"/>
              </w:rPr>
              <w:t xml:space="preserve"> </w:t>
            </w:r>
            <w:r>
              <w:rPr>
                <w:sz w:val="20"/>
              </w:rPr>
              <w:t>3.13</w:t>
            </w:r>
            <w:r>
              <w:rPr>
                <w:spacing w:val="-6"/>
                <w:sz w:val="20"/>
              </w:rPr>
              <w:t xml:space="preserve"> </w:t>
            </w:r>
            <w:r>
              <w:rPr>
                <w:sz w:val="20"/>
              </w:rPr>
              <w:t>(64-</w:t>
            </w:r>
            <w:r>
              <w:rPr>
                <w:spacing w:val="-4"/>
                <w:sz w:val="20"/>
              </w:rPr>
              <w:t>bit)</w:t>
            </w:r>
          </w:p>
        </w:tc>
        <w:tc>
          <w:tcPr>
            <w:tcW w:w="3120" w:type="dxa"/>
            <w:tcBorders>
              <w:right w:val="nil"/>
            </w:tcBorders>
            <w:shd w:val="clear" w:color="auto" w:fill="EFF4F8"/>
          </w:tcPr>
          <w:p w14:paraId="0D4114CD">
            <w:pPr>
              <w:pStyle w:val="9"/>
              <w:spacing w:line="276" w:lineRule="auto"/>
              <w:rPr>
                <w:sz w:val="20"/>
              </w:rPr>
            </w:pPr>
            <w:r>
              <w:rPr>
                <w:sz w:val="20"/>
              </w:rPr>
              <w:t>Core</w:t>
            </w:r>
            <w:r>
              <w:rPr>
                <w:spacing w:val="-12"/>
                <w:sz w:val="20"/>
              </w:rPr>
              <w:t xml:space="preserve"> </w:t>
            </w:r>
            <w:r>
              <w:rPr>
                <w:sz w:val="20"/>
              </w:rPr>
              <w:t>execution</w:t>
            </w:r>
            <w:r>
              <w:rPr>
                <w:spacing w:val="-11"/>
                <w:sz w:val="20"/>
              </w:rPr>
              <w:t xml:space="preserve"> </w:t>
            </w:r>
            <w:r>
              <w:rPr>
                <w:sz w:val="20"/>
              </w:rPr>
              <w:t>engine</w:t>
            </w:r>
            <w:r>
              <w:rPr>
                <w:spacing w:val="-11"/>
                <w:sz w:val="20"/>
              </w:rPr>
              <w:t xml:space="preserve"> </w:t>
            </w:r>
            <w:r>
              <w:rPr>
                <w:sz w:val="20"/>
              </w:rPr>
              <w:t>and mathematical scripting</w:t>
            </w:r>
          </w:p>
        </w:tc>
      </w:tr>
      <w:tr w14:paraId="71449691">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721" w:hRule="atLeast"/>
        </w:trPr>
        <w:tc>
          <w:tcPr>
            <w:tcW w:w="3135" w:type="dxa"/>
            <w:tcBorders>
              <w:left w:val="nil"/>
            </w:tcBorders>
          </w:tcPr>
          <w:p w14:paraId="11E4F26B">
            <w:pPr>
              <w:pStyle w:val="9"/>
              <w:spacing w:before="83"/>
              <w:ind w:left="115"/>
              <w:rPr>
                <w:b/>
                <w:sz w:val="20"/>
              </w:rPr>
            </w:pPr>
            <w:r>
              <w:rPr>
                <w:b/>
                <w:sz w:val="20"/>
              </w:rPr>
              <w:t>Deep</w:t>
            </w:r>
            <w:r>
              <w:rPr>
                <w:b/>
                <w:spacing w:val="-8"/>
                <w:sz w:val="20"/>
              </w:rPr>
              <w:t xml:space="preserve"> </w:t>
            </w:r>
            <w:r>
              <w:rPr>
                <w:b/>
                <w:sz w:val="20"/>
              </w:rPr>
              <w:t>Learning</w:t>
            </w:r>
            <w:r>
              <w:rPr>
                <w:b/>
                <w:spacing w:val="-10"/>
                <w:sz w:val="20"/>
              </w:rPr>
              <w:t xml:space="preserve"> </w:t>
            </w:r>
            <w:r>
              <w:rPr>
                <w:b/>
                <w:spacing w:val="-2"/>
                <w:sz w:val="20"/>
              </w:rPr>
              <w:t>Framework</w:t>
            </w:r>
          </w:p>
        </w:tc>
        <w:tc>
          <w:tcPr>
            <w:tcW w:w="3120" w:type="dxa"/>
          </w:tcPr>
          <w:p w14:paraId="49ACCB3C">
            <w:pPr>
              <w:pStyle w:val="9"/>
              <w:spacing w:before="83"/>
              <w:ind w:left="95"/>
              <w:rPr>
                <w:sz w:val="20"/>
              </w:rPr>
            </w:pPr>
            <w:r>
              <w:rPr>
                <w:sz w:val="20"/>
              </w:rPr>
              <w:t>PyTorch</w:t>
            </w:r>
            <w:r>
              <w:rPr>
                <w:spacing w:val="-6"/>
                <w:sz w:val="20"/>
              </w:rPr>
              <w:t xml:space="preserve"> </w:t>
            </w:r>
            <w:r>
              <w:rPr>
                <w:sz w:val="20"/>
              </w:rPr>
              <w:t>2.x</w:t>
            </w:r>
            <w:r>
              <w:rPr>
                <w:spacing w:val="-6"/>
                <w:sz w:val="20"/>
              </w:rPr>
              <w:t xml:space="preserve"> </w:t>
            </w:r>
            <w:r>
              <w:rPr>
                <w:sz w:val="20"/>
              </w:rPr>
              <w:t>(torch,</w:t>
            </w:r>
            <w:r>
              <w:rPr>
                <w:spacing w:val="-6"/>
                <w:sz w:val="20"/>
              </w:rPr>
              <w:t xml:space="preserve"> </w:t>
            </w:r>
            <w:r>
              <w:rPr>
                <w:sz w:val="20"/>
              </w:rPr>
              <w:t>nn,</w:t>
            </w:r>
            <w:r>
              <w:rPr>
                <w:spacing w:val="-5"/>
                <w:sz w:val="20"/>
              </w:rPr>
              <w:t xml:space="preserve"> </w:t>
            </w:r>
            <w:r>
              <w:rPr>
                <w:spacing w:val="-2"/>
                <w:sz w:val="20"/>
              </w:rPr>
              <w:t>optim)</w:t>
            </w:r>
          </w:p>
        </w:tc>
        <w:tc>
          <w:tcPr>
            <w:tcW w:w="3120" w:type="dxa"/>
            <w:tcBorders>
              <w:right w:val="nil"/>
            </w:tcBorders>
          </w:tcPr>
          <w:p w14:paraId="02D052A9">
            <w:pPr>
              <w:pStyle w:val="9"/>
              <w:spacing w:before="83" w:line="276" w:lineRule="auto"/>
              <w:rPr>
                <w:sz w:val="20"/>
              </w:rPr>
            </w:pPr>
            <w:r>
              <w:rPr>
                <w:sz w:val="20"/>
              </w:rPr>
              <w:t>Tensor</w:t>
            </w:r>
            <w:r>
              <w:rPr>
                <w:spacing w:val="-12"/>
                <w:sz w:val="20"/>
              </w:rPr>
              <w:t xml:space="preserve"> </w:t>
            </w:r>
            <w:r>
              <w:rPr>
                <w:sz w:val="20"/>
              </w:rPr>
              <w:t>autograd</w:t>
            </w:r>
            <w:r>
              <w:rPr>
                <w:spacing w:val="-11"/>
                <w:sz w:val="20"/>
              </w:rPr>
              <w:t xml:space="preserve"> </w:t>
            </w:r>
            <w:r>
              <w:rPr>
                <w:sz w:val="20"/>
              </w:rPr>
              <w:t>computation,</w:t>
            </w:r>
            <w:r>
              <w:rPr>
                <w:spacing w:val="-11"/>
                <w:sz w:val="20"/>
              </w:rPr>
              <w:t xml:space="preserve"> </w:t>
            </w:r>
            <w:r>
              <w:rPr>
                <w:sz w:val="20"/>
              </w:rPr>
              <w:t>CNN layer abstraction, model execution</w:t>
            </w:r>
          </w:p>
        </w:tc>
      </w:tr>
      <w:tr w14:paraId="2FE89AEF">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722" w:hRule="atLeast"/>
        </w:trPr>
        <w:tc>
          <w:tcPr>
            <w:tcW w:w="3135" w:type="dxa"/>
            <w:tcBorders>
              <w:left w:val="nil"/>
            </w:tcBorders>
            <w:shd w:val="clear" w:color="auto" w:fill="EFF4F8"/>
          </w:tcPr>
          <w:p w14:paraId="362FEF38">
            <w:pPr>
              <w:pStyle w:val="9"/>
              <w:spacing w:before="83"/>
              <w:ind w:left="115"/>
              <w:rPr>
                <w:b/>
                <w:sz w:val="20"/>
              </w:rPr>
            </w:pPr>
            <w:r>
              <w:rPr>
                <w:b/>
                <w:sz w:val="20"/>
              </w:rPr>
              <w:t>Computer</w:t>
            </w:r>
            <w:r>
              <w:rPr>
                <w:b/>
                <w:spacing w:val="-8"/>
                <w:sz w:val="20"/>
              </w:rPr>
              <w:t xml:space="preserve"> </w:t>
            </w:r>
            <w:r>
              <w:rPr>
                <w:b/>
                <w:sz w:val="20"/>
              </w:rPr>
              <w:t>Vision</w:t>
            </w:r>
            <w:r>
              <w:rPr>
                <w:b/>
                <w:spacing w:val="-6"/>
                <w:sz w:val="20"/>
              </w:rPr>
              <w:t xml:space="preserve"> </w:t>
            </w:r>
            <w:r>
              <w:rPr>
                <w:b/>
                <w:sz w:val="20"/>
              </w:rPr>
              <w:t>&amp;</w:t>
            </w:r>
            <w:r>
              <w:rPr>
                <w:b/>
                <w:spacing w:val="-5"/>
                <w:sz w:val="20"/>
              </w:rPr>
              <w:t xml:space="preserve"> </w:t>
            </w:r>
            <w:r>
              <w:rPr>
                <w:b/>
                <w:spacing w:val="-2"/>
                <w:sz w:val="20"/>
              </w:rPr>
              <w:t>Imaging</w:t>
            </w:r>
          </w:p>
        </w:tc>
        <w:tc>
          <w:tcPr>
            <w:tcW w:w="3120" w:type="dxa"/>
            <w:shd w:val="clear" w:color="auto" w:fill="EFF4F8"/>
          </w:tcPr>
          <w:p w14:paraId="34265C62">
            <w:pPr>
              <w:pStyle w:val="9"/>
              <w:spacing w:before="83"/>
              <w:ind w:left="95"/>
              <w:rPr>
                <w:sz w:val="20"/>
              </w:rPr>
            </w:pPr>
            <w:r>
              <w:rPr>
                <w:sz w:val="20"/>
              </w:rPr>
              <w:t>OpenCV</w:t>
            </w:r>
            <w:r>
              <w:rPr>
                <w:spacing w:val="-8"/>
                <w:sz w:val="20"/>
              </w:rPr>
              <w:t xml:space="preserve"> </w:t>
            </w:r>
            <w:r>
              <w:rPr>
                <w:sz w:val="20"/>
              </w:rPr>
              <w:t>4.x,</w:t>
            </w:r>
            <w:r>
              <w:rPr>
                <w:spacing w:val="-6"/>
                <w:sz w:val="20"/>
              </w:rPr>
              <w:t xml:space="preserve"> </w:t>
            </w:r>
            <w:r>
              <w:rPr>
                <w:sz w:val="20"/>
              </w:rPr>
              <w:t>Pillow</w:t>
            </w:r>
            <w:r>
              <w:rPr>
                <w:spacing w:val="-6"/>
                <w:sz w:val="20"/>
              </w:rPr>
              <w:t xml:space="preserve"> </w:t>
            </w:r>
            <w:r>
              <w:rPr>
                <w:sz w:val="20"/>
              </w:rPr>
              <w:t>(PIL),</w:t>
            </w:r>
            <w:r>
              <w:rPr>
                <w:spacing w:val="-6"/>
                <w:sz w:val="20"/>
              </w:rPr>
              <w:t xml:space="preserve"> </w:t>
            </w:r>
            <w:r>
              <w:rPr>
                <w:spacing w:val="-4"/>
                <w:sz w:val="20"/>
              </w:rPr>
              <w:t>NumPy</w:t>
            </w:r>
          </w:p>
        </w:tc>
        <w:tc>
          <w:tcPr>
            <w:tcW w:w="3120" w:type="dxa"/>
            <w:tcBorders>
              <w:right w:val="nil"/>
            </w:tcBorders>
            <w:shd w:val="clear" w:color="auto" w:fill="EFF4F8"/>
          </w:tcPr>
          <w:p w14:paraId="35F300B4">
            <w:pPr>
              <w:pStyle w:val="9"/>
              <w:spacing w:before="83" w:line="276" w:lineRule="auto"/>
              <w:rPr>
                <w:sz w:val="20"/>
              </w:rPr>
            </w:pPr>
            <w:r>
              <w:rPr>
                <w:sz w:val="20"/>
              </w:rPr>
              <w:t>Geometric</w:t>
            </w:r>
            <w:r>
              <w:rPr>
                <w:spacing w:val="-12"/>
                <w:sz w:val="20"/>
              </w:rPr>
              <w:t xml:space="preserve"> </w:t>
            </w:r>
            <w:r>
              <w:rPr>
                <w:sz w:val="20"/>
              </w:rPr>
              <w:t>transformations,</w:t>
            </w:r>
            <w:r>
              <w:rPr>
                <w:spacing w:val="-11"/>
                <w:sz w:val="20"/>
              </w:rPr>
              <w:t xml:space="preserve"> </w:t>
            </w:r>
            <w:r>
              <w:rPr>
                <w:sz w:val="20"/>
              </w:rPr>
              <w:t>CLAHE enhancement, array math</w:t>
            </w:r>
          </w:p>
        </w:tc>
      </w:tr>
      <w:tr w14:paraId="38CEE404">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722" w:hRule="atLeast"/>
        </w:trPr>
        <w:tc>
          <w:tcPr>
            <w:tcW w:w="3135" w:type="dxa"/>
            <w:tcBorders>
              <w:left w:val="nil"/>
            </w:tcBorders>
          </w:tcPr>
          <w:p w14:paraId="0F4CA545">
            <w:pPr>
              <w:pStyle w:val="9"/>
              <w:spacing w:before="83"/>
              <w:ind w:left="115"/>
              <w:rPr>
                <w:b/>
                <w:sz w:val="20"/>
              </w:rPr>
            </w:pPr>
            <w:r>
              <w:rPr>
                <w:b/>
                <w:sz w:val="20"/>
              </w:rPr>
              <w:t>Metrics</w:t>
            </w:r>
            <w:r>
              <w:rPr>
                <w:b/>
                <w:spacing w:val="-5"/>
                <w:sz w:val="20"/>
              </w:rPr>
              <w:t xml:space="preserve"> </w:t>
            </w:r>
            <w:r>
              <w:rPr>
                <w:b/>
                <w:sz w:val="20"/>
              </w:rPr>
              <w:t>&amp;</w:t>
            </w:r>
            <w:r>
              <w:rPr>
                <w:b/>
                <w:spacing w:val="-3"/>
                <w:sz w:val="20"/>
              </w:rPr>
              <w:t xml:space="preserve"> </w:t>
            </w:r>
            <w:r>
              <w:rPr>
                <w:b/>
                <w:spacing w:val="-2"/>
                <w:sz w:val="20"/>
              </w:rPr>
              <w:t>Visualization</w:t>
            </w:r>
          </w:p>
        </w:tc>
        <w:tc>
          <w:tcPr>
            <w:tcW w:w="3120" w:type="dxa"/>
          </w:tcPr>
          <w:p w14:paraId="58D5CEE3">
            <w:pPr>
              <w:pStyle w:val="9"/>
              <w:spacing w:before="83"/>
              <w:ind w:left="95"/>
              <w:rPr>
                <w:sz w:val="20"/>
              </w:rPr>
            </w:pPr>
            <w:r>
              <w:rPr>
                <w:sz w:val="20"/>
              </w:rPr>
              <w:t>Scikit-Learn,</w:t>
            </w:r>
            <w:r>
              <w:rPr>
                <w:spacing w:val="-10"/>
                <w:sz w:val="20"/>
              </w:rPr>
              <w:t xml:space="preserve"> </w:t>
            </w:r>
            <w:r>
              <w:rPr>
                <w:sz w:val="20"/>
              </w:rPr>
              <w:t>Matplotlib,</w:t>
            </w:r>
            <w:r>
              <w:rPr>
                <w:spacing w:val="-10"/>
                <w:sz w:val="20"/>
              </w:rPr>
              <w:t xml:space="preserve"> </w:t>
            </w:r>
            <w:r>
              <w:rPr>
                <w:spacing w:val="-2"/>
                <w:sz w:val="20"/>
              </w:rPr>
              <w:t>Seaborn</w:t>
            </w:r>
          </w:p>
        </w:tc>
        <w:tc>
          <w:tcPr>
            <w:tcW w:w="3120" w:type="dxa"/>
            <w:tcBorders>
              <w:right w:val="nil"/>
            </w:tcBorders>
          </w:tcPr>
          <w:p w14:paraId="6B97ADC3">
            <w:pPr>
              <w:pStyle w:val="9"/>
              <w:spacing w:before="83" w:line="276" w:lineRule="auto"/>
              <w:rPr>
                <w:sz w:val="20"/>
              </w:rPr>
            </w:pPr>
            <w:r>
              <w:rPr>
                <w:sz w:val="20"/>
              </w:rPr>
              <w:t>Confusion</w:t>
            </w:r>
            <w:r>
              <w:rPr>
                <w:spacing w:val="-12"/>
                <w:sz w:val="20"/>
              </w:rPr>
              <w:t xml:space="preserve"> </w:t>
            </w:r>
            <w:r>
              <w:rPr>
                <w:sz w:val="20"/>
              </w:rPr>
              <w:t>matrices,</w:t>
            </w:r>
            <w:r>
              <w:rPr>
                <w:spacing w:val="-11"/>
                <w:sz w:val="20"/>
              </w:rPr>
              <w:t xml:space="preserve"> </w:t>
            </w:r>
            <w:r>
              <w:rPr>
                <w:sz w:val="20"/>
              </w:rPr>
              <w:t>classification reports, loss curves</w:t>
            </w:r>
          </w:p>
        </w:tc>
      </w:tr>
      <w:tr w14:paraId="3A2429F6">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722" w:hRule="atLeast"/>
        </w:trPr>
        <w:tc>
          <w:tcPr>
            <w:tcW w:w="3135" w:type="dxa"/>
            <w:tcBorders>
              <w:left w:val="nil"/>
            </w:tcBorders>
            <w:shd w:val="clear" w:color="auto" w:fill="EFF4F8"/>
          </w:tcPr>
          <w:p w14:paraId="561F8FA6">
            <w:pPr>
              <w:pStyle w:val="9"/>
              <w:ind w:left="115"/>
              <w:rPr>
                <w:b/>
                <w:sz w:val="20"/>
              </w:rPr>
            </w:pPr>
            <w:r>
              <w:rPr>
                <w:b/>
                <w:sz w:val="20"/>
              </w:rPr>
              <w:t>Hardware</w:t>
            </w:r>
            <w:r>
              <w:rPr>
                <w:b/>
                <w:spacing w:val="-10"/>
                <w:sz w:val="20"/>
              </w:rPr>
              <w:t xml:space="preserve"> </w:t>
            </w:r>
            <w:r>
              <w:rPr>
                <w:b/>
                <w:sz w:val="20"/>
              </w:rPr>
              <w:t>Compute</w:t>
            </w:r>
            <w:r>
              <w:rPr>
                <w:b/>
                <w:spacing w:val="-10"/>
                <w:sz w:val="20"/>
              </w:rPr>
              <w:t xml:space="preserve"> </w:t>
            </w:r>
            <w:r>
              <w:rPr>
                <w:b/>
                <w:spacing w:val="-2"/>
                <w:sz w:val="20"/>
              </w:rPr>
              <w:t>Platform</w:t>
            </w:r>
          </w:p>
        </w:tc>
        <w:tc>
          <w:tcPr>
            <w:tcW w:w="3120" w:type="dxa"/>
            <w:shd w:val="clear" w:color="auto" w:fill="EFF4F8"/>
          </w:tcPr>
          <w:p w14:paraId="3DC71ECE">
            <w:pPr>
              <w:pStyle w:val="9"/>
              <w:spacing w:line="276" w:lineRule="auto"/>
              <w:ind w:left="95" w:right="56"/>
              <w:rPr>
                <w:sz w:val="20"/>
              </w:rPr>
            </w:pPr>
            <w:r>
              <w:rPr>
                <w:sz w:val="20"/>
              </w:rPr>
              <w:t>Intel/AMD</w:t>
            </w:r>
            <w:r>
              <w:rPr>
                <w:spacing w:val="-10"/>
                <w:sz w:val="20"/>
              </w:rPr>
              <w:t xml:space="preserve"> </w:t>
            </w:r>
            <w:r>
              <w:rPr>
                <w:sz w:val="20"/>
              </w:rPr>
              <w:t>Multi-Core</w:t>
            </w:r>
            <w:r>
              <w:rPr>
                <w:spacing w:val="-10"/>
                <w:sz w:val="20"/>
              </w:rPr>
              <w:t xml:space="preserve"> </w:t>
            </w:r>
            <w:r>
              <w:rPr>
                <w:sz w:val="20"/>
              </w:rPr>
              <w:t>CPU</w:t>
            </w:r>
            <w:r>
              <w:rPr>
                <w:spacing w:val="-10"/>
                <w:sz w:val="20"/>
              </w:rPr>
              <w:t xml:space="preserve"> </w:t>
            </w:r>
            <w:r>
              <w:rPr>
                <w:sz w:val="20"/>
              </w:rPr>
              <w:t>/</w:t>
            </w:r>
            <w:r>
              <w:rPr>
                <w:spacing w:val="-9"/>
                <w:sz w:val="20"/>
              </w:rPr>
              <w:t xml:space="preserve"> </w:t>
            </w:r>
            <w:r>
              <w:rPr>
                <w:sz w:val="20"/>
              </w:rPr>
              <w:t xml:space="preserve">Edge </w:t>
            </w:r>
            <w:r>
              <w:rPr>
                <w:spacing w:val="-4"/>
                <w:sz w:val="20"/>
              </w:rPr>
              <w:t>SoC</w:t>
            </w:r>
          </w:p>
        </w:tc>
        <w:tc>
          <w:tcPr>
            <w:tcW w:w="3120" w:type="dxa"/>
            <w:tcBorders>
              <w:right w:val="nil"/>
            </w:tcBorders>
            <w:shd w:val="clear" w:color="auto" w:fill="EFF4F8"/>
          </w:tcPr>
          <w:p w14:paraId="45E6E6DA">
            <w:pPr>
              <w:pStyle w:val="9"/>
              <w:spacing w:line="276" w:lineRule="auto"/>
              <w:ind w:right="99"/>
              <w:rPr>
                <w:sz w:val="20"/>
              </w:rPr>
            </w:pPr>
            <w:r>
              <w:rPr>
                <w:sz w:val="20"/>
              </w:rPr>
              <w:t>Model</w:t>
            </w:r>
            <w:r>
              <w:rPr>
                <w:spacing w:val="-10"/>
                <w:sz w:val="20"/>
              </w:rPr>
              <w:t xml:space="preserve"> </w:t>
            </w:r>
            <w:r>
              <w:rPr>
                <w:sz w:val="20"/>
              </w:rPr>
              <w:t>training,</w:t>
            </w:r>
            <w:r>
              <w:rPr>
                <w:spacing w:val="-9"/>
                <w:sz w:val="20"/>
              </w:rPr>
              <w:t xml:space="preserve"> </w:t>
            </w:r>
            <w:r>
              <w:rPr>
                <w:sz w:val="20"/>
              </w:rPr>
              <w:t>validation,</w:t>
            </w:r>
            <w:r>
              <w:rPr>
                <w:spacing w:val="-9"/>
                <w:sz w:val="20"/>
              </w:rPr>
              <w:t xml:space="preserve"> </w:t>
            </w:r>
            <w:r>
              <w:rPr>
                <w:sz w:val="20"/>
              </w:rPr>
              <w:t>and</w:t>
            </w:r>
            <w:r>
              <w:rPr>
                <w:spacing w:val="-9"/>
                <w:sz w:val="20"/>
              </w:rPr>
              <w:t xml:space="preserve"> </w:t>
            </w:r>
            <w:r>
              <w:rPr>
                <w:sz w:val="20"/>
              </w:rPr>
              <w:t>real-time latency profiling</w:t>
            </w:r>
          </w:p>
        </w:tc>
      </w:tr>
    </w:tbl>
    <w:p w14:paraId="0A6009D5">
      <w:pPr>
        <w:pStyle w:val="3"/>
        <w:numPr>
          <w:ilvl w:val="1"/>
          <w:numId w:val="2"/>
        </w:numPr>
        <w:tabs>
          <w:tab w:val="left" w:pos="748"/>
        </w:tabs>
        <w:spacing w:before="241" w:after="0" w:line="240" w:lineRule="auto"/>
        <w:ind w:left="748" w:right="0" w:hanging="388"/>
        <w:jc w:val="left"/>
      </w:pPr>
      <w:r>
        <w:t>Constraints</w:t>
      </w:r>
      <w:r>
        <w:rPr>
          <w:spacing w:val="-10"/>
        </w:rPr>
        <w:t xml:space="preserve"> </w:t>
      </w:r>
      <w:r>
        <w:t>&amp;</w:t>
      </w:r>
      <w:r>
        <w:rPr>
          <w:spacing w:val="-9"/>
        </w:rPr>
        <w:t xml:space="preserve"> </w:t>
      </w:r>
      <w:r>
        <w:t>Operational</w:t>
      </w:r>
      <w:r>
        <w:rPr>
          <w:spacing w:val="-9"/>
        </w:rPr>
        <w:t xml:space="preserve"> </w:t>
      </w:r>
      <w:r>
        <w:rPr>
          <w:spacing w:val="-2"/>
        </w:rPr>
        <w:t>Assumptions</w:t>
      </w:r>
    </w:p>
    <w:p w14:paraId="220FFEFF">
      <w:pPr>
        <w:pStyle w:val="8"/>
        <w:numPr>
          <w:ilvl w:val="2"/>
          <w:numId w:val="2"/>
        </w:numPr>
        <w:tabs>
          <w:tab w:val="left" w:pos="720"/>
        </w:tabs>
        <w:spacing w:before="126" w:after="0" w:line="276" w:lineRule="auto"/>
        <w:ind w:left="720" w:right="572" w:hanging="360"/>
        <w:jc w:val="left"/>
        <w:rPr>
          <w:sz w:val="22"/>
        </w:rPr>
      </w:pPr>
      <w:r>
        <w:rPr>
          <w:b/>
          <w:sz w:val="22"/>
        </w:rPr>
        <w:t>Strict</w:t>
      </w:r>
      <w:r>
        <w:rPr>
          <w:b/>
          <w:spacing w:val="-2"/>
          <w:sz w:val="22"/>
        </w:rPr>
        <w:t xml:space="preserve"> </w:t>
      </w:r>
      <w:r>
        <w:rPr>
          <w:b/>
          <w:sz w:val="22"/>
        </w:rPr>
        <w:t>Real-Time</w:t>
      </w:r>
      <w:r>
        <w:rPr>
          <w:b/>
          <w:spacing w:val="-2"/>
          <w:sz w:val="22"/>
        </w:rPr>
        <w:t xml:space="preserve"> </w:t>
      </w:r>
      <w:r>
        <w:rPr>
          <w:b/>
          <w:sz w:val="22"/>
        </w:rPr>
        <w:t>Latency</w:t>
      </w:r>
      <w:r>
        <w:rPr>
          <w:b/>
          <w:spacing w:val="-4"/>
          <w:sz w:val="22"/>
        </w:rPr>
        <w:t xml:space="preserve"> </w:t>
      </w:r>
      <w:r>
        <w:rPr>
          <w:b/>
          <w:sz w:val="22"/>
        </w:rPr>
        <w:t xml:space="preserve">Constraint: </w:t>
      </w:r>
      <w:r>
        <w:rPr>
          <w:sz w:val="22"/>
        </w:rPr>
        <w:t>On-vehicle</w:t>
      </w:r>
      <w:r>
        <w:rPr>
          <w:spacing w:val="-4"/>
          <w:sz w:val="22"/>
        </w:rPr>
        <w:t xml:space="preserve"> </w:t>
      </w:r>
      <w:r>
        <w:rPr>
          <w:sz w:val="22"/>
        </w:rPr>
        <w:t>ADAS</w:t>
      </w:r>
      <w:r>
        <w:rPr>
          <w:spacing w:val="-6"/>
          <w:sz w:val="22"/>
        </w:rPr>
        <w:t xml:space="preserve"> </w:t>
      </w:r>
      <w:r>
        <w:rPr>
          <w:sz w:val="22"/>
        </w:rPr>
        <w:t>systems</w:t>
      </w:r>
      <w:r>
        <w:rPr>
          <w:spacing w:val="-2"/>
          <w:sz w:val="22"/>
        </w:rPr>
        <w:t xml:space="preserve"> </w:t>
      </w:r>
      <w:r>
        <w:rPr>
          <w:sz w:val="22"/>
        </w:rPr>
        <w:t>require</w:t>
      </w:r>
      <w:r>
        <w:rPr>
          <w:spacing w:val="-5"/>
          <w:sz w:val="22"/>
        </w:rPr>
        <w:t xml:space="preserve"> </w:t>
      </w:r>
      <w:r>
        <w:rPr>
          <w:sz w:val="22"/>
        </w:rPr>
        <w:t>inference</w:t>
      </w:r>
      <w:r>
        <w:rPr>
          <w:spacing w:val="-4"/>
          <w:sz w:val="22"/>
        </w:rPr>
        <w:t xml:space="preserve"> </w:t>
      </w:r>
      <w:r>
        <w:rPr>
          <w:sz w:val="22"/>
        </w:rPr>
        <w:t>latency</w:t>
      </w:r>
      <w:r>
        <w:rPr>
          <w:spacing w:val="-4"/>
          <w:sz w:val="22"/>
        </w:rPr>
        <w:t xml:space="preserve"> </w:t>
      </w:r>
      <w:r>
        <w:rPr>
          <w:sz w:val="22"/>
        </w:rPr>
        <w:t>&lt;</w:t>
      </w:r>
      <w:r>
        <w:rPr>
          <w:spacing w:val="-4"/>
          <w:sz w:val="22"/>
        </w:rPr>
        <w:t xml:space="preserve"> </w:t>
      </w:r>
      <w:r>
        <w:rPr>
          <w:sz w:val="22"/>
        </w:rPr>
        <w:t>33.3</w:t>
      </w:r>
      <w:r>
        <w:rPr>
          <w:spacing w:val="-4"/>
          <w:sz w:val="22"/>
        </w:rPr>
        <w:t xml:space="preserve"> </w:t>
      </w:r>
      <w:r>
        <w:rPr>
          <w:sz w:val="22"/>
        </w:rPr>
        <w:t>ms (&gt;= 30 frames per second) to enable immediate braking or driver alerting at highway speeds (100 km/h = 27.7 meters traveled per second).</w:t>
      </w:r>
    </w:p>
    <w:p w14:paraId="10EDF5E7">
      <w:pPr>
        <w:pStyle w:val="8"/>
        <w:numPr>
          <w:ilvl w:val="2"/>
          <w:numId w:val="2"/>
        </w:numPr>
        <w:tabs>
          <w:tab w:val="left" w:pos="720"/>
        </w:tabs>
        <w:spacing w:before="0" w:after="0" w:line="276" w:lineRule="auto"/>
        <w:ind w:left="720" w:right="474" w:hanging="360"/>
        <w:jc w:val="left"/>
        <w:rPr>
          <w:sz w:val="22"/>
        </w:rPr>
      </w:pPr>
      <w:r>
        <w:rPr>
          <w:b/>
          <w:sz w:val="22"/>
        </w:rPr>
        <w:t>Embedded</w:t>
      </w:r>
      <w:r>
        <w:rPr>
          <w:b/>
          <w:spacing w:val="-3"/>
          <w:sz w:val="22"/>
        </w:rPr>
        <w:t xml:space="preserve"> </w:t>
      </w:r>
      <w:r>
        <w:rPr>
          <w:b/>
          <w:sz w:val="22"/>
        </w:rPr>
        <w:t>Memory</w:t>
      </w:r>
      <w:r>
        <w:rPr>
          <w:b/>
          <w:spacing w:val="-2"/>
          <w:sz w:val="22"/>
        </w:rPr>
        <w:t xml:space="preserve"> </w:t>
      </w:r>
      <w:r>
        <w:rPr>
          <w:b/>
          <w:sz w:val="22"/>
        </w:rPr>
        <w:t>&amp;</w:t>
      </w:r>
      <w:r>
        <w:rPr>
          <w:b/>
          <w:spacing w:val="-4"/>
          <w:sz w:val="22"/>
        </w:rPr>
        <w:t xml:space="preserve"> </w:t>
      </w:r>
      <w:r>
        <w:rPr>
          <w:b/>
          <w:sz w:val="22"/>
        </w:rPr>
        <w:t>Compute</w:t>
      </w:r>
      <w:r>
        <w:rPr>
          <w:b/>
          <w:spacing w:val="-2"/>
          <w:sz w:val="22"/>
        </w:rPr>
        <w:t xml:space="preserve"> </w:t>
      </w:r>
      <w:r>
        <w:rPr>
          <w:b/>
          <w:sz w:val="22"/>
        </w:rPr>
        <w:t>Constraint:</w:t>
      </w:r>
      <w:r>
        <w:rPr>
          <w:b/>
          <w:spacing w:val="-1"/>
          <w:sz w:val="22"/>
        </w:rPr>
        <w:t xml:space="preserve"> </w:t>
      </w:r>
      <w:r>
        <w:rPr>
          <w:sz w:val="22"/>
        </w:rPr>
        <w:t>Automotive</w:t>
      </w:r>
      <w:r>
        <w:rPr>
          <w:spacing w:val="-4"/>
          <w:sz w:val="22"/>
        </w:rPr>
        <w:t xml:space="preserve"> </w:t>
      </w:r>
      <w:r>
        <w:rPr>
          <w:sz w:val="22"/>
        </w:rPr>
        <w:t>edge</w:t>
      </w:r>
      <w:r>
        <w:rPr>
          <w:spacing w:val="-2"/>
          <w:sz w:val="22"/>
        </w:rPr>
        <w:t xml:space="preserve"> </w:t>
      </w:r>
      <w:r>
        <w:rPr>
          <w:sz w:val="22"/>
        </w:rPr>
        <w:t>SoCs</w:t>
      </w:r>
      <w:r>
        <w:rPr>
          <w:spacing w:val="-4"/>
          <w:sz w:val="22"/>
        </w:rPr>
        <w:t xml:space="preserve"> </w:t>
      </w:r>
      <w:r>
        <w:rPr>
          <w:sz w:val="22"/>
        </w:rPr>
        <w:t>(such</w:t>
      </w:r>
      <w:r>
        <w:rPr>
          <w:spacing w:val="-3"/>
          <w:sz w:val="22"/>
        </w:rPr>
        <w:t xml:space="preserve"> </w:t>
      </w:r>
      <w:r>
        <w:rPr>
          <w:sz w:val="22"/>
        </w:rPr>
        <w:t>as</w:t>
      </w:r>
      <w:r>
        <w:rPr>
          <w:spacing w:val="-2"/>
          <w:sz w:val="22"/>
        </w:rPr>
        <w:t xml:space="preserve"> </w:t>
      </w:r>
      <w:r>
        <w:rPr>
          <w:sz w:val="22"/>
        </w:rPr>
        <w:t>NVIDIA</w:t>
      </w:r>
      <w:r>
        <w:rPr>
          <w:spacing w:val="-3"/>
          <w:sz w:val="22"/>
        </w:rPr>
        <w:t xml:space="preserve"> </w:t>
      </w:r>
      <w:r>
        <w:rPr>
          <w:sz w:val="22"/>
        </w:rPr>
        <w:t>Jetson</w:t>
      </w:r>
      <w:r>
        <w:rPr>
          <w:spacing w:val="-3"/>
          <w:sz w:val="22"/>
        </w:rPr>
        <w:t xml:space="preserve"> </w:t>
      </w:r>
      <w:r>
        <w:rPr>
          <w:sz w:val="22"/>
        </w:rPr>
        <w:t>Nano</w:t>
      </w:r>
      <w:r>
        <w:rPr>
          <w:spacing w:val="-4"/>
          <w:sz w:val="22"/>
        </w:rPr>
        <w:t xml:space="preserve"> </w:t>
      </w:r>
      <w:r>
        <w:rPr>
          <w:sz w:val="22"/>
        </w:rPr>
        <w:t>or ARM Cortex-A72 ECUs) have limited thermal envelopes (&lt; 15W) and constrained RAM (&lt; 4GB), requiring compact model parameters (&lt; 5M params).</w:t>
      </w:r>
    </w:p>
    <w:p w14:paraId="1532E13A">
      <w:pPr>
        <w:pStyle w:val="8"/>
        <w:numPr>
          <w:ilvl w:val="2"/>
          <w:numId w:val="2"/>
        </w:numPr>
        <w:tabs>
          <w:tab w:val="left" w:pos="720"/>
        </w:tabs>
        <w:spacing w:before="0" w:after="0" w:line="276" w:lineRule="auto"/>
        <w:ind w:left="720" w:right="513" w:hanging="360"/>
        <w:jc w:val="left"/>
        <w:rPr>
          <w:sz w:val="22"/>
        </w:rPr>
      </w:pPr>
      <w:r>
        <w:rPr>
          <w:b/>
          <w:sz w:val="22"/>
        </w:rPr>
        <w:t xml:space="preserve">System Interface Assumption: </w:t>
      </w:r>
      <w:r>
        <w:rPr>
          <w:sz w:val="22"/>
        </w:rPr>
        <w:t>It is assumed that a front-end vehicle camera ROI extractor (e.g. SSD/YOLO</w:t>
      </w:r>
      <w:r>
        <w:rPr>
          <w:spacing w:val="-5"/>
          <w:sz w:val="22"/>
        </w:rPr>
        <w:t xml:space="preserve"> </w:t>
      </w:r>
      <w:r>
        <w:rPr>
          <w:sz w:val="22"/>
        </w:rPr>
        <w:t>or</w:t>
      </w:r>
      <w:r>
        <w:rPr>
          <w:spacing w:val="-5"/>
          <w:sz w:val="22"/>
        </w:rPr>
        <w:t xml:space="preserve"> </w:t>
      </w:r>
      <w:r>
        <w:rPr>
          <w:sz w:val="22"/>
        </w:rPr>
        <w:t>color-based</w:t>
      </w:r>
      <w:r>
        <w:rPr>
          <w:spacing w:val="-2"/>
          <w:sz w:val="22"/>
        </w:rPr>
        <w:t xml:space="preserve"> </w:t>
      </w:r>
      <w:r>
        <w:rPr>
          <w:sz w:val="22"/>
        </w:rPr>
        <w:t>bounding</w:t>
      </w:r>
      <w:r>
        <w:rPr>
          <w:spacing w:val="-3"/>
          <w:sz w:val="22"/>
        </w:rPr>
        <w:t xml:space="preserve"> </w:t>
      </w:r>
      <w:r>
        <w:rPr>
          <w:sz w:val="22"/>
        </w:rPr>
        <w:t>box</w:t>
      </w:r>
      <w:r>
        <w:rPr>
          <w:spacing w:val="-2"/>
          <w:sz w:val="22"/>
        </w:rPr>
        <w:t xml:space="preserve"> </w:t>
      </w:r>
      <w:r>
        <w:rPr>
          <w:sz w:val="22"/>
        </w:rPr>
        <w:t>detector)</w:t>
      </w:r>
      <w:r>
        <w:rPr>
          <w:spacing w:val="-5"/>
          <w:sz w:val="22"/>
        </w:rPr>
        <w:t xml:space="preserve"> </w:t>
      </w:r>
      <w:r>
        <w:rPr>
          <w:sz w:val="22"/>
        </w:rPr>
        <w:t>crops</w:t>
      </w:r>
      <w:r>
        <w:rPr>
          <w:spacing w:val="-2"/>
          <w:sz w:val="22"/>
        </w:rPr>
        <w:t xml:space="preserve"> </w:t>
      </w:r>
      <w:r>
        <w:rPr>
          <w:sz w:val="22"/>
        </w:rPr>
        <w:t>and</w:t>
      </w:r>
      <w:r>
        <w:rPr>
          <w:spacing w:val="-4"/>
          <w:sz w:val="22"/>
        </w:rPr>
        <w:t xml:space="preserve"> </w:t>
      </w:r>
      <w:r>
        <w:rPr>
          <w:sz w:val="22"/>
        </w:rPr>
        <w:t>passes</w:t>
      </w:r>
      <w:r>
        <w:rPr>
          <w:spacing w:val="-4"/>
          <w:sz w:val="22"/>
        </w:rPr>
        <w:t xml:space="preserve"> </w:t>
      </w:r>
      <w:r>
        <w:rPr>
          <w:sz w:val="22"/>
        </w:rPr>
        <w:t>candidate</w:t>
      </w:r>
      <w:r>
        <w:rPr>
          <w:spacing w:val="-4"/>
          <w:sz w:val="22"/>
        </w:rPr>
        <w:t xml:space="preserve"> </w:t>
      </w:r>
      <w:r>
        <w:rPr>
          <w:sz w:val="22"/>
        </w:rPr>
        <w:t>traffic</w:t>
      </w:r>
      <w:r>
        <w:rPr>
          <w:spacing w:val="-2"/>
          <w:sz w:val="22"/>
        </w:rPr>
        <w:t xml:space="preserve"> </w:t>
      </w:r>
      <w:r>
        <w:rPr>
          <w:sz w:val="22"/>
        </w:rPr>
        <w:t>sign</w:t>
      </w:r>
      <w:r>
        <w:rPr>
          <w:spacing w:val="-3"/>
          <w:sz w:val="22"/>
        </w:rPr>
        <w:t xml:space="preserve"> </w:t>
      </w:r>
      <w:r>
        <w:rPr>
          <w:sz w:val="22"/>
        </w:rPr>
        <w:t>regions</w:t>
      </w:r>
      <w:r>
        <w:rPr>
          <w:spacing w:val="-5"/>
          <w:sz w:val="22"/>
        </w:rPr>
        <w:t xml:space="preserve"> </w:t>
      </w:r>
      <w:r>
        <w:rPr>
          <w:sz w:val="22"/>
        </w:rPr>
        <w:t>to this CNN classifier.</w:t>
      </w:r>
    </w:p>
    <w:p w14:paraId="2A7D3249">
      <w:pPr>
        <w:pStyle w:val="6"/>
        <w:spacing w:before="54"/>
      </w:pPr>
    </w:p>
    <w:p w14:paraId="13C880F3">
      <w:pPr>
        <w:pStyle w:val="2"/>
        <w:numPr>
          <w:ilvl w:val="0"/>
          <w:numId w:val="2"/>
        </w:numPr>
        <w:tabs>
          <w:tab w:val="left" w:pos="678"/>
        </w:tabs>
        <w:spacing w:before="0" w:after="0" w:line="240" w:lineRule="auto"/>
        <w:ind w:left="678" w:right="0" w:hanging="318"/>
        <w:jc w:val="left"/>
      </w:pPr>
      <w:r>
        <w:t>Application</w:t>
      </w:r>
      <w:r>
        <w:rPr>
          <w:spacing w:val="-15"/>
        </w:rPr>
        <w:t xml:space="preserve"> </w:t>
      </w:r>
      <w:r>
        <w:t>of</w:t>
      </w:r>
      <w:r>
        <w:rPr>
          <w:spacing w:val="-11"/>
        </w:rPr>
        <w:t xml:space="preserve"> </w:t>
      </w:r>
      <w:r>
        <w:t>Relevant</w:t>
      </w:r>
      <w:r>
        <w:rPr>
          <w:spacing w:val="-11"/>
        </w:rPr>
        <w:t xml:space="preserve"> </w:t>
      </w:r>
      <w:r>
        <w:t>Course</w:t>
      </w:r>
      <w:r>
        <w:rPr>
          <w:spacing w:val="-10"/>
        </w:rPr>
        <w:t xml:space="preserve"> </w:t>
      </w:r>
      <w:r>
        <w:t>Knowledge</w:t>
      </w:r>
      <w:r>
        <w:rPr>
          <w:spacing w:val="-11"/>
        </w:rPr>
        <w:t xml:space="preserve"> </w:t>
      </w:r>
      <w:r>
        <w:t>/</w:t>
      </w:r>
      <w:r>
        <w:rPr>
          <w:spacing w:val="-9"/>
        </w:rPr>
        <w:t xml:space="preserve"> </w:t>
      </w:r>
      <w:r>
        <w:rPr>
          <w:spacing w:val="-2"/>
        </w:rPr>
        <w:t>Concepts</w:t>
      </w:r>
    </w:p>
    <w:p w14:paraId="1AB50595">
      <w:pPr>
        <w:pStyle w:val="6"/>
        <w:spacing w:before="178" w:line="273" w:lineRule="auto"/>
        <w:ind w:left="360" w:right="542"/>
      </w:pPr>
      <w:r>
        <w:t>This</w:t>
      </w:r>
      <w:r>
        <w:rPr>
          <w:spacing w:val="-3"/>
        </w:rPr>
        <w:t xml:space="preserve"> </w:t>
      </w:r>
      <w:r>
        <w:t>project</w:t>
      </w:r>
      <w:r>
        <w:rPr>
          <w:spacing w:val="-3"/>
        </w:rPr>
        <w:t xml:space="preserve"> </w:t>
      </w:r>
      <w:r>
        <w:t>synthesizes</w:t>
      </w:r>
      <w:r>
        <w:rPr>
          <w:spacing w:val="-3"/>
        </w:rPr>
        <w:t xml:space="preserve"> </w:t>
      </w:r>
      <w:r>
        <w:t>foundational</w:t>
      </w:r>
      <w:r>
        <w:rPr>
          <w:spacing w:val="-3"/>
        </w:rPr>
        <w:t xml:space="preserve"> </w:t>
      </w:r>
      <w:r>
        <w:t>and</w:t>
      </w:r>
      <w:r>
        <w:rPr>
          <w:spacing w:val="-4"/>
        </w:rPr>
        <w:t xml:space="preserve"> </w:t>
      </w:r>
      <w:r>
        <w:t>advanced</w:t>
      </w:r>
      <w:r>
        <w:rPr>
          <w:spacing w:val="-3"/>
        </w:rPr>
        <w:t xml:space="preserve"> </w:t>
      </w:r>
      <w:r>
        <w:t>concepts</w:t>
      </w:r>
      <w:r>
        <w:rPr>
          <w:spacing w:val="-5"/>
        </w:rPr>
        <w:t xml:space="preserve"> </w:t>
      </w:r>
      <w:r>
        <w:t>from</w:t>
      </w:r>
      <w:r>
        <w:rPr>
          <w:spacing w:val="-4"/>
        </w:rPr>
        <w:t xml:space="preserve"> </w:t>
      </w:r>
      <w:r>
        <w:t>the</w:t>
      </w:r>
      <w:r>
        <w:rPr>
          <w:spacing w:val="-5"/>
        </w:rPr>
        <w:t xml:space="preserve"> </w:t>
      </w:r>
      <w:r>
        <w:t>MLA0408</w:t>
      </w:r>
      <w:r>
        <w:rPr>
          <w:spacing w:val="-5"/>
        </w:rPr>
        <w:t xml:space="preserve"> </w:t>
      </w:r>
      <w:r>
        <w:t>Deep</w:t>
      </w:r>
      <w:r>
        <w:rPr>
          <w:spacing w:val="-3"/>
        </w:rPr>
        <w:t xml:space="preserve"> </w:t>
      </w:r>
      <w:r>
        <w:t xml:space="preserve">Learning </w:t>
      </w:r>
      <w:r>
        <w:rPr>
          <w:spacing w:val="-2"/>
        </w:rPr>
        <w:t>curriculum:</w:t>
      </w:r>
    </w:p>
    <w:p w14:paraId="02FFE019">
      <w:pPr>
        <w:pStyle w:val="3"/>
        <w:numPr>
          <w:ilvl w:val="1"/>
          <w:numId w:val="2"/>
        </w:numPr>
        <w:tabs>
          <w:tab w:val="left" w:pos="748"/>
        </w:tabs>
        <w:spacing w:before="247" w:after="0" w:line="240" w:lineRule="auto"/>
        <w:ind w:left="748" w:right="0" w:hanging="388"/>
        <w:jc w:val="left"/>
      </w:pPr>
      <w:r>
        <w:t>Mathematical</w:t>
      </w:r>
      <w:r>
        <w:rPr>
          <w:spacing w:val="-10"/>
        </w:rPr>
        <w:t xml:space="preserve"> </w:t>
      </w:r>
      <w:r>
        <w:t>Engine:</w:t>
      </w:r>
      <w:r>
        <w:rPr>
          <w:spacing w:val="-9"/>
        </w:rPr>
        <w:t xml:space="preserve"> </w:t>
      </w:r>
      <w:r>
        <w:t>2D</w:t>
      </w:r>
      <w:r>
        <w:rPr>
          <w:spacing w:val="-9"/>
        </w:rPr>
        <w:t xml:space="preserve"> </w:t>
      </w:r>
      <w:r>
        <w:t>Convolution</w:t>
      </w:r>
      <w:r>
        <w:rPr>
          <w:spacing w:val="-8"/>
        </w:rPr>
        <w:t xml:space="preserve"> </w:t>
      </w:r>
      <w:r>
        <w:t>&amp;</w:t>
      </w:r>
      <w:r>
        <w:rPr>
          <w:spacing w:val="-7"/>
        </w:rPr>
        <w:t xml:space="preserve"> </w:t>
      </w:r>
      <w:r>
        <w:t>Spatial</w:t>
      </w:r>
      <w:r>
        <w:rPr>
          <w:spacing w:val="-8"/>
        </w:rPr>
        <w:t xml:space="preserve"> </w:t>
      </w:r>
      <w:r>
        <w:t>Feature</w:t>
      </w:r>
      <w:r>
        <w:rPr>
          <w:spacing w:val="-9"/>
        </w:rPr>
        <w:t xml:space="preserve"> </w:t>
      </w:r>
      <w:r>
        <w:rPr>
          <w:spacing w:val="-2"/>
        </w:rPr>
        <w:t>Hierarchies</w:t>
      </w:r>
    </w:p>
    <w:p w14:paraId="382763C2">
      <w:pPr>
        <w:pStyle w:val="6"/>
        <w:spacing w:before="124" w:line="276" w:lineRule="auto"/>
        <w:ind w:left="360" w:right="183"/>
      </w:pPr>
      <w:r>
        <w:t>Standard</w:t>
      </w:r>
      <w:r>
        <w:rPr>
          <w:spacing w:val="-1"/>
        </w:rPr>
        <w:t xml:space="preserve"> </w:t>
      </w:r>
      <w:r>
        <w:t>Multi-Layer</w:t>
      </w:r>
      <w:r>
        <w:rPr>
          <w:spacing w:val="-1"/>
        </w:rPr>
        <w:t xml:space="preserve"> </w:t>
      </w:r>
      <w:r>
        <w:t>Perceptrons (MLPs)</w:t>
      </w:r>
      <w:r>
        <w:rPr>
          <w:spacing w:val="-1"/>
        </w:rPr>
        <w:t xml:space="preserve"> </w:t>
      </w:r>
      <w:r>
        <w:t>suffer from parameter</w:t>
      </w:r>
      <w:r>
        <w:rPr>
          <w:spacing w:val="-1"/>
        </w:rPr>
        <w:t xml:space="preserve"> </w:t>
      </w:r>
      <w:r>
        <w:t>explosion and</w:t>
      </w:r>
      <w:r>
        <w:rPr>
          <w:spacing w:val="-1"/>
        </w:rPr>
        <w:t xml:space="preserve"> </w:t>
      </w:r>
      <w:r>
        <w:t>lack spatial</w:t>
      </w:r>
      <w:r>
        <w:rPr>
          <w:spacing w:val="-2"/>
        </w:rPr>
        <w:t xml:space="preserve"> </w:t>
      </w:r>
      <w:r>
        <w:t>translation invariance</w:t>
      </w:r>
      <w:r>
        <w:rPr>
          <w:spacing w:val="-8"/>
        </w:rPr>
        <w:t xml:space="preserve"> </w:t>
      </w:r>
      <w:r>
        <w:t>when</w:t>
      </w:r>
      <w:r>
        <w:rPr>
          <w:spacing w:val="-5"/>
        </w:rPr>
        <w:t xml:space="preserve"> </w:t>
      </w:r>
      <w:r>
        <w:t>applied</w:t>
      </w:r>
      <w:r>
        <w:rPr>
          <w:spacing w:val="-6"/>
        </w:rPr>
        <w:t xml:space="preserve"> </w:t>
      </w:r>
      <w:r>
        <w:t>to</w:t>
      </w:r>
      <w:r>
        <w:rPr>
          <w:spacing w:val="-5"/>
        </w:rPr>
        <w:t xml:space="preserve"> </w:t>
      </w:r>
      <w:r>
        <w:t>2D</w:t>
      </w:r>
      <w:r>
        <w:rPr>
          <w:spacing w:val="-6"/>
        </w:rPr>
        <w:t xml:space="preserve"> </w:t>
      </w:r>
      <w:r>
        <w:t>image</w:t>
      </w:r>
      <w:r>
        <w:rPr>
          <w:spacing w:val="-4"/>
        </w:rPr>
        <w:t xml:space="preserve"> </w:t>
      </w:r>
      <w:r>
        <w:t>grids.</w:t>
      </w:r>
      <w:r>
        <w:rPr>
          <w:spacing w:val="-5"/>
        </w:rPr>
        <w:t xml:space="preserve"> </w:t>
      </w:r>
      <w:r>
        <w:t>Convolutional</w:t>
      </w:r>
      <w:r>
        <w:rPr>
          <w:spacing w:val="-4"/>
        </w:rPr>
        <w:t xml:space="preserve"> </w:t>
      </w:r>
      <w:r>
        <w:t>layers</w:t>
      </w:r>
      <w:r>
        <w:rPr>
          <w:spacing w:val="-6"/>
        </w:rPr>
        <w:t xml:space="preserve"> </w:t>
      </w:r>
      <w:r>
        <w:t>solve</w:t>
      </w:r>
      <w:r>
        <w:rPr>
          <w:spacing w:val="-5"/>
        </w:rPr>
        <w:t xml:space="preserve"> </w:t>
      </w:r>
      <w:r>
        <w:t>this</w:t>
      </w:r>
      <w:r>
        <w:rPr>
          <w:spacing w:val="-7"/>
        </w:rPr>
        <w:t xml:space="preserve"> </w:t>
      </w:r>
      <w:r>
        <w:t>via</w:t>
      </w:r>
      <w:r>
        <w:rPr>
          <w:spacing w:val="-4"/>
        </w:rPr>
        <w:t xml:space="preserve"> </w:t>
      </w:r>
      <w:r>
        <w:t>weight</w:t>
      </w:r>
      <w:r>
        <w:rPr>
          <w:spacing w:val="-5"/>
        </w:rPr>
        <w:t xml:space="preserve"> </w:t>
      </w:r>
      <w:r>
        <w:t>sharing</w:t>
      </w:r>
      <w:r>
        <w:rPr>
          <w:spacing w:val="-5"/>
        </w:rPr>
        <w:t xml:space="preserve"> </w:t>
      </w:r>
      <w:r>
        <w:t>and</w:t>
      </w:r>
      <w:r>
        <w:rPr>
          <w:spacing w:val="-5"/>
        </w:rPr>
        <w:t xml:space="preserve"> </w:t>
      </w:r>
      <w:r>
        <w:rPr>
          <w:spacing w:val="-2"/>
        </w:rPr>
        <w:t>local</w:t>
      </w:r>
    </w:p>
    <w:p w14:paraId="2CC501AC">
      <w:pPr>
        <w:pStyle w:val="6"/>
        <w:spacing w:after="0" w:line="276" w:lineRule="auto"/>
        <w:sectPr>
          <w:pgSz w:w="12240" w:h="15840"/>
          <w:pgMar w:top="1360" w:right="1080" w:bottom="280" w:left="1080" w:header="720" w:footer="720" w:gutter="0"/>
          <w:cols w:space="720" w:num="1"/>
        </w:sectPr>
      </w:pPr>
    </w:p>
    <w:p w14:paraId="3503AEBC">
      <w:pPr>
        <w:pStyle w:val="6"/>
        <w:spacing w:before="39" w:line="276" w:lineRule="auto"/>
        <w:ind w:left="360" w:right="390"/>
      </w:pPr>
      <w:r>
        <w:t>receptive</w:t>
      </w:r>
      <w:r>
        <w:rPr>
          <w:spacing w:val="-2"/>
        </w:rPr>
        <w:t xml:space="preserve"> </w:t>
      </w:r>
      <w:r>
        <w:t>fields.</w:t>
      </w:r>
      <w:r>
        <w:rPr>
          <w:spacing w:val="-2"/>
        </w:rPr>
        <w:t xml:space="preserve"> </w:t>
      </w:r>
      <w:r>
        <w:t>The</w:t>
      </w:r>
      <w:r>
        <w:rPr>
          <w:spacing w:val="-4"/>
        </w:rPr>
        <w:t xml:space="preserve"> </w:t>
      </w:r>
      <w:r>
        <w:t>discrete</w:t>
      </w:r>
      <w:r>
        <w:rPr>
          <w:spacing w:val="-2"/>
        </w:rPr>
        <w:t xml:space="preserve"> </w:t>
      </w:r>
      <w:r>
        <w:t>2D</w:t>
      </w:r>
      <w:r>
        <w:rPr>
          <w:spacing w:val="-3"/>
        </w:rPr>
        <w:t xml:space="preserve"> </w:t>
      </w:r>
      <w:r>
        <w:t>convolution</w:t>
      </w:r>
      <w:r>
        <w:rPr>
          <w:spacing w:val="-3"/>
        </w:rPr>
        <w:t xml:space="preserve"> </w:t>
      </w:r>
      <w:r>
        <w:t>for</w:t>
      </w:r>
      <w:r>
        <w:rPr>
          <w:spacing w:val="-2"/>
        </w:rPr>
        <w:t xml:space="preserve"> </w:t>
      </w:r>
      <w:r>
        <w:t>an</w:t>
      </w:r>
      <w:r>
        <w:rPr>
          <w:spacing w:val="-2"/>
        </w:rPr>
        <w:t xml:space="preserve"> </w:t>
      </w:r>
      <w:r>
        <w:t>input</w:t>
      </w:r>
      <w:r>
        <w:rPr>
          <w:spacing w:val="-2"/>
        </w:rPr>
        <w:t xml:space="preserve"> </w:t>
      </w:r>
      <w:r>
        <w:t>tensor</w:t>
      </w:r>
      <w:r>
        <w:rPr>
          <w:spacing w:val="-2"/>
        </w:rPr>
        <w:t xml:space="preserve"> </w:t>
      </w:r>
      <w:r>
        <w:t>X</w:t>
      </w:r>
      <w:r>
        <w:rPr>
          <w:spacing w:val="-4"/>
        </w:rPr>
        <w:t xml:space="preserve"> </w:t>
      </w:r>
      <w:r>
        <w:t>and</w:t>
      </w:r>
      <w:r>
        <w:rPr>
          <w:spacing w:val="-4"/>
        </w:rPr>
        <w:t xml:space="preserve"> </w:t>
      </w:r>
      <w:r>
        <w:t>kernel</w:t>
      </w:r>
      <w:r>
        <w:rPr>
          <w:spacing w:val="-2"/>
        </w:rPr>
        <w:t xml:space="preserve"> </w:t>
      </w:r>
      <w:r>
        <w:t>K</w:t>
      </w:r>
      <w:r>
        <w:rPr>
          <w:spacing w:val="-4"/>
        </w:rPr>
        <w:t xml:space="preserve"> </w:t>
      </w:r>
      <w:r>
        <w:t>of</w:t>
      </w:r>
      <w:r>
        <w:rPr>
          <w:spacing w:val="-2"/>
        </w:rPr>
        <w:t xml:space="preserve"> </w:t>
      </w:r>
      <w:r>
        <w:t>size</w:t>
      </w:r>
      <w:r>
        <w:rPr>
          <w:spacing w:val="-2"/>
        </w:rPr>
        <w:t xml:space="preserve"> </w:t>
      </w:r>
      <w:r>
        <w:t>(2k+1)</w:t>
      </w:r>
      <w:r>
        <w:rPr>
          <w:spacing w:val="-4"/>
        </w:rPr>
        <w:t xml:space="preserve"> </w:t>
      </w:r>
      <w:r>
        <w:t>x</w:t>
      </w:r>
      <w:r>
        <w:rPr>
          <w:spacing w:val="-2"/>
        </w:rPr>
        <w:t xml:space="preserve"> </w:t>
      </w:r>
      <w:r>
        <w:t>(2k+1)</w:t>
      </w:r>
      <w:r>
        <w:rPr>
          <w:spacing w:val="-2"/>
        </w:rPr>
        <w:t xml:space="preserve"> </w:t>
      </w:r>
      <w:r>
        <w:t>is expressed as:</w:t>
      </w:r>
    </w:p>
    <w:p w14:paraId="0684A622">
      <w:pPr>
        <w:pStyle w:val="6"/>
        <w:spacing w:before="4"/>
        <w:rPr>
          <w:sz w:val="6"/>
        </w:rPr>
      </w:pPr>
      <w:r>
        <w:rPr>
          <w:sz w:val="6"/>
        </w:rPr>
        <mc:AlternateContent>
          <mc:Choice Requires="wpg">
            <w:drawing>
              <wp:anchor distT="0" distB="0" distL="0" distR="0" simplePos="0" relativeHeight="251661312" behindDoc="1" locked="0" layoutInCell="1" allowOverlap="1">
                <wp:simplePos x="0" y="0"/>
                <wp:positionH relativeFrom="page">
                  <wp:posOffset>894715</wp:posOffset>
                </wp:positionH>
                <wp:positionV relativeFrom="paragraph">
                  <wp:posOffset>64135</wp:posOffset>
                </wp:positionV>
                <wp:extent cx="5964555" cy="797560"/>
                <wp:effectExtent l="0" t="0" r="0" b="0"/>
                <wp:wrapTopAndBottom/>
                <wp:docPr id="9" name="Group 9"/>
                <wp:cNvGraphicFramePr/>
                <a:graphic xmlns:a="http://schemas.openxmlformats.org/drawingml/2006/main">
                  <a:graphicData uri="http://schemas.microsoft.com/office/word/2010/wordprocessingGroup">
                    <wpg:wgp>
                      <wpg:cNvGrpSpPr/>
                      <wpg:grpSpPr>
                        <a:xfrm>
                          <a:off x="0" y="0"/>
                          <a:ext cx="5964555" cy="797560"/>
                          <a:chOff x="0" y="0"/>
                          <a:chExt cx="5964555" cy="797560"/>
                        </a:xfrm>
                      </wpg:grpSpPr>
                      <wps:wsp>
                        <wps:cNvPr id="10" name="Graphic 10"/>
                        <wps:cNvSpPr/>
                        <wps:spPr>
                          <a:xfrm>
                            <a:off x="39623" y="0"/>
                            <a:ext cx="5925185" cy="795655"/>
                          </a:xfrm>
                          <a:custGeom>
                            <a:avLst/>
                            <a:gdLst/>
                            <a:ahLst/>
                            <a:cxnLst/>
                            <a:rect l="l" t="t" r="r" b="b"/>
                            <a:pathLst>
                              <a:path w="5925185" h="795655">
                                <a:moveTo>
                                  <a:pt x="5924677" y="0"/>
                                </a:moveTo>
                                <a:lnTo>
                                  <a:pt x="0" y="0"/>
                                </a:lnTo>
                                <a:lnTo>
                                  <a:pt x="0" y="795527"/>
                                </a:lnTo>
                                <a:lnTo>
                                  <a:pt x="5924677" y="795527"/>
                                </a:lnTo>
                                <a:lnTo>
                                  <a:pt x="5924677" y="0"/>
                                </a:lnTo>
                                <a:close/>
                              </a:path>
                            </a:pathLst>
                          </a:custGeom>
                          <a:solidFill>
                            <a:srgbClr val="EFF4F8"/>
                          </a:solidFill>
                        </wps:spPr>
                        <wps:bodyPr wrap="square" lIns="0" tIns="0" rIns="0" bIns="0" rtlCol="0">
                          <a:noAutofit/>
                        </wps:bodyPr>
                      </wps:wsp>
                      <pic:pic xmlns:pic="http://schemas.openxmlformats.org/drawingml/2006/picture">
                        <pic:nvPicPr>
                          <pic:cNvPr id="11" name="Image 11"/>
                          <pic:cNvPicPr/>
                        </pic:nvPicPr>
                        <pic:blipFill>
                          <a:blip r:embed="rId6" cstate="print"/>
                          <a:stretch>
                            <a:fillRect/>
                          </a:stretch>
                        </pic:blipFill>
                        <pic:spPr>
                          <a:xfrm>
                            <a:off x="171704" y="112521"/>
                            <a:ext cx="136525" cy="139700"/>
                          </a:xfrm>
                          <a:prstGeom prst="rect">
                            <a:avLst/>
                          </a:prstGeom>
                        </pic:spPr>
                      </pic:pic>
                      <wps:wsp>
                        <wps:cNvPr id="12" name="Graphic 12"/>
                        <wps:cNvSpPr/>
                        <wps:spPr>
                          <a:xfrm>
                            <a:off x="0" y="0"/>
                            <a:ext cx="38100" cy="88900"/>
                          </a:xfrm>
                          <a:custGeom>
                            <a:avLst/>
                            <a:gdLst/>
                            <a:ahLst/>
                            <a:cxnLst/>
                            <a:rect l="l" t="t" r="r" b="b"/>
                            <a:pathLst>
                              <a:path w="38100" h="88900">
                                <a:moveTo>
                                  <a:pt x="38100" y="0"/>
                                </a:moveTo>
                                <a:lnTo>
                                  <a:pt x="0" y="0"/>
                                </a:lnTo>
                                <a:lnTo>
                                  <a:pt x="0" y="88392"/>
                                </a:lnTo>
                                <a:lnTo>
                                  <a:pt x="38100" y="88392"/>
                                </a:lnTo>
                                <a:lnTo>
                                  <a:pt x="38100" y="0"/>
                                </a:lnTo>
                                <a:close/>
                              </a:path>
                            </a:pathLst>
                          </a:custGeom>
                          <a:solidFill>
                            <a:srgbClr val="1F4E79"/>
                          </a:solidFill>
                        </wps:spPr>
                        <wps:bodyPr wrap="square" lIns="0" tIns="0" rIns="0" bIns="0" rtlCol="0">
                          <a:noAutofit/>
                        </wps:bodyPr>
                      </wps:wsp>
                      <wps:wsp>
                        <wps:cNvPr id="13" name="Graphic 13"/>
                        <wps:cNvSpPr/>
                        <wps:spPr>
                          <a:xfrm>
                            <a:off x="19811" y="708659"/>
                            <a:ext cx="5944870" cy="88900"/>
                          </a:xfrm>
                          <a:custGeom>
                            <a:avLst/>
                            <a:gdLst/>
                            <a:ahLst/>
                            <a:cxnLst/>
                            <a:rect l="l" t="t" r="r" b="b"/>
                            <a:pathLst>
                              <a:path w="5944870" h="88900">
                                <a:moveTo>
                                  <a:pt x="5944489" y="0"/>
                                </a:moveTo>
                                <a:lnTo>
                                  <a:pt x="0" y="0"/>
                                </a:lnTo>
                                <a:lnTo>
                                  <a:pt x="0" y="88392"/>
                                </a:lnTo>
                                <a:lnTo>
                                  <a:pt x="5944489" y="88392"/>
                                </a:lnTo>
                                <a:lnTo>
                                  <a:pt x="5944489" y="0"/>
                                </a:lnTo>
                                <a:close/>
                              </a:path>
                            </a:pathLst>
                          </a:custGeom>
                          <a:solidFill>
                            <a:srgbClr val="EFF4F8"/>
                          </a:solidFill>
                        </wps:spPr>
                        <wps:bodyPr wrap="square" lIns="0" tIns="0" rIns="0" bIns="0" rtlCol="0">
                          <a:noAutofit/>
                        </wps:bodyPr>
                      </wps:wsp>
                      <wps:wsp>
                        <wps:cNvPr id="14" name="Graphic 14"/>
                        <wps:cNvSpPr/>
                        <wps:spPr>
                          <a:xfrm>
                            <a:off x="0" y="88392"/>
                            <a:ext cx="38100" cy="708660"/>
                          </a:xfrm>
                          <a:custGeom>
                            <a:avLst/>
                            <a:gdLst/>
                            <a:ahLst/>
                            <a:cxnLst/>
                            <a:rect l="l" t="t" r="r" b="b"/>
                            <a:pathLst>
                              <a:path w="38100" h="708660">
                                <a:moveTo>
                                  <a:pt x="38100" y="0"/>
                                </a:moveTo>
                                <a:lnTo>
                                  <a:pt x="0" y="0"/>
                                </a:lnTo>
                                <a:lnTo>
                                  <a:pt x="0" y="708659"/>
                                </a:lnTo>
                                <a:lnTo>
                                  <a:pt x="38100" y="708659"/>
                                </a:lnTo>
                                <a:lnTo>
                                  <a:pt x="38100" y="0"/>
                                </a:lnTo>
                                <a:close/>
                              </a:path>
                            </a:pathLst>
                          </a:custGeom>
                          <a:solidFill>
                            <a:srgbClr val="1F4E79"/>
                          </a:solidFill>
                        </wps:spPr>
                        <wps:bodyPr wrap="square" lIns="0" tIns="0" rIns="0" bIns="0" rtlCol="0">
                          <a:noAutofit/>
                        </wps:bodyPr>
                      </wps:wsp>
                      <wps:wsp>
                        <wps:cNvPr id="15" name="Textbox 15"/>
                        <wps:cNvSpPr txBox="1"/>
                        <wps:spPr>
                          <a:xfrm>
                            <a:off x="38100" y="0"/>
                            <a:ext cx="5926455" cy="797560"/>
                          </a:xfrm>
                          <a:prstGeom prst="rect">
                            <a:avLst/>
                          </a:prstGeom>
                        </wps:spPr>
                        <wps:txbx>
                          <w:txbxContent>
                            <w:p w14:paraId="6E2DA418">
                              <w:pPr>
                                <w:spacing w:before="167"/>
                                <w:ind w:left="506" w:right="0" w:firstLine="0"/>
                                <w:jc w:val="left"/>
                                <w:rPr>
                                  <w:b/>
                                  <w:sz w:val="21"/>
                                </w:rPr>
                              </w:pPr>
                              <w:r>
                                <w:rPr>
                                  <w:b/>
                                  <w:sz w:val="21"/>
                                </w:rPr>
                                <w:t>DISCRETE</w:t>
                              </w:r>
                              <w:r>
                                <w:rPr>
                                  <w:b/>
                                  <w:spacing w:val="-11"/>
                                  <w:sz w:val="21"/>
                                </w:rPr>
                                <w:t xml:space="preserve"> </w:t>
                              </w:r>
                              <w:r>
                                <w:rPr>
                                  <w:b/>
                                  <w:sz w:val="21"/>
                                </w:rPr>
                                <w:t>2D</w:t>
                              </w:r>
                              <w:r>
                                <w:rPr>
                                  <w:b/>
                                  <w:spacing w:val="-7"/>
                                  <w:sz w:val="21"/>
                                </w:rPr>
                                <w:t xml:space="preserve"> </w:t>
                              </w:r>
                              <w:r>
                                <w:rPr>
                                  <w:b/>
                                  <w:sz w:val="21"/>
                                </w:rPr>
                                <w:t>CONVOLUTION</w:t>
                              </w:r>
                              <w:r>
                                <w:rPr>
                                  <w:b/>
                                  <w:spacing w:val="-8"/>
                                  <w:sz w:val="21"/>
                                </w:rPr>
                                <w:t xml:space="preserve"> </w:t>
                              </w:r>
                              <w:r>
                                <w:rPr>
                                  <w:b/>
                                  <w:spacing w:val="-2"/>
                                  <w:sz w:val="21"/>
                                </w:rPr>
                                <w:t>FORMULATION</w:t>
                              </w:r>
                            </w:p>
                            <w:p w14:paraId="14ADA917">
                              <w:pPr>
                                <w:spacing w:before="44"/>
                                <w:ind w:left="170" w:right="0" w:firstLine="0"/>
                                <w:jc w:val="left"/>
                                <w:rPr>
                                  <w:i/>
                                  <w:sz w:val="21"/>
                                </w:rPr>
                              </w:pPr>
                              <w:r>
                                <w:rPr>
                                  <w:i/>
                                  <w:sz w:val="21"/>
                                </w:rPr>
                                <w:t>S(i,</w:t>
                              </w:r>
                              <w:r>
                                <w:rPr>
                                  <w:i/>
                                  <w:spacing w:val="-3"/>
                                  <w:sz w:val="21"/>
                                </w:rPr>
                                <w:t xml:space="preserve"> </w:t>
                              </w:r>
                              <w:r>
                                <w:rPr>
                                  <w:i/>
                                  <w:sz w:val="21"/>
                                </w:rPr>
                                <w:t>j)</w:t>
                              </w:r>
                              <w:r>
                                <w:rPr>
                                  <w:i/>
                                  <w:spacing w:val="-3"/>
                                  <w:sz w:val="21"/>
                                </w:rPr>
                                <w:t xml:space="preserve"> </w:t>
                              </w:r>
                              <w:r>
                                <w:rPr>
                                  <w:i/>
                                  <w:sz w:val="21"/>
                                </w:rPr>
                                <w:t>=</w:t>
                              </w:r>
                              <w:r>
                                <w:rPr>
                                  <w:i/>
                                  <w:spacing w:val="-5"/>
                                  <w:sz w:val="21"/>
                                </w:rPr>
                                <w:t xml:space="preserve"> </w:t>
                              </w:r>
                              <w:r>
                                <w:rPr>
                                  <w:i/>
                                  <w:sz w:val="21"/>
                                </w:rPr>
                                <w:t>(X</w:t>
                              </w:r>
                              <w:r>
                                <w:rPr>
                                  <w:i/>
                                  <w:spacing w:val="-3"/>
                                  <w:sz w:val="21"/>
                                </w:rPr>
                                <w:t xml:space="preserve"> </w:t>
                              </w:r>
                              <w:r>
                                <w:rPr>
                                  <w:i/>
                                  <w:sz w:val="21"/>
                                </w:rPr>
                                <w:t>*</w:t>
                              </w:r>
                              <w:r>
                                <w:rPr>
                                  <w:i/>
                                  <w:spacing w:val="-5"/>
                                  <w:sz w:val="21"/>
                                </w:rPr>
                                <w:t xml:space="preserve"> </w:t>
                              </w:r>
                              <w:r>
                                <w:rPr>
                                  <w:i/>
                                  <w:sz w:val="21"/>
                                </w:rPr>
                                <w:t>K)(i,</w:t>
                              </w:r>
                              <w:r>
                                <w:rPr>
                                  <w:i/>
                                  <w:spacing w:val="-3"/>
                                  <w:sz w:val="21"/>
                                </w:rPr>
                                <w:t xml:space="preserve"> </w:t>
                              </w:r>
                              <w:r>
                                <w:rPr>
                                  <w:i/>
                                  <w:sz w:val="21"/>
                                </w:rPr>
                                <w:t>j)</w:t>
                              </w:r>
                              <w:r>
                                <w:rPr>
                                  <w:i/>
                                  <w:spacing w:val="-3"/>
                                  <w:sz w:val="21"/>
                                </w:rPr>
                                <w:t xml:space="preserve"> </w:t>
                              </w:r>
                              <w:r>
                                <w:rPr>
                                  <w:i/>
                                  <w:sz w:val="21"/>
                                </w:rPr>
                                <w:t>=</w:t>
                              </w:r>
                              <w:r>
                                <w:rPr>
                                  <w:i/>
                                  <w:spacing w:val="-5"/>
                                  <w:sz w:val="21"/>
                                </w:rPr>
                                <w:t xml:space="preserve"> </w:t>
                              </w:r>
                              <w:r>
                                <w:rPr>
                                  <w:i/>
                                  <w:sz w:val="21"/>
                                </w:rPr>
                                <w:t>sum_{m=-k}^k</w:t>
                              </w:r>
                              <w:r>
                                <w:rPr>
                                  <w:i/>
                                  <w:spacing w:val="-2"/>
                                  <w:sz w:val="21"/>
                                </w:rPr>
                                <w:t xml:space="preserve"> </w:t>
                              </w:r>
                              <w:r>
                                <w:rPr>
                                  <w:i/>
                                  <w:sz w:val="21"/>
                                </w:rPr>
                                <w:t>sum_{n=-k}^k</w:t>
                              </w:r>
                              <w:r>
                                <w:rPr>
                                  <w:i/>
                                  <w:spacing w:val="-5"/>
                                  <w:sz w:val="21"/>
                                </w:rPr>
                                <w:t xml:space="preserve"> </w:t>
                              </w:r>
                              <w:r>
                                <w:rPr>
                                  <w:i/>
                                  <w:sz w:val="21"/>
                                </w:rPr>
                                <w:t>X(i+m,</w:t>
                              </w:r>
                              <w:r>
                                <w:rPr>
                                  <w:i/>
                                  <w:spacing w:val="-5"/>
                                  <w:sz w:val="21"/>
                                </w:rPr>
                                <w:t xml:space="preserve"> </w:t>
                              </w:r>
                              <w:r>
                                <w:rPr>
                                  <w:i/>
                                  <w:sz w:val="21"/>
                                </w:rPr>
                                <w:t>j+n)</w:t>
                              </w:r>
                              <w:r>
                                <w:rPr>
                                  <w:i/>
                                  <w:spacing w:val="-5"/>
                                  <w:sz w:val="21"/>
                                </w:rPr>
                                <w:t xml:space="preserve"> </w:t>
                              </w:r>
                              <w:r>
                                <w:rPr>
                                  <w:i/>
                                  <w:sz w:val="21"/>
                                </w:rPr>
                                <w:t>*</w:t>
                              </w:r>
                              <w:r>
                                <w:rPr>
                                  <w:i/>
                                  <w:spacing w:val="-3"/>
                                  <w:sz w:val="21"/>
                                </w:rPr>
                                <w:t xml:space="preserve"> </w:t>
                              </w:r>
                              <w:r>
                                <w:rPr>
                                  <w:i/>
                                  <w:sz w:val="21"/>
                                </w:rPr>
                                <w:t>K(m,</w:t>
                              </w:r>
                              <w:r>
                                <w:rPr>
                                  <w:i/>
                                  <w:spacing w:val="-3"/>
                                  <w:sz w:val="21"/>
                                </w:rPr>
                                <w:t xml:space="preserve"> </w:t>
                              </w:r>
                              <w:r>
                                <w:rPr>
                                  <w:i/>
                                  <w:sz w:val="21"/>
                                </w:rPr>
                                <w:t>n)</w:t>
                              </w:r>
                              <w:r>
                                <w:rPr>
                                  <w:i/>
                                  <w:spacing w:val="-5"/>
                                  <w:sz w:val="21"/>
                                </w:rPr>
                                <w:t xml:space="preserve"> </w:t>
                              </w:r>
                              <w:r>
                                <w:rPr>
                                  <w:i/>
                                  <w:sz w:val="21"/>
                                </w:rPr>
                                <w:t>+</w:t>
                              </w:r>
                              <w:r>
                                <w:rPr>
                                  <w:i/>
                                  <w:spacing w:val="-2"/>
                                  <w:sz w:val="21"/>
                                </w:rPr>
                                <w:t xml:space="preserve"> </w:t>
                              </w:r>
                              <w:r>
                                <w:rPr>
                                  <w:i/>
                                  <w:spacing w:val="-10"/>
                                  <w:sz w:val="21"/>
                                </w:rPr>
                                <w:t>b</w:t>
                              </w:r>
                            </w:p>
                            <w:p w14:paraId="59FB8519">
                              <w:pPr>
                                <w:spacing w:before="38"/>
                                <w:ind w:left="170" w:right="0" w:firstLine="0"/>
                                <w:jc w:val="left"/>
                                <w:rPr>
                                  <w:i/>
                                  <w:sz w:val="21"/>
                                </w:rPr>
                              </w:pPr>
                              <w:r>
                                <w:rPr>
                                  <w:i/>
                                  <w:sz w:val="21"/>
                                </w:rPr>
                                <w:t>where</w:t>
                              </w:r>
                              <w:r>
                                <w:rPr>
                                  <w:i/>
                                  <w:spacing w:val="-8"/>
                                  <w:sz w:val="21"/>
                                </w:rPr>
                                <w:t xml:space="preserve"> </w:t>
                              </w:r>
                              <w:r>
                                <w:rPr>
                                  <w:i/>
                                  <w:sz w:val="21"/>
                                </w:rPr>
                                <w:t>S(i,</w:t>
                              </w:r>
                              <w:r>
                                <w:rPr>
                                  <w:i/>
                                  <w:spacing w:val="-3"/>
                                  <w:sz w:val="21"/>
                                </w:rPr>
                                <w:t xml:space="preserve"> </w:t>
                              </w:r>
                              <w:r>
                                <w:rPr>
                                  <w:i/>
                                  <w:sz w:val="21"/>
                                </w:rPr>
                                <w:t>j)</w:t>
                              </w:r>
                              <w:r>
                                <w:rPr>
                                  <w:i/>
                                  <w:spacing w:val="-4"/>
                                  <w:sz w:val="21"/>
                                </w:rPr>
                                <w:t xml:space="preserve"> </w:t>
                              </w:r>
                              <w:r>
                                <w:rPr>
                                  <w:i/>
                                  <w:sz w:val="21"/>
                                </w:rPr>
                                <w:t>represents</w:t>
                              </w:r>
                              <w:r>
                                <w:rPr>
                                  <w:i/>
                                  <w:spacing w:val="-6"/>
                                  <w:sz w:val="21"/>
                                </w:rPr>
                                <w:t xml:space="preserve"> </w:t>
                              </w:r>
                              <w:r>
                                <w:rPr>
                                  <w:i/>
                                  <w:sz w:val="21"/>
                                </w:rPr>
                                <w:t>the</w:t>
                              </w:r>
                              <w:r>
                                <w:rPr>
                                  <w:i/>
                                  <w:spacing w:val="-6"/>
                                  <w:sz w:val="21"/>
                                </w:rPr>
                                <w:t xml:space="preserve"> </w:t>
                              </w:r>
                              <w:r>
                                <w:rPr>
                                  <w:i/>
                                  <w:sz w:val="21"/>
                                </w:rPr>
                                <w:t>resulting</w:t>
                              </w:r>
                              <w:r>
                                <w:rPr>
                                  <w:i/>
                                  <w:spacing w:val="-4"/>
                                  <w:sz w:val="21"/>
                                </w:rPr>
                                <w:t xml:space="preserve"> </w:t>
                              </w:r>
                              <w:r>
                                <w:rPr>
                                  <w:i/>
                                  <w:sz w:val="21"/>
                                </w:rPr>
                                <w:t>pre-activation</w:t>
                              </w:r>
                              <w:r>
                                <w:rPr>
                                  <w:i/>
                                  <w:spacing w:val="-6"/>
                                  <w:sz w:val="21"/>
                                </w:rPr>
                                <w:t xml:space="preserve"> </w:t>
                              </w:r>
                              <w:r>
                                <w:rPr>
                                  <w:i/>
                                  <w:sz w:val="21"/>
                                </w:rPr>
                                <w:t>feature</w:t>
                              </w:r>
                              <w:r>
                                <w:rPr>
                                  <w:i/>
                                  <w:spacing w:val="-3"/>
                                  <w:sz w:val="21"/>
                                </w:rPr>
                                <w:t xml:space="preserve"> </w:t>
                              </w:r>
                              <w:r>
                                <w:rPr>
                                  <w:i/>
                                  <w:sz w:val="21"/>
                                </w:rPr>
                                <w:t>map,</w:t>
                              </w:r>
                              <w:r>
                                <w:rPr>
                                  <w:i/>
                                  <w:spacing w:val="-6"/>
                                  <w:sz w:val="21"/>
                                </w:rPr>
                                <w:t xml:space="preserve"> </w:t>
                              </w:r>
                              <w:r>
                                <w:rPr>
                                  <w:i/>
                                  <w:sz w:val="21"/>
                                </w:rPr>
                                <w:t>and</w:t>
                              </w:r>
                              <w:r>
                                <w:rPr>
                                  <w:i/>
                                  <w:spacing w:val="-4"/>
                                  <w:sz w:val="21"/>
                                </w:rPr>
                                <w:t xml:space="preserve"> </w:t>
                              </w:r>
                              <w:r>
                                <w:rPr>
                                  <w:i/>
                                  <w:sz w:val="21"/>
                                </w:rPr>
                                <w:t>b</w:t>
                              </w:r>
                              <w:r>
                                <w:rPr>
                                  <w:i/>
                                  <w:spacing w:val="-4"/>
                                  <w:sz w:val="21"/>
                                </w:rPr>
                                <w:t xml:space="preserve"> </w:t>
                              </w:r>
                              <w:r>
                                <w:rPr>
                                  <w:i/>
                                  <w:sz w:val="21"/>
                                </w:rPr>
                                <w:t>is</w:t>
                              </w:r>
                              <w:r>
                                <w:rPr>
                                  <w:i/>
                                  <w:spacing w:val="-7"/>
                                  <w:sz w:val="21"/>
                                </w:rPr>
                                <w:t xml:space="preserve"> </w:t>
                              </w:r>
                              <w:r>
                                <w:rPr>
                                  <w:i/>
                                  <w:sz w:val="21"/>
                                </w:rPr>
                                <w:t>the</w:t>
                              </w:r>
                              <w:r>
                                <w:rPr>
                                  <w:i/>
                                  <w:spacing w:val="-4"/>
                                  <w:sz w:val="21"/>
                                </w:rPr>
                                <w:t xml:space="preserve"> </w:t>
                              </w:r>
                              <w:r>
                                <w:rPr>
                                  <w:i/>
                                  <w:sz w:val="21"/>
                                </w:rPr>
                                <w:t>learned</w:t>
                              </w:r>
                              <w:r>
                                <w:rPr>
                                  <w:i/>
                                  <w:spacing w:val="-6"/>
                                  <w:sz w:val="21"/>
                                </w:rPr>
                                <w:t xml:space="preserve"> </w:t>
                              </w:r>
                              <w:r>
                                <w:rPr>
                                  <w:i/>
                                  <w:sz w:val="21"/>
                                </w:rPr>
                                <w:t>bias</w:t>
                              </w:r>
                              <w:r>
                                <w:rPr>
                                  <w:i/>
                                  <w:spacing w:val="-4"/>
                                  <w:sz w:val="21"/>
                                </w:rPr>
                                <w:t xml:space="preserve"> </w:t>
                              </w:r>
                              <w:r>
                                <w:rPr>
                                  <w:i/>
                                  <w:spacing w:val="-2"/>
                                  <w:sz w:val="21"/>
                                </w:rPr>
                                <w:t>term.</w:t>
                              </w:r>
                            </w:p>
                          </w:txbxContent>
                        </wps:txbx>
                        <wps:bodyPr wrap="square" lIns="0" tIns="0" rIns="0" bIns="0" rtlCol="0">
                          <a:noAutofit/>
                        </wps:bodyPr>
                      </wps:wsp>
                    </wpg:wgp>
                  </a:graphicData>
                </a:graphic>
              </wp:anchor>
            </w:drawing>
          </mc:Choice>
          <mc:Fallback>
            <w:pict>
              <v:group id="_x0000_s1026" o:spid="_x0000_s1026" o:spt="203" style="position:absolute;left:0pt;margin-left:70.45pt;margin-top:5.05pt;height:62.8pt;width:469.65pt;mso-position-horizontal-relative:page;mso-wrap-distance-bottom:0pt;mso-wrap-distance-top:0pt;z-index:-251655168;mso-width-relative:page;mso-height-relative:page;" coordsize="5964555,797560" o:gfxdata="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">
                <o:lock v:ext="edit" aspectratio="f"/>
                <v:shape id="Graphic 10" o:spid="_x0000_s1026" o:spt="100" style="position:absolute;left:39623;top:0;height:795655;width:5925185;" fillcolor="#EFF4F8" filled="t" stroked="f" coordsize="5925185,795655" o:gfxdata="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r/Qs7sAAADb&#10;AAAADwAAAAAAAAABACAAAAAiAAAAZHJzL2Rvd25yZXYueG1sUEsBAhQAFAAAAAgAh07iQDMvBZ47&#10;AAAAOQAAABAAAAAAAAAAAQAgAAAACgEAAGRycy9zaGFwZXhtbC54bWxQSwUGAAAAAAYABgBbAQAA&#10;tAMAAAAA&#10;" path="m5924677,0l0,0,0,795527,5924677,795527,5924677,0xe">
                  <v:fill on="t" focussize="0,0"/>
                  <v:stroke on="f"/>
                  <v:imagedata o:title=""/>
                  <o:lock v:ext="edit" aspectratio="f"/>
                  <v:textbox inset="0mm,0mm,0mm,0mm"/>
                </v:shape>
                <v:shape id="Image 11" o:spid="_x0000_s1026" o:spt="75" type="#_x0000_t75" style="position:absolute;left:171704;top:112521;height:139700;width:136525;" filled="f" o:preferrelative="t" stroked="f" coordsize="21600,21600" o:gfxdata="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RZPWugAAANsA&#10;AAAPAAAAAAAAAAEAIAAAACIAAABkcnMvZG93bnJldi54bWxQSwECFAAUAAAACACHTuJAMy8FnjsA&#10;AAA5AAAAEAAAAAAAAAABACAAAAAJAQAAZHJzL3NoYXBleG1sLnhtbFBLBQYAAAAABgAGAFsBAACz&#10;AwAAAAA=&#10;">
                  <v:fill on="f" focussize="0,0"/>
                  <v:stroke on="f"/>
                  <v:imagedata r:id="rId6" o:title=""/>
                  <o:lock v:ext="edit" aspectratio="f"/>
                </v:shape>
                <v:shape id="Graphic 12" o:spid="_x0000_s1026" o:spt="100" style="position:absolute;left:0;top:0;height:88900;width:38100;" fillcolor="#1F4E79" filled="t" stroked="f" coordsize="38100,88900" o:gfxdata="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2sQW7gAAADbAAAA&#10;DwAAAAAAAAABACAAAAAiAAAAZHJzL2Rvd25yZXYueG1sUEsBAhQAFAAAAAgAh07iQDMvBZ47AAAA&#10;OQAAABAAAAAAAAAAAQAgAAAABwEAAGRycy9zaGFwZXhtbC54bWxQSwUGAAAAAAYABgBbAQAAsQMA&#10;AAAA&#10;" path="m38100,0l0,0,0,88392,38100,88392,38100,0xe">
                  <v:fill on="t" focussize="0,0"/>
                  <v:stroke on="f"/>
                  <v:imagedata o:title=""/>
                  <o:lock v:ext="edit" aspectratio="f"/>
                  <v:textbox inset="0mm,0mm,0mm,0mm"/>
                </v:shape>
                <v:shape id="Graphic 13" o:spid="_x0000_s1026" o:spt="100" style="position:absolute;left:19811;top:708659;height:88900;width:5944870;" fillcolor="#EFF4F8" filled="t" stroked="f" coordsize="5944870,88900" o:gfxdata="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8TObsAAADb&#10;AAAADwAAAAAAAAABACAAAAAiAAAAZHJzL2Rvd25yZXYueG1sUEsBAhQAFAAAAAgAh07iQDMvBZ47&#10;AAAAOQAAABAAAAAAAAAAAQAgAAAACgEAAGRycy9zaGFwZXhtbC54bWxQSwUGAAAAAAYABgBbAQAA&#10;tAMAAAAA&#10;" path="m5944489,0l0,0,0,88392,5944489,88392,5944489,0xe">
                  <v:fill on="t" focussize="0,0"/>
                  <v:stroke on="f"/>
                  <v:imagedata o:title=""/>
                  <o:lock v:ext="edit" aspectratio="f"/>
                  <v:textbox inset="0mm,0mm,0mm,0mm"/>
                </v:shape>
                <v:shape id="Graphic 14" o:spid="_x0000_s1026" o:spt="100" style="position:absolute;left:0;top:88392;height:708660;width:38100;" fillcolor="#1F4E79" filled="t" stroked="f" coordsize="38100,708660" o:gfxdata="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Wl3BugAAANsA&#10;AAAPAAAAAAAAAAEAIAAAACIAAABkcnMvZG93bnJldi54bWxQSwECFAAUAAAACACHTuJAMy8FnjsA&#10;AAA5AAAAEAAAAAAAAAABACAAAAAJAQAAZHJzL3NoYXBleG1sLnhtbFBLBQYAAAAABgAGAFsBAACz&#10;AwAAAAA=&#10;" path="m38100,0l0,0,0,708659,38100,708659,38100,0xe">
                  <v:fill on="t" focussize="0,0"/>
                  <v:stroke on="f"/>
                  <v:imagedata o:title=""/>
                  <o:lock v:ext="edit" aspectratio="f"/>
                  <v:textbox inset="0mm,0mm,0mm,0mm"/>
                </v:shape>
                <v:shape id="Textbox 15" o:spid="_x0000_s1026" o:spt="202" type="#_x0000_t202" style="position:absolute;left:38100;top:0;height:797560;width:5926455;"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E2DA418">
                        <w:pPr>
                          <w:spacing w:before="167"/>
                          <w:ind w:left="506" w:right="0" w:firstLine="0"/>
                          <w:jc w:val="left"/>
                          <w:rPr>
                            <w:b/>
                            <w:sz w:val="21"/>
                          </w:rPr>
                        </w:pPr>
                        <w:r>
                          <w:rPr>
                            <w:b/>
                            <w:sz w:val="21"/>
                          </w:rPr>
                          <w:t>DISCRETE</w:t>
                        </w:r>
                        <w:r>
                          <w:rPr>
                            <w:b/>
                            <w:spacing w:val="-11"/>
                            <w:sz w:val="21"/>
                          </w:rPr>
                          <w:t xml:space="preserve"> </w:t>
                        </w:r>
                        <w:r>
                          <w:rPr>
                            <w:b/>
                            <w:sz w:val="21"/>
                          </w:rPr>
                          <w:t>2D</w:t>
                        </w:r>
                        <w:r>
                          <w:rPr>
                            <w:b/>
                            <w:spacing w:val="-7"/>
                            <w:sz w:val="21"/>
                          </w:rPr>
                          <w:t xml:space="preserve"> </w:t>
                        </w:r>
                        <w:r>
                          <w:rPr>
                            <w:b/>
                            <w:sz w:val="21"/>
                          </w:rPr>
                          <w:t>CONVOLUTION</w:t>
                        </w:r>
                        <w:r>
                          <w:rPr>
                            <w:b/>
                            <w:spacing w:val="-8"/>
                            <w:sz w:val="21"/>
                          </w:rPr>
                          <w:t xml:space="preserve"> </w:t>
                        </w:r>
                        <w:r>
                          <w:rPr>
                            <w:b/>
                            <w:spacing w:val="-2"/>
                            <w:sz w:val="21"/>
                          </w:rPr>
                          <w:t>FORMULATION</w:t>
                        </w:r>
                      </w:p>
                      <w:p w14:paraId="14ADA917">
                        <w:pPr>
                          <w:spacing w:before="44"/>
                          <w:ind w:left="170" w:right="0" w:firstLine="0"/>
                          <w:jc w:val="left"/>
                          <w:rPr>
                            <w:i/>
                            <w:sz w:val="21"/>
                          </w:rPr>
                        </w:pPr>
                        <w:r>
                          <w:rPr>
                            <w:i/>
                            <w:sz w:val="21"/>
                          </w:rPr>
                          <w:t>S(i,</w:t>
                        </w:r>
                        <w:r>
                          <w:rPr>
                            <w:i/>
                            <w:spacing w:val="-3"/>
                            <w:sz w:val="21"/>
                          </w:rPr>
                          <w:t xml:space="preserve"> </w:t>
                        </w:r>
                        <w:r>
                          <w:rPr>
                            <w:i/>
                            <w:sz w:val="21"/>
                          </w:rPr>
                          <w:t>j)</w:t>
                        </w:r>
                        <w:r>
                          <w:rPr>
                            <w:i/>
                            <w:spacing w:val="-3"/>
                            <w:sz w:val="21"/>
                          </w:rPr>
                          <w:t xml:space="preserve"> </w:t>
                        </w:r>
                        <w:r>
                          <w:rPr>
                            <w:i/>
                            <w:sz w:val="21"/>
                          </w:rPr>
                          <w:t>=</w:t>
                        </w:r>
                        <w:r>
                          <w:rPr>
                            <w:i/>
                            <w:spacing w:val="-5"/>
                            <w:sz w:val="21"/>
                          </w:rPr>
                          <w:t xml:space="preserve"> </w:t>
                        </w:r>
                        <w:r>
                          <w:rPr>
                            <w:i/>
                            <w:sz w:val="21"/>
                          </w:rPr>
                          <w:t>(X</w:t>
                        </w:r>
                        <w:r>
                          <w:rPr>
                            <w:i/>
                            <w:spacing w:val="-3"/>
                            <w:sz w:val="21"/>
                          </w:rPr>
                          <w:t xml:space="preserve"> </w:t>
                        </w:r>
                        <w:r>
                          <w:rPr>
                            <w:i/>
                            <w:sz w:val="21"/>
                          </w:rPr>
                          <w:t>*</w:t>
                        </w:r>
                        <w:r>
                          <w:rPr>
                            <w:i/>
                            <w:spacing w:val="-5"/>
                            <w:sz w:val="21"/>
                          </w:rPr>
                          <w:t xml:space="preserve"> </w:t>
                        </w:r>
                        <w:r>
                          <w:rPr>
                            <w:i/>
                            <w:sz w:val="21"/>
                          </w:rPr>
                          <w:t>K)(i,</w:t>
                        </w:r>
                        <w:r>
                          <w:rPr>
                            <w:i/>
                            <w:spacing w:val="-3"/>
                            <w:sz w:val="21"/>
                          </w:rPr>
                          <w:t xml:space="preserve"> </w:t>
                        </w:r>
                        <w:r>
                          <w:rPr>
                            <w:i/>
                            <w:sz w:val="21"/>
                          </w:rPr>
                          <w:t>j)</w:t>
                        </w:r>
                        <w:r>
                          <w:rPr>
                            <w:i/>
                            <w:spacing w:val="-3"/>
                            <w:sz w:val="21"/>
                          </w:rPr>
                          <w:t xml:space="preserve"> </w:t>
                        </w:r>
                        <w:r>
                          <w:rPr>
                            <w:i/>
                            <w:sz w:val="21"/>
                          </w:rPr>
                          <w:t>=</w:t>
                        </w:r>
                        <w:r>
                          <w:rPr>
                            <w:i/>
                            <w:spacing w:val="-5"/>
                            <w:sz w:val="21"/>
                          </w:rPr>
                          <w:t xml:space="preserve"> </w:t>
                        </w:r>
                        <w:r>
                          <w:rPr>
                            <w:i/>
                            <w:sz w:val="21"/>
                          </w:rPr>
                          <w:t>sum_{m=-k}^k</w:t>
                        </w:r>
                        <w:r>
                          <w:rPr>
                            <w:i/>
                            <w:spacing w:val="-2"/>
                            <w:sz w:val="21"/>
                          </w:rPr>
                          <w:t xml:space="preserve"> </w:t>
                        </w:r>
                        <w:r>
                          <w:rPr>
                            <w:i/>
                            <w:sz w:val="21"/>
                          </w:rPr>
                          <w:t>sum_{n=-k}^k</w:t>
                        </w:r>
                        <w:r>
                          <w:rPr>
                            <w:i/>
                            <w:spacing w:val="-5"/>
                            <w:sz w:val="21"/>
                          </w:rPr>
                          <w:t xml:space="preserve"> </w:t>
                        </w:r>
                        <w:r>
                          <w:rPr>
                            <w:i/>
                            <w:sz w:val="21"/>
                          </w:rPr>
                          <w:t>X(i+m,</w:t>
                        </w:r>
                        <w:r>
                          <w:rPr>
                            <w:i/>
                            <w:spacing w:val="-5"/>
                            <w:sz w:val="21"/>
                          </w:rPr>
                          <w:t xml:space="preserve"> </w:t>
                        </w:r>
                        <w:r>
                          <w:rPr>
                            <w:i/>
                            <w:sz w:val="21"/>
                          </w:rPr>
                          <w:t>j+n)</w:t>
                        </w:r>
                        <w:r>
                          <w:rPr>
                            <w:i/>
                            <w:spacing w:val="-5"/>
                            <w:sz w:val="21"/>
                          </w:rPr>
                          <w:t xml:space="preserve"> </w:t>
                        </w:r>
                        <w:r>
                          <w:rPr>
                            <w:i/>
                            <w:sz w:val="21"/>
                          </w:rPr>
                          <w:t>*</w:t>
                        </w:r>
                        <w:r>
                          <w:rPr>
                            <w:i/>
                            <w:spacing w:val="-3"/>
                            <w:sz w:val="21"/>
                          </w:rPr>
                          <w:t xml:space="preserve"> </w:t>
                        </w:r>
                        <w:r>
                          <w:rPr>
                            <w:i/>
                            <w:sz w:val="21"/>
                          </w:rPr>
                          <w:t>K(m,</w:t>
                        </w:r>
                        <w:r>
                          <w:rPr>
                            <w:i/>
                            <w:spacing w:val="-3"/>
                            <w:sz w:val="21"/>
                          </w:rPr>
                          <w:t xml:space="preserve"> </w:t>
                        </w:r>
                        <w:r>
                          <w:rPr>
                            <w:i/>
                            <w:sz w:val="21"/>
                          </w:rPr>
                          <w:t>n)</w:t>
                        </w:r>
                        <w:r>
                          <w:rPr>
                            <w:i/>
                            <w:spacing w:val="-5"/>
                            <w:sz w:val="21"/>
                          </w:rPr>
                          <w:t xml:space="preserve"> </w:t>
                        </w:r>
                        <w:r>
                          <w:rPr>
                            <w:i/>
                            <w:sz w:val="21"/>
                          </w:rPr>
                          <w:t>+</w:t>
                        </w:r>
                        <w:r>
                          <w:rPr>
                            <w:i/>
                            <w:spacing w:val="-2"/>
                            <w:sz w:val="21"/>
                          </w:rPr>
                          <w:t xml:space="preserve"> </w:t>
                        </w:r>
                        <w:r>
                          <w:rPr>
                            <w:i/>
                            <w:spacing w:val="-10"/>
                            <w:sz w:val="21"/>
                          </w:rPr>
                          <w:t>b</w:t>
                        </w:r>
                      </w:p>
                      <w:p w14:paraId="59FB8519">
                        <w:pPr>
                          <w:spacing w:before="38"/>
                          <w:ind w:left="170" w:right="0" w:firstLine="0"/>
                          <w:jc w:val="left"/>
                          <w:rPr>
                            <w:i/>
                            <w:sz w:val="21"/>
                          </w:rPr>
                        </w:pPr>
                        <w:r>
                          <w:rPr>
                            <w:i/>
                            <w:sz w:val="21"/>
                          </w:rPr>
                          <w:t>where</w:t>
                        </w:r>
                        <w:r>
                          <w:rPr>
                            <w:i/>
                            <w:spacing w:val="-8"/>
                            <w:sz w:val="21"/>
                          </w:rPr>
                          <w:t xml:space="preserve"> </w:t>
                        </w:r>
                        <w:r>
                          <w:rPr>
                            <w:i/>
                            <w:sz w:val="21"/>
                          </w:rPr>
                          <w:t>S(i,</w:t>
                        </w:r>
                        <w:r>
                          <w:rPr>
                            <w:i/>
                            <w:spacing w:val="-3"/>
                            <w:sz w:val="21"/>
                          </w:rPr>
                          <w:t xml:space="preserve"> </w:t>
                        </w:r>
                        <w:r>
                          <w:rPr>
                            <w:i/>
                            <w:sz w:val="21"/>
                          </w:rPr>
                          <w:t>j)</w:t>
                        </w:r>
                        <w:r>
                          <w:rPr>
                            <w:i/>
                            <w:spacing w:val="-4"/>
                            <w:sz w:val="21"/>
                          </w:rPr>
                          <w:t xml:space="preserve"> </w:t>
                        </w:r>
                        <w:r>
                          <w:rPr>
                            <w:i/>
                            <w:sz w:val="21"/>
                          </w:rPr>
                          <w:t>represents</w:t>
                        </w:r>
                        <w:r>
                          <w:rPr>
                            <w:i/>
                            <w:spacing w:val="-6"/>
                            <w:sz w:val="21"/>
                          </w:rPr>
                          <w:t xml:space="preserve"> </w:t>
                        </w:r>
                        <w:r>
                          <w:rPr>
                            <w:i/>
                            <w:sz w:val="21"/>
                          </w:rPr>
                          <w:t>the</w:t>
                        </w:r>
                        <w:r>
                          <w:rPr>
                            <w:i/>
                            <w:spacing w:val="-6"/>
                            <w:sz w:val="21"/>
                          </w:rPr>
                          <w:t xml:space="preserve"> </w:t>
                        </w:r>
                        <w:r>
                          <w:rPr>
                            <w:i/>
                            <w:sz w:val="21"/>
                          </w:rPr>
                          <w:t>resulting</w:t>
                        </w:r>
                        <w:r>
                          <w:rPr>
                            <w:i/>
                            <w:spacing w:val="-4"/>
                            <w:sz w:val="21"/>
                          </w:rPr>
                          <w:t xml:space="preserve"> </w:t>
                        </w:r>
                        <w:r>
                          <w:rPr>
                            <w:i/>
                            <w:sz w:val="21"/>
                          </w:rPr>
                          <w:t>pre-activation</w:t>
                        </w:r>
                        <w:r>
                          <w:rPr>
                            <w:i/>
                            <w:spacing w:val="-6"/>
                            <w:sz w:val="21"/>
                          </w:rPr>
                          <w:t xml:space="preserve"> </w:t>
                        </w:r>
                        <w:r>
                          <w:rPr>
                            <w:i/>
                            <w:sz w:val="21"/>
                          </w:rPr>
                          <w:t>feature</w:t>
                        </w:r>
                        <w:r>
                          <w:rPr>
                            <w:i/>
                            <w:spacing w:val="-3"/>
                            <w:sz w:val="21"/>
                          </w:rPr>
                          <w:t xml:space="preserve"> </w:t>
                        </w:r>
                        <w:r>
                          <w:rPr>
                            <w:i/>
                            <w:sz w:val="21"/>
                          </w:rPr>
                          <w:t>map,</w:t>
                        </w:r>
                        <w:r>
                          <w:rPr>
                            <w:i/>
                            <w:spacing w:val="-6"/>
                            <w:sz w:val="21"/>
                          </w:rPr>
                          <w:t xml:space="preserve"> </w:t>
                        </w:r>
                        <w:r>
                          <w:rPr>
                            <w:i/>
                            <w:sz w:val="21"/>
                          </w:rPr>
                          <w:t>and</w:t>
                        </w:r>
                        <w:r>
                          <w:rPr>
                            <w:i/>
                            <w:spacing w:val="-4"/>
                            <w:sz w:val="21"/>
                          </w:rPr>
                          <w:t xml:space="preserve"> </w:t>
                        </w:r>
                        <w:r>
                          <w:rPr>
                            <w:i/>
                            <w:sz w:val="21"/>
                          </w:rPr>
                          <w:t>b</w:t>
                        </w:r>
                        <w:r>
                          <w:rPr>
                            <w:i/>
                            <w:spacing w:val="-4"/>
                            <w:sz w:val="21"/>
                          </w:rPr>
                          <w:t xml:space="preserve"> </w:t>
                        </w:r>
                        <w:r>
                          <w:rPr>
                            <w:i/>
                            <w:sz w:val="21"/>
                          </w:rPr>
                          <w:t>is</w:t>
                        </w:r>
                        <w:r>
                          <w:rPr>
                            <w:i/>
                            <w:spacing w:val="-7"/>
                            <w:sz w:val="21"/>
                          </w:rPr>
                          <w:t xml:space="preserve"> </w:t>
                        </w:r>
                        <w:r>
                          <w:rPr>
                            <w:i/>
                            <w:sz w:val="21"/>
                          </w:rPr>
                          <w:t>the</w:t>
                        </w:r>
                        <w:r>
                          <w:rPr>
                            <w:i/>
                            <w:spacing w:val="-4"/>
                            <w:sz w:val="21"/>
                          </w:rPr>
                          <w:t xml:space="preserve"> </w:t>
                        </w:r>
                        <w:r>
                          <w:rPr>
                            <w:i/>
                            <w:sz w:val="21"/>
                          </w:rPr>
                          <w:t>learned</w:t>
                        </w:r>
                        <w:r>
                          <w:rPr>
                            <w:i/>
                            <w:spacing w:val="-6"/>
                            <w:sz w:val="21"/>
                          </w:rPr>
                          <w:t xml:space="preserve"> </w:t>
                        </w:r>
                        <w:r>
                          <w:rPr>
                            <w:i/>
                            <w:sz w:val="21"/>
                          </w:rPr>
                          <w:t>bias</w:t>
                        </w:r>
                        <w:r>
                          <w:rPr>
                            <w:i/>
                            <w:spacing w:val="-4"/>
                            <w:sz w:val="21"/>
                          </w:rPr>
                          <w:t xml:space="preserve"> </w:t>
                        </w:r>
                        <w:r>
                          <w:rPr>
                            <w:i/>
                            <w:spacing w:val="-2"/>
                            <w:sz w:val="21"/>
                          </w:rPr>
                          <w:t>term.</w:t>
                        </w:r>
                      </w:p>
                    </w:txbxContent>
                  </v:textbox>
                </v:shape>
                <w10:wrap type="topAndBottom"/>
              </v:group>
            </w:pict>
          </mc:Fallback>
        </mc:AlternateContent>
      </w:r>
    </w:p>
    <w:p w14:paraId="60A48AB3">
      <w:pPr>
        <w:pStyle w:val="6"/>
        <w:spacing w:before="107"/>
      </w:pPr>
    </w:p>
    <w:p w14:paraId="2C435B63">
      <w:pPr>
        <w:pStyle w:val="6"/>
        <w:spacing w:line="276" w:lineRule="auto"/>
        <w:ind w:left="360" w:right="542"/>
      </w:pPr>
      <w:r>
        <w:t>In our deep architectures,</w:t>
      </w:r>
      <w:r>
        <w:rPr>
          <w:spacing w:val="-1"/>
        </w:rPr>
        <w:t xml:space="preserve"> </w:t>
      </w:r>
      <w:r>
        <w:t>early convolutional layers extract low-level primitive features (edges, color gradients, circular/triangular boundaries), middle layers compose intermediate geometric shapes (octagons,</w:t>
      </w:r>
      <w:r>
        <w:rPr>
          <w:spacing w:val="-3"/>
        </w:rPr>
        <w:t xml:space="preserve"> </w:t>
      </w:r>
      <w:r>
        <w:t>inner</w:t>
      </w:r>
      <w:r>
        <w:rPr>
          <w:spacing w:val="-5"/>
        </w:rPr>
        <w:t xml:space="preserve"> </w:t>
      </w:r>
      <w:r>
        <w:t>bars,</w:t>
      </w:r>
      <w:r>
        <w:rPr>
          <w:spacing w:val="-3"/>
        </w:rPr>
        <w:t xml:space="preserve"> </w:t>
      </w:r>
      <w:r>
        <w:t>cross-patterns),</w:t>
      </w:r>
      <w:r>
        <w:rPr>
          <w:spacing w:val="-5"/>
        </w:rPr>
        <w:t xml:space="preserve"> </w:t>
      </w:r>
      <w:r>
        <w:t>and</w:t>
      </w:r>
      <w:r>
        <w:rPr>
          <w:spacing w:val="-4"/>
        </w:rPr>
        <w:t xml:space="preserve"> </w:t>
      </w:r>
      <w:r>
        <w:t>deep</w:t>
      </w:r>
      <w:r>
        <w:rPr>
          <w:spacing w:val="-4"/>
        </w:rPr>
        <w:t xml:space="preserve"> </w:t>
      </w:r>
      <w:r>
        <w:t>layers</w:t>
      </w:r>
      <w:r>
        <w:rPr>
          <w:spacing w:val="-6"/>
        </w:rPr>
        <w:t xml:space="preserve"> </w:t>
      </w:r>
      <w:r>
        <w:t>synthesize</w:t>
      </w:r>
      <w:r>
        <w:rPr>
          <w:spacing w:val="-3"/>
        </w:rPr>
        <w:t xml:space="preserve"> </w:t>
      </w:r>
      <w:r>
        <w:t>high-level</w:t>
      </w:r>
      <w:r>
        <w:rPr>
          <w:spacing w:val="-3"/>
        </w:rPr>
        <w:t xml:space="preserve"> </w:t>
      </w:r>
      <w:r>
        <w:t>semantic</w:t>
      </w:r>
      <w:r>
        <w:rPr>
          <w:spacing w:val="-3"/>
        </w:rPr>
        <w:t xml:space="preserve"> </w:t>
      </w:r>
      <w:r>
        <w:t>representations (speed limit numerals, pedestrian silhouettes).</w:t>
      </w:r>
    </w:p>
    <w:p w14:paraId="16A51CC0">
      <w:pPr>
        <w:pStyle w:val="3"/>
        <w:numPr>
          <w:ilvl w:val="1"/>
          <w:numId w:val="2"/>
        </w:numPr>
        <w:tabs>
          <w:tab w:val="left" w:pos="748"/>
        </w:tabs>
        <w:spacing w:before="242" w:after="0" w:line="240" w:lineRule="auto"/>
        <w:ind w:left="748" w:right="0" w:hanging="388"/>
        <w:jc w:val="left"/>
      </w:pPr>
      <w:r>
        <w:t>Backpropagation</w:t>
      </w:r>
      <w:r>
        <w:rPr>
          <w:spacing w:val="-10"/>
        </w:rPr>
        <w:t xml:space="preserve"> </w:t>
      </w:r>
      <w:r>
        <w:t>with</w:t>
      </w:r>
      <w:r>
        <w:rPr>
          <w:spacing w:val="-11"/>
        </w:rPr>
        <w:t xml:space="preserve"> </w:t>
      </w:r>
      <w:r>
        <w:t>Chain</w:t>
      </w:r>
      <w:r>
        <w:rPr>
          <w:spacing w:val="-9"/>
        </w:rPr>
        <w:t xml:space="preserve"> </w:t>
      </w:r>
      <w:r>
        <w:t>Rule</w:t>
      </w:r>
      <w:r>
        <w:rPr>
          <w:spacing w:val="-10"/>
        </w:rPr>
        <w:t xml:space="preserve"> </w:t>
      </w:r>
      <w:r>
        <w:t>&amp;</w:t>
      </w:r>
      <w:r>
        <w:rPr>
          <w:spacing w:val="-9"/>
        </w:rPr>
        <w:t xml:space="preserve"> </w:t>
      </w:r>
      <w:r>
        <w:t>Optimization</w:t>
      </w:r>
      <w:r>
        <w:rPr>
          <w:spacing w:val="-10"/>
        </w:rPr>
        <w:t xml:space="preserve"> </w:t>
      </w:r>
      <w:r>
        <w:rPr>
          <w:spacing w:val="-2"/>
        </w:rPr>
        <w:t>Mechanics</w:t>
      </w:r>
    </w:p>
    <w:p w14:paraId="7EE6FCE6">
      <w:pPr>
        <w:pStyle w:val="6"/>
        <w:spacing w:before="126" w:line="273" w:lineRule="auto"/>
        <w:ind w:left="360" w:right="183"/>
      </w:pPr>
      <w:r>
        <w:t>Model</w:t>
      </w:r>
      <w:r>
        <w:rPr>
          <w:spacing w:val="-5"/>
        </w:rPr>
        <w:t xml:space="preserve"> </w:t>
      </w:r>
      <w:r>
        <w:t>optimization</w:t>
      </w:r>
      <w:r>
        <w:rPr>
          <w:spacing w:val="-3"/>
        </w:rPr>
        <w:t xml:space="preserve"> </w:t>
      </w:r>
      <w:r>
        <w:t>relies</w:t>
      </w:r>
      <w:r>
        <w:rPr>
          <w:spacing w:val="-4"/>
        </w:rPr>
        <w:t xml:space="preserve"> </w:t>
      </w:r>
      <w:r>
        <w:t>on</w:t>
      </w:r>
      <w:r>
        <w:rPr>
          <w:spacing w:val="-3"/>
        </w:rPr>
        <w:t xml:space="preserve"> </w:t>
      </w:r>
      <w:r>
        <w:t>the</w:t>
      </w:r>
      <w:r>
        <w:rPr>
          <w:spacing w:val="-4"/>
        </w:rPr>
        <w:t xml:space="preserve"> </w:t>
      </w:r>
      <w:r>
        <w:t>backpropagation</w:t>
      </w:r>
      <w:r>
        <w:rPr>
          <w:spacing w:val="-5"/>
        </w:rPr>
        <w:t xml:space="preserve"> </w:t>
      </w:r>
      <w:r>
        <w:t>algorithm,</w:t>
      </w:r>
      <w:r>
        <w:rPr>
          <w:spacing w:val="-2"/>
        </w:rPr>
        <w:t xml:space="preserve"> </w:t>
      </w:r>
      <w:r>
        <w:t>computing</w:t>
      </w:r>
      <w:r>
        <w:rPr>
          <w:spacing w:val="-3"/>
        </w:rPr>
        <w:t xml:space="preserve"> </w:t>
      </w:r>
      <w:r>
        <w:t>partial</w:t>
      </w:r>
      <w:r>
        <w:rPr>
          <w:spacing w:val="-4"/>
        </w:rPr>
        <w:t xml:space="preserve"> </w:t>
      </w:r>
      <w:r>
        <w:t>derivatives</w:t>
      </w:r>
      <w:r>
        <w:rPr>
          <w:spacing w:val="-4"/>
        </w:rPr>
        <w:t xml:space="preserve"> </w:t>
      </w:r>
      <w:r>
        <w:t>of</w:t>
      </w:r>
      <w:r>
        <w:rPr>
          <w:spacing w:val="-5"/>
        </w:rPr>
        <w:t xml:space="preserve"> </w:t>
      </w:r>
      <w:r>
        <w:t>the</w:t>
      </w:r>
      <w:r>
        <w:rPr>
          <w:spacing w:val="-2"/>
        </w:rPr>
        <w:t xml:space="preserve"> </w:t>
      </w:r>
      <w:r>
        <w:t>scalar loss L with respect to all convolutional weights W_l and biases b_l using the multivariate chain rule:</w:t>
      </w:r>
    </w:p>
    <w:p w14:paraId="2D35905B">
      <w:pPr>
        <w:pStyle w:val="6"/>
        <w:spacing w:before="9"/>
        <w:rPr>
          <w:sz w:val="6"/>
        </w:rPr>
      </w:pPr>
      <w:r>
        <w:rPr>
          <w:sz w:val="6"/>
        </w:rPr>
        <mc:AlternateContent>
          <mc:Choice Requires="wpg">
            <w:drawing>
              <wp:anchor distT="0" distB="0" distL="0" distR="0" simplePos="0" relativeHeight="251661312" behindDoc="1" locked="0" layoutInCell="1" allowOverlap="1">
                <wp:simplePos x="0" y="0"/>
                <wp:positionH relativeFrom="page">
                  <wp:posOffset>894715</wp:posOffset>
                </wp:positionH>
                <wp:positionV relativeFrom="paragraph">
                  <wp:posOffset>67310</wp:posOffset>
                </wp:positionV>
                <wp:extent cx="5964555" cy="79756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5964555" cy="797560"/>
                          <a:chOff x="0" y="0"/>
                          <a:chExt cx="5964555" cy="797560"/>
                        </a:xfrm>
                      </wpg:grpSpPr>
                      <wps:wsp>
                        <wps:cNvPr id="17" name="Graphic 17"/>
                        <wps:cNvSpPr/>
                        <wps:spPr>
                          <a:xfrm>
                            <a:off x="39623" y="0"/>
                            <a:ext cx="5925185" cy="795655"/>
                          </a:xfrm>
                          <a:custGeom>
                            <a:avLst/>
                            <a:gdLst/>
                            <a:ahLst/>
                            <a:cxnLst/>
                            <a:rect l="l" t="t" r="r" b="b"/>
                            <a:pathLst>
                              <a:path w="5925185" h="795655">
                                <a:moveTo>
                                  <a:pt x="5924677" y="0"/>
                                </a:moveTo>
                                <a:lnTo>
                                  <a:pt x="0" y="0"/>
                                </a:lnTo>
                                <a:lnTo>
                                  <a:pt x="0" y="795527"/>
                                </a:lnTo>
                                <a:lnTo>
                                  <a:pt x="5924677" y="795527"/>
                                </a:lnTo>
                                <a:lnTo>
                                  <a:pt x="5924677" y="0"/>
                                </a:lnTo>
                                <a:close/>
                              </a:path>
                            </a:pathLst>
                          </a:custGeom>
                          <a:solidFill>
                            <a:srgbClr val="EFF4F8"/>
                          </a:solidFill>
                        </wps:spPr>
                        <wps:bodyPr wrap="square" lIns="0" tIns="0" rIns="0" bIns="0" rtlCol="0">
                          <a:noAutofit/>
                        </wps:bodyPr>
                      </wps:wsp>
                      <pic:pic xmlns:pic="http://schemas.openxmlformats.org/drawingml/2006/picture">
                        <pic:nvPicPr>
                          <pic:cNvPr id="18" name="Image 18"/>
                          <pic:cNvPicPr/>
                        </pic:nvPicPr>
                        <pic:blipFill>
                          <a:blip r:embed="rId6" cstate="print"/>
                          <a:stretch>
                            <a:fillRect/>
                          </a:stretch>
                        </pic:blipFill>
                        <pic:spPr>
                          <a:xfrm>
                            <a:off x="171704" y="112521"/>
                            <a:ext cx="136525" cy="139700"/>
                          </a:xfrm>
                          <a:prstGeom prst="rect">
                            <a:avLst/>
                          </a:prstGeom>
                        </pic:spPr>
                      </pic:pic>
                      <wps:wsp>
                        <wps:cNvPr id="19" name="Graphic 19"/>
                        <wps:cNvSpPr/>
                        <wps:spPr>
                          <a:xfrm>
                            <a:off x="0" y="0"/>
                            <a:ext cx="38100" cy="88900"/>
                          </a:xfrm>
                          <a:custGeom>
                            <a:avLst/>
                            <a:gdLst/>
                            <a:ahLst/>
                            <a:cxnLst/>
                            <a:rect l="l" t="t" r="r" b="b"/>
                            <a:pathLst>
                              <a:path w="38100" h="88900">
                                <a:moveTo>
                                  <a:pt x="38100" y="0"/>
                                </a:moveTo>
                                <a:lnTo>
                                  <a:pt x="0" y="0"/>
                                </a:lnTo>
                                <a:lnTo>
                                  <a:pt x="0" y="88391"/>
                                </a:lnTo>
                                <a:lnTo>
                                  <a:pt x="38100" y="88391"/>
                                </a:lnTo>
                                <a:lnTo>
                                  <a:pt x="38100" y="0"/>
                                </a:lnTo>
                                <a:close/>
                              </a:path>
                            </a:pathLst>
                          </a:custGeom>
                          <a:solidFill>
                            <a:srgbClr val="1F4E79"/>
                          </a:solidFill>
                        </wps:spPr>
                        <wps:bodyPr wrap="square" lIns="0" tIns="0" rIns="0" bIns="0" rtlCol="0">
                          <a:noAutofit/>
                        </wps:bodyPr>
                      </wps:wsp>
                      <wps:wsp>
                        <wps:cNvPr id="20" name="Graphic 20"/>
                        <wps:cNvSpPr/>
                        <wps:spPr>
                          <a:xfrm>
                            <a:off x="19811" y="708659"/>
                            <a:ext cx="5944870" cy="88900"/>
                          </a:xfrm>
                          <a:custGeom>
                            <a:avLst/>
                            <a:gdLst/>
                            <a:ahLst/>
                            <a:cxnLst/>
                            <a:rect l="l" t="t" r="r" b="b"/>
                            <a:pathLst>
                              <a:path w="5944870" h="88900">
                                <a:moveTo>
                                  <a:pt x="5944489" y="0"/>
                                </a:moveTo>
                                <a:lnTo>
                                  <a:pt x="0" y="0"/>
                                </a:lnTo>
                                <a:lnTo>
                                  <a:pt x="0" y="88391"/>
                                </a:lnTo>
                                <a:lnTo>
                                  <a:pt x="5944489" y="88391"/>
                                </a:lnTo>
                                <a:lnTo>
                                  <a:pt x="5944489" y="0"/>
                                </a:lnTo>
                                <a:close/>
                              </a:path>
                            </a:pathLst>
                          </a:custGeom>
                          <a:solidFill>
                            <a:srgbClr val="EFF4F8"/>
                          </a:solidFill>
                        </wps:spPr>
                        <wps:bodyPr wrap="square" lIns="0" tIns="0" rIns="0" bIns="0" rtlCol="0">
                          <a:noAutofit/>
                        </wps:bodyPr>
                      </wps:wsp>
                      <wps:wsp>
                        <wps:cNvPr id="21" name="Graphic 21"/>
                        <wps:cNvSpPr/>
                        <wps:spPr>
                          <a:xfrm>
                            <a:off x="0" y="88392"/>
                            <a:ext cx="38100" cy="708660"/>
                          </a:xfrm>
                          <a:custGeom>
                            <a:avLst/>
                            <a:gdLst/>
                            <a:ahLst/>
                            <a:cxnLst/>
                            <a:rect l="l" t="t" r="r" b="b"/>
                            <a:pathLst>
                              <a:path w="38100" h="708660">
                                <a:moveTo>
                                  <a:pt x="38100" y="0"/>
                                </a:moveTo>
                                <a:lnTo>
                                  <a:pt x="0" y="0"/>
                                </a:lnTo>
                                <a:lnTo>
                                  <a:pt x="0" y="708660"/>
                                </a:lnTo>
                                <a:lnTo>
                                  <a:pt x="38100" y="708660"/>
                                </a:lnTo>
                                <a:lnTo>
                                  <a:pt x="38100" y="0"/>
                                </a:lnTo>
                                <a:close/>
                              </a:path>
                            </a:pathLst>
                          </a:custGeom>
                          <a:solidFill>
                            <a:srgbClr val="1F4E79"/>
                          </a:solidFill>
                        </wps:spPr>
                        <wps:bodyPr wrap="square" lIns="0" tIns="0" rIns="0" bIns="0" rtlCol="0">
                          <a:noAutofit/>
                        </wps:bodyPr>
                      </wps:wsp>
                      <wps:wsp>
                        <wps:cNvPr id="22" name="Textbox 22"/>
                        <wps:cNvSpPr txBox="1"/>
                        <wps:spPr>
                          <a:xfrm>
                            <a:off x="38100" y="0"/>
                            <a:ext cx="5926455" cy="797560"/>
                          </a:xfrm>
                          <a:prstGeom prst="rect">
                            <a:avLst/>
                          </a:prstGeom>
                        </wps:spPr>
                        <wps:txbx>
                          <w:txbxContent>
                            <w:p w14:paraId="793B1038">
                              <w:pPr>
                                <w:spacing w:before="167"/>
                                <w:ind w:left="508" w:right="0" w:firstLine="0"/>
                                <w:jc w:val="left"/>
                                <w:rPr>
                                  <w:b/>
                                  <w:sz w:val="21"/>
                                </w:rPr>
                              </w:pPr>
                              <w:r>
                                <w:rPr>
                                  <w:b/>
                                  <w:sz w:val="21"/>
                                </w:rPr>
                                <w:t>BACKPROPAGATION</w:t>
                              </w:r>
                              <w:r>
                                <w:rPr>
                                  <w:b/>
                                  <w:spacing w:val="-12"/>
                                  <w:sz w:val="21"/>
                                </w:rPr>
                                <w:t xml:space="preserve"> </w:t>
                              </w:r>
                              <w:r>
                                <w:rPr>
                                  <w:b/>
                                  <w:sz w:val="21"/>
                                </w:rPr>
                                <w:t>GRADIENT</w:t>
                              </w:r>
                              <w:r>
                                <w:rPr>
                                  <w:b/>
                                  <w:spacing w:val="-12"/>
                                  <w:sz w:val="21"/>
                                </w:rPr>
                                <w:t xml:space="preserve"> </w:t>
                              </w:r>
                              <w:r>
                                <w:rPr>
                                  <w:b/>
                                  <w:sz w:val="21"/>
                                </w:rPr>
                                <w:t>CHAIN</w:t>
                              </w:r>
                              <w:r>
                                <w:rPr>
                                  <w:b/>
                                  <w:spacing w:val="-11"/>
                                  <w:sz w:val="21"/>
                                </w:rPr>
                                <w:t xml:space="preserve"> </w:t>
                              </w:r>
                              <w:r>
                                <w:rPr>
                                  <w:b/>
                                  <w:spacing w:val="-4"/>
                                  <w:sz w:val="21"/>
                                </w:rPr>
                                <w:t>RULE</w:t>
                              </w:r>
                            </w:p>
                            <w:p w14:paraId="0C68D6AD">
                              <w:pPr>
                                <w:spacing w:before="44"/>
                                <w:ind w:left="170" w:right="0" w:firstLine="0"/>
                                <w:jc w:val="left"/>
                                <w:rPr>
                                  <w:i/>
                                  <w:sz w:val="21"/>
                                </w:rPr>
                              </w:pPr>
                              <w:r>
                                <w:rPr>
                                  <w:i/>
                                  <w:sz w:val="21"/>
                                </w:rPr>
                                <w:t>dL/dW_l</w:t>
                              </w:r>
                              <w:r>
                                <w:rPr>
                                  <w:i/>
                                  <w:spacing w:val="-3"/>
                                  <w:sz w:val="21"/>
                                </w:rPr>
                                <w:t xml:space="preserve"> </w:t>
                              </w:r>
                              <w:r>
                                <w:rPr>
                                  <w:i/>
                                  <w:sz w:val="21"/>
                                </w:rPr>
                                <w:t>=</w:t>
                              </w:r>
                              <w:r>
                                <w:rPr>
                                  <w:i/>
                                  <w:spacing w:val="-5"/>
                                  <w:sz w:val="21"/>
                                </w:rPr>
                                <w:t xml:space="preserve"> </w:t>
                              </w:r>
                              <w:r>
                                <w:rPr>
                                  <w:i/>
                                  <w:sz w:val="21"/>
                                </w:rPr>
                                <w:t>dL/dZ_l</w:t>
                              </w:r>
                              <w:r>
                                <w:rPr>
                                  <w:i/>
                                  <w:spacing w:val="-5"/>
                                  <w:sz w:val="21"/>
                                </w:rPr>
                                <w:t xml:space="preserve"> </w:t>
                              </w:r>
                              <w:r>
                                <w:rPr>
                                  <w:i/>
                                  <w:sz w:val="21"/>
                                </w:rPr>
                                <w:t>*</w:t>
                              </w:r>
                              <w:r>
                                <w:rPr>
                                  <w:i/>
                                  <w:spacing w:val="-5"/>
                                  <w:sz w:val="21"/>
                                </w:rPr>
                                <w:t xml:space="preserve"> </w:t>
                              </w:r>
                              <w:r>
                                <w:rPr>
                                  <w:i/>
                                  <w:sz w:val="21"/>
                                </w:rPr>
                                <w:t>(A_{l-1})^T</w:t>
                              </w:r>
                              <w:r>
                                <w:rPr>
                                  <w:i/>
                                  <w:spacing w:val="61"/>
                                  <w:w w:val="150"/>
                                  <w:sz w:val="21"/>
                                </w:rPr>
                                <w:t xml:space="preserve"> </w:t>
                              </w:r>
                              <w:r>
                                <w:rPr>
                                  <w:i/>
                                  <w:sz w:val="21"/>
                                </w:rPr>
                                <w:t>and</w:t>
                              </w:r>
                              <w:r>
                                <w:rPr>
                                  <w:i/>
                                  <w:spacing w:val="60"/>
                                  <w:w w:val="150"/>
                                  <w:sz w:val="21"/>
                                </w:rPr>
                                <w:t xml:space="preserve"> </w:t>
                              </w:r>
                              <w:r>
                                <w:rPr>
                                  <w:i/>
                                  <w:sz w:val="21"/>
                                </w:rPr>
                                <w:t>dL/dA_{l-1}</w:t>
                              </w:r>
                              <w:r>
                                <w:rPr>
                                  <w:i/>
                                  <w:spacing w:val="-5"/>
                                  <w:sz w:val="21"/>
                                </w:rPr>
                                <w:t xml:space="preserve"> </w:t>
                              </w:r>
                              <w:r>
                                <w:rPr>
                                  <w:i/>
                                  <w:sz w:val="21"/>
                                </w:rPr>
                                <w:t>=</w:t>
                              </w:r>
                              <w:r>
                                <w:rPr>
                                  <w:i/>
                                  <w:spacing w:val="-5"/>
                                  <w:sz w:val="21"/>
                                </w:rPr>
                                <w:t xml:space="preserve"> </w:t>
                              </w:r>
                              <w:r>
                                <w:rPr>
                                  <w:i/>
                                  <w:sz w:val="21"/>
                                </w:rPr>
                                <w:t>(W_l)^T</w:t>
                              </w:r>
                              <w:r>
                                <w:rPr>
                                  <w:i/>
                                  <w:spacing w:val="-4"/>
                                  <w:sz w:val="21"/>
                                </w:rPr>
                                <w:t xml:space="preserve"> </w:t>
                              </w:r>
                              <w:r>
                                <w:rPr>
                                  <w:i/>
                                  <w:sz w:val="21"/>
                                </w:rPr>
                                <w:t>*</w:t>
                              </w:r>
                              <w:r>
                                <w:rPr>
                                  <w:i/>
                                  <w:spacing w:val="-3"/>
                                  <w:sz w:val="21"/>
                                </w:rPr>
                                <w:t xml:space="preserve"> </w:t>
                              </w:r>
                              <w:r>
                                <w:rPr>
                                  <w:i/>
                                  <w:spacing w:val="-2"/>
                                  <w:sz w:val="21"/>
                                </w:rPr>
                                <w:t>dL/dZ_l</w:t>
                              </w:r>
                            </w:p>
                            <w:p w14:paraId="5EC1DD3A">
                              <w:pPr>
                                <w:spacing w:before="36"/>
                                <w:ind w:left="170" w:right="0" w:firstLine="0"/>
                                <w:jc w:val="left"/>
                                <w:rPr>
                                  <w:i/>
                                  <w:sz w:val="21"/>
                                </w:rPr>
                              </w:pPr>
                              <w:r>
                                <w:rPr>
                                  <w:i/>
                                  <w:sz w:val="21"/>
                                </w:rPr>
                                <w:t>where</w:t>
                              </w:r>
                              <w:r>
                                <w:rPr>
                                  <w:i/>
                                  <w:spacing w:val="-5"/>
                                  <w:sz w:val="21"/>
                                </w:rPr>
                                <w:t xml:space="preserve"> </w:t>
                              </w:r>
                              <w:r>
                                <w:rPr>
                                  <w:i/>
                                  <w:sz w:val="21"/>
                                </w:rPr>
                                <w:t>Z_l</w:t>
                              </w:r>
                              <w:r>
                                <w:rPr>
                                  <w:i/>
                                  <w:spacing w:val="-3"/>
                                  <w:sz w:val="21"/>
                                </w:rPr>
                                <w:t xml:space="preserve"> </w:t>
                              </w:r>
                              <w:r>
                                <w:rPr>
                                  <w:i/>
                                  <w:sz w:val="21"/>
                                </w:rPr>
                                <w:t>=</w:t>
                              </w:r>
                              <w:r>
                                <w:rPr>
                                  <w:i/>
                                  <w:spacing w:val="-2"/>
                                  <w:sz w:val="21"/>
                                </w:rPr>
                                <w:t xml:space="preserve"> </w:t>
                              </w:r>
                              <w:r>
                                <w:rPr>
                                  <w:i/>
                                  <w:sz w:val="21"/>
                                </w:rPr>
                                <w:t>W_l</w:t>
                              </w:r>
                              <w:r>
                                <w:rPr>
                                  <w:i/>
                                  <w:spacing w:val="-3"/>
                                  <w:sz w:val="21"/>
                                </w:rPr>
                                <w:t xml:space="preserve"> </w:t>
                              </w:r>
                              <w:r>
                                <w:rPr>
                                  <w:i/>
                                  <w:sz w:val="21"/>
                                </w:rPr>
                                <w:t>*</w:t>
                              </w:r>
                              <w:r>
                                <w:rPr>
                                  <w:i/>
                                  <w:spacing w:val="-4"/>
                                  <w:sz w:val="21"/>
                                </w:rPr>
                                <w:t xml:space="preserve"> </w:t>
                              </w:r>
                              <w:r>
                                <w:rPr>
                                  <w:i/>
                                  <w:sz w:val="21"/>
                                </w:rPr>
                                <w:t>A_{l-1}</w:t>
                              </w:r>
                              <w:r>
                                <w:rPr>
                                  <w:i/>
                                  <w:spacing w:val="-5"/>
                                  <w:sz w:val="21"/>
                                </w:rPr>
                                <w:t xml:space="preserve"> </w:t>
                              </w:r>
                              <w:r>
                                <w:rPr>
                                  <w:i/>
                                  <w:sz w:val="21"/>
                                </w:rPr>
                                <w:t>+</w:t>
                              </w:r>
                              <w:r>
                                <w:rPr>
                                  <w:i/>
                                  <w:spacing w:val="-2"/>
                                  <w:sz w:val="21"/>
                                </w:rPr>
                                <w:t xml:space="preserve"> </w:t>
                              </w:r>
                              <w:r>
                                <w:rPr>
                                  <w:i/>
                                  <w:sz w:val="21"/>
                                </w:rPr>
                                <w:t>b_l,</w:t>
                              </w:r>
                              <w:r>
                                <w:rPr>
                                  <w:i/>
                                  <w:spacing w:val="-3"/>
                                  <w:sz w:val="21"/>
                                </w:rPr>
                                <w:t xml:space="preserve"> </w:t>
                              </w:r>
                              <w:r>
                                <w:rPr>
                                  <w:i/>
                                  <w:sz w:val="21"/>
                                </w:rPr>
                                <w:t>and</w:t>
                              </w:r>
                              <w:r>
                                <w:rPr>
                                  <w:i/>
                                  <w:spacing w:val="-2"/>
                                  <w:sz w:val="21"/>
                                </w:rPr>
                                <w:t xml:space="preserve"> </w:t>
                              </w:r>
                              <w:r>
                                <w:rPr>
                                  <w:i/>
                                  <w:sz w:val="21"/>
                                </w:rPr>
                                <w:t>A_l</w:t>
                              </w:r>
                              <w:r>
                                <w:rPr>
                                  <w:i/>
                                  <w:spacing w:val="-3"/>
                                  <w:sz w:val="21"/>
                                </w:rPr>
                                <w:t xml:space="preserve"> </w:t>
                              </w:r>
                              <w:r>
                                <w:rPr>
                                  <w:i/>
                                  <w:sz w:val="21"/>
                                </w:rPr>
                                <w:t>=</w:t>
                              </w:r>
                              <w:r>
                                <w:rPr>
                                  <w:i/>
                                  <w:spacing w:val="-4"/>
                                  <w:sz w:val="21"/>
                                </w:rPr>
                                <w:t xml:space="preserve"> </w:t>
                              </w:r>
                              <w:r>
                                <w:rPr>
                                  <w:i/>
                                  <w:sz w:val="21"/>
                                </w:rPr>
                                <w:t>sigma(Z_l)</w:t>
                              </w:r>
                              <w:r>
                                <w:rPr>
                                  <w:i/>
                                  <w:spacing w:val="-5"/>
                                  <w:sz w:val="21"/>
                                </w:rPr>
                                <w:t xml:space="preserve"> </w:t>
                              </w:r>
                              <w:r>
                                <w:rPr>
                                  <w:i/>
                                  <w:sz w:val="21"/>
                                </w:rPr>
                                <w:t>is</w:t>
                              </w:r>
                              <w:r>
                                <w:rPr>
                                  <w:i/>
                                  <w:spacing w:val="-3"/>
                                  <w:sz w:val="21"/>
                                </w:rPr>
                                <w:t xml:space="preserve"> </w:t>
                              </w:r>
                              <w:r>
                                <w:rPr>
                                  <w:i/>
                                  <w:sz w:val="21"/>
                                </w:rPr>
                                <w:t>the</w:t>
                              </w:r>
                              <w:r>
                                <w:rPr>
                                  <w:i/>
                                  <w:spacing w:val="-3"/>
                                  <w:sz w:val="21"/>
                                </w:rPr>
                                <w:t xml:space="preserve"> </w:t>
                              </w:r>
                              <w:r>
                                <w:rPr>
                                  <w:i/>
                                  <w:sz w:val="21"/>
                                </w:rPr>
                                <w:t>non-linear</w:t>
                              </w:r>
                              <w:r>
                                <w:rPr>
                                  <w:i/>
                                  <w:spacing w:val="-3"/>
                                  <w:sz w:val="21"/>
                                </w:rPr>
                                <w:t xml:space="preserve"> </w:t>
                              </w:r>
                              <w:r>
                                <w:rPr>
                                  <w:i/>
                                  <w:spacing w:val="-2"/>
                                  <w:sz w:val="21"/>
                                </w:rPr>
                                <w:t>activation.</w:t>
                              </w:r>
                            </w:p>
                          </w:txbxContent>
                        </wps:txbx>
                        <wps:bodyPr wrap="square" lIns="0" tIns="0" rIns="0" bIns="0" rtlCol="0">
                          <a:noAutofit/>
                        </wps:bodyPr>
                      </wps:wsp>
                    </wpg:wgp>
                  </a:graphicData>
                </a:graphic>
              </wp:anchor>
            </w:drawing>
          </mc:Choice>
          <mc:Fallback>
            <w:pict>
              <v:group id="_x0000_s1026" o:spid="_x0000_s1026" o:spt="203" style="position:absolute;left:0pt;margin-left:70.45pt;margin-top:5.3pt;height:62.8pt;width:469.65pt;mso-position-horizontal-relative:page;mso-wrap-distance-bottom:0pt;mso-wrap-distance-top:0pt;z-index:-251655168;mso-width-relative:page;mso-height-relative:page;" coordsize="5964555,797560" o:gfxdata="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">
                <o:lock v:ext="edit" aspectratio="f"/>
                <v:shape id="Graphic 17" o:spid="_x0000_s1026" o:spt="100" style="position:absolute;left:39623;top:0;height:795655;width:5925185;" fillcolor="#EFF4F8" filled="t" stroked="f" coordsize="5925185,795655" o:gfxdata="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FWSMe5AAAA2wAA&#10;AA8AAAAAAAAAAQAgAAAAIgAAAGRycy9kb3ducmV2LnhtbFBLAQIUABQAAAAIAIdO4kAzLwWeOwAA&#10;ADkAAAAQAAAAAAAAAAEAIAAAAAgBAABkcnMvc2hhcGV4bWwueG1sUEsFBgAAAAAGAAYAWwEAALID&#10;AAAAAA==&#10;" path="m5924677,0l0,0,0,795527,5924677,795527,5924677,0xe">
                  <v:fill on="t" focussize="0,0"/>
                  <v:stroke on="f"/>
                  <v:imagedata o:title=""/>
                  <o:lock v:ext="edit" aspectratio="f"/>
                  <v:textbox inset="0mm,0mm,0mm,0mm"/>
                </v:shape>
                <v:shape id="Image 18" o:spid="_x0000_s1026" o:spt="75" type="#_x0000_t75" style="position:absolute;left:171704;top:112521;height:139700;width:136525;" filled="f" o:preferrelative="t" stroked="f" coordsize="21600,21600" o:gfxdata="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fzpL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Graphic 19" o:spid="_x0000_s1026" o:spt="100" style="position:absolute;left:0;top:0;height:88900;width:38100;" fillcolor="#1F4E79" filled="t" stroked="f" coordsize="38100,88900" o:gfxdata="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9z4IqtwAAANsAAAAP&#10;AAAAAAAAAAEAIAAAACIAAABkcnMvZG93bnJldi54bWxQSwECFAAUAAAACACHTuJAMy8FnjsAAAA5&#10;AAAAEAAAAAAAAAABACAAAAAGAQAAZHJzL3NoYXBleG1sLnhtbFBLBQYAAAAABgAGAFsBAACwAwAA&#10;AAA=&#10;" path="m38100,0l0,0,0,88391,38100,88391,38100,0xe">
                  <v:fill on="t" focussize="0,0"/>
                  <v:stroke on="f"/>
                  <v:imagedata o:title=""/>
                  <o:lock v:ext="edit" aspectratio="f"/>
                  <v:textbox inset="0mm,0mm,0mm,0mm"/>
                </v:shape>
                <v:shape id="Graphic 20" o:spid="_x0000_s1026" o:spt="100" style="position:absolute;left:19811;top:708659;height:88900;width:5944870;" fillcolor="#EFF4F8" filled="t" stroked="f" coordsize="5944870,88900" o:gfxdata="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BR/O8AAAA&#10;2wAAAA8AAAAAAAAAAQAgAAAAIgAAAGRycy9kb3ducmV2LnhtbFBLAQIUABQAAAAIAIdO4kAzLwWe&#10;OwAAADkAAAAQAAAAAAAAAAEAIAAAAAsBAABkcnMvc2hhcGV4bWwueG1sUEsFBgAAAAAGAAYAWwEA&#10;ALUDAAAAAA==&#10;" path="m5944489,0l0,0,0,88391,5944489,88391,5944489,0xe">
                  <v:fill on="t" focussize="0,0"/>
                  <v:stroke on="f"/>
                  <v:imagedata o:title=""/>
                  <o:lock v:ext="edit" aspectratio="f"/>
                  <v:textbox inset="0mm,0mm,0mm,0mm"/>
                </v:shape>
                <v:shape id="Graphic 21" o:spid="_x0000_s1026" o:spt="100" style="position:absolute;left:0;top:88392;height:708660;width:38100;" fillcolor="#1F4E79" filled="t" stroked="f" coordsize="38100,708660" o:gfxdata="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BNOS8AAAA&#10;2wAAAA8AAAAAAAAAAQAgAAAAIgAAAGRycy9kb3ducmV2LnhtbFBLAQIUABQAAAAIAIdO4kAzLwWe&#10;OwAAADkAAAAQAAAAAAAAAAEAIAAAAAsBAABkcnMvc2hhcGV4bWwueG1sUEsFBgAAAAAGAAYAWwEA&#10;ALUDAAAAAA==&#10;" path="m38100,0l0,0,0,708660,38100,708660,38100,0xe">
                  <v:fill on="t" focussize="0,0"/>
                  <v:stroke on="f"/>
                  <v:imagedata o:title=""/>
                  <o:lock v:ext="edit" aspectratio="f"/>
                  <v:textbox inset="0mm,0mm,0mm,0mm"/>
                </v:shape>
                <v:shape id="Textbox 22" o:spid="_x0000_s1026" o:spt="202" type="#_x0000_t202" style="position:absolute;left:38100;top:0;height:797560;width:5926455;"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93B1038">
                        <w:pPr>
                          <w:spacing w:before="167"/>
                          <w:ind w:left="508" w:right="0" w:firstLine="0"/>
                          <w:jc w:val="left"/>
                          <w:rPr>
                            <w:b/>
                            <w:sz w:val="21"/>
                          </w:rPr>
                        </w:pPr>
                        <w:r>
                          <w:rPr>
                            <w:b/>
                            <w:sz w:val="21"/>
                          </w:rPr>
                          <w:t>BACKPROPAGATION</w:t>
                        </w:r>
                        <w:r>
                          <w:rPr>
                            <w:b/>
                            <w:spacing w:val="-12"/>
                            <w:sz w:val="21"/>
                          </w:rPr>
                          <w:t xml:space="preserve"> </w:t>
                        </w:r>
                        <w:r>
                          <w:rPr>
                            <w:b/>
                            <w:sz w:val="21"/>
                          </w:rPr>
                          <w:t>GRADIENT</w:t>
                        </w:r>
                        <w:r>
                          <w:rPr>
                            <w:b/>
                            <w:spacing w:val="-12"/>
                            <w:sz w:val="21"/>
                          </w:rPr>
                          <w:t xml:space="preserve"> </w:t>
                        </w:r>
                        <w:r>
                          <w:rPr>
                            <w:b/>
                            <w:sz w:val="21"/>
                          </w:rPr>
                          <w:t>CHAIN</w:t>
                        </w:r>
                        <w:r>
                          <w:rPr>
                            <w:b/>
                            <w:spacing w:val="-11"/>
                            <w:sz w:val="21"/>
                          </w:rPr>
                          <w:t xml:space="preserve"> </w:t>
                        </w:r>
                        <w:r>
                          <w:rPr>
                            <w:b/>
                            <w:spacing w:val="-4"/>
                            <w:sz w:val="21"/>
                          </w:rPr>
                          <w:t>RULE</w:t>
                        </w:r>
                      </w:p>
                      <w:p w14:paraId="0C68D6AD">
                        <w:pPr>
                          <w:spacing w:before="44"/>
                          <w:ind w:left="170" w:right="0" w:firstLine="0"/>
                          <w:jc w:val="left"/>
                          <w:rPr>
                            <w:i/>
                            <w:sz w:val="21"/>
                          </w:rPr>
                        </w:pPr>
                        <w:r>
                          <w:rPr>
                            <w:i/>
                            <w:sz w:val="21"/>
                          </w:rPr>
                          <w:t>dL/dW_l</w:t>
                        </w:r>
                        <w:r>
                          <w:rPr>
                            <w:i/>
                            <w:spacing w:val="-3"/>
                            <w:sz w:val="21"/>
                          </w:rPr>
                          <w:t xml:space="preserve"> </w:t>
                        </w:r>
                        <w:r>
                          <w:rPr>
                            <w:i/>
                            <w:sz w:val="21"/>
                          </w:rPr>
                          <w:t>=</w:t>
                        </w:r>
                        <w:r>
                          <w:rPr>
                            <w:i/>
                            <w:spacing w:val="-5"/>
                            <w:sz w:val="21"/>
                          </w:rPr>
                          <w:t xml:space="preserve"> </w:t>
                        </w:r>
                        <w:r>
                          <w:rPr>
                            <w:i/>
                            <w:sz w:val="21"/>
                          </w:rPr>
                          <w:t>dL/dZ_l</w:t>
                        </w:r>
                        <w:r>
                          <w:rPr>
                            <w:i/>
                            <w:spacing w:val="-5"/>
                            <w:sz w:val="21"/>
                          </w:rPr>
                          <w:t xml:space="preserve"> </w:t>
                        </w:r>
                        <w:r>
                          <w:rPr>
                            <w:i/>
                            <w:sz w:val="21"/>
                          </w:rPr>
                          <w:t>*</w:t>
                        </w:r>
                        <w:r>
                          <w:rPr>
                            <w:i/>
                            <w:spacing w:val="-5"/>
                            <w:sz w:val="21"/>
                          </w:rPr>
                          <w:t xml:space="preserve"> </w:t>
                        </w:r>
                        <w:r>
                          <w:rPr>
                            <w:i/>
                            <w:sz w:val="21"/>
                          </w:rPr>
                          <w:t>(A_{l-1})^T</w:t>
                        </w:r>
                        <w:r>
                          <w:rPr>
                            <w:i/>
                            <w:spacing w:val="61"/>
                            <w:w w:val="150"/>
                            <w:sz w:val="21"/>
                          </w:rPr>
                          <w:t xml:space="preserve"> </w:t>
                        </w:r>
                        <w:r>
                          <w:rPr>
                            <w:i/>
                            <w:sz w:val="21"/>
                          </w:rPr>
                          <w:t>and</w:t>
                        </w:r>
                        <w:r>
                          <w:rPr>
                            <w:i/>
                            <w:spacing w:val="60"/>
                            <w:w w:val="150"/>
                            <w:sz w:val="21"/>
                          </w:rPr>
                          <w:t xml:space="preserve"> </w:t>
                        </w:r>
                        <w:r>
                          <w:rPr>
                            <w:i/>
                            <w:sz w:val="21"/>
                          </w:rPr>
                          <w:t>dL/dA_{l-1}</w:t>
                        </w:r>
                        <w:r>
                          <w:rPr>
                            <w:i/>
                            <w:spacing w:val="-5"/>
                            <w:sz w:val="21"/>
                          </w:rPr>
                          <w:t xml:space="preserve"> </w:t>
                        </w:r>
                        <w:r>
                          <w:rPr>
                            <w:i/>
                            <w:sz w:val="21"/>
                          </w:rPr>
                          <w:t>=</w:t>
                        </w:r>
                        <w:r>
                          <w:rPr>
                            <w:i/>
                            <w:spacing w:val="-5"/>
                            <w:sz w:val="21"/>
                          </w:rPr>
                          <w:t xml:space="preserve"> </w:t>
                        </w:r>
                        <w:r>
                          <w:rPr>
                            <w:i/>
                            <w:sz w:val="21"/>
                          </w:rPr>
                          <w:t>(W_l)^T</w:t>
                        </w:r>
                        <w:r>
                          <w:rPr>
                            <w:i/>
                            <w:spacing w:val="-4"/>
                            <w:sz w:val="21"/>
                          </w:rPr>
                          <w:t xml:space="preserve"> </w:t>
                        </w:r>
                        <w:r>
                          <w:rPr>
                            <w:i/>
                            <w:sz w:val="21"/>
                          </w:rPr>
                          <w:t>*</w:t>
                        </w:r>
                        <w:r>
                          <w:rPr>
                            <w:i/>
                            <w:spacing w:val="-3"/>
                            <w:sz w:val="21"/>
                          </w:rPr>
                          <w:t xml:space="preserve"> </w:t>
                        </w:r>
                        <w:r>
                          <w:rPr>
                            <w:i/>
                            <w:spacing w:val="-2"/>
                            <w:sz w:val="21"/>
                          </w:rPr>
                          <w:t>dL/dZ_l</w:t>
                        </w:r>
                      </w:p>
                      <w:p w14:paraId="5EC1DD3A">
                        <w:pPr>
                          <w:spacing w:before="36"/>
                          <w:ind w:left="170" w:right="0" w:firstLine="0"/>
                          <w:jc w:val="left"/>
                          <w:rPr>
                            <w:i/>
                            <w:sz w:val="21"/>
                          </w:rPr>
                        </w:pPr>
                        <w:r>
                          <w:rPr>
                            <w:i/>
                            <w:sz w:val="21"/>
                          </w:rPr>
                          <w:t>where</w:t>
                        </w:r>
                        <w:r>
                          <w:rPr>
                            <w:i/>
                            <w:spacing w:val="-5"/>
                            <w:sz w:val="21"/>
                          </w:rPr>
                          <w:t xml:space="preserve"> </w:t>
                        </w:r>
                        <w:r>
                          <w:rPr>
                            <w:i/>
                            <w:sz w:val="21"/>
                          </w:rPr>
                          <w:t>Z_l</w:t>
                        </w:r>
                        <w:r>
                          <w:rPr>
                            <w:i/>
                            <w:spacing w:val="-3"/>
                            <w:sz w:val="21"/>
                          </w:rPr>
                          <w:t xml:space="preserve"> </w:t>
                        </w:r>
                        <w:r>
                          <w:rPr>
                            <w:i/>
                            <w:sz w:val="21"/>
                          </w:rPr>
                          <w:t>=</w:t>
                        </w:r>
                        <w:r>
                          <w:rPr>
                            <w:i/>
                            <w:spacing w:val="-2"/>
                            <w:sz w:val="21"/>
                          </w:rPr>
                          <w:t xml:space="preserve"> </w:t>
                        </w:r>
                        <w:r>
                          <w:rPr>
                            <w:i/>
                            <w:sz w:val="21"/>
                          </w:rPr>
                          <w:t>W_l</w:t>
                        </w:r>
                        <w:r>
                          <w:rPr>
                            <w:i/>
                            <w:spacing w:val="-3"/>
                            <w:sz w:val="21"/>
                          </w:rPr>
                          <w:t xml:space="preserve"> </w:t>
                        </w:r>
                        <w:r>
                          <w:rPr>
                            <w:i/>
                            <w:sz w:val="21"/>
                          </w:rPr>
                          <w:t>*</w:t>
                        </w:r>
                        <w:r>
                          <w:rPr>
                            <w:i/>
                            <w:spacing w:val="-4"/>
                            <w:sz w:val="21"/>
                          </w:rPr>
                          <w:t xml:space="preserve"> </w:t>
                        </w:r>
                        <w:r>
                          <w:rPr>
                            <w:i/>
                            <w:sz w:val="21"/>
                          </w:rPr>
                          <w:t>A_{l-1}</w:t>
                        </w:r>
                        <w:r>
                          <w:rPr>
                            <w:i/>
                            <w:spacing w:val="-5"/>
                            <w:sz w:val="21"/>
                          </w:rPr>
                          <w:t xml:space="preserve"> </w:t>
                        </w:r>
                        <w:r>
                          <w:rPr>
                            <w:i/>
                            <w:sz w:val="21"/>
                          </w:rPr>
                          <w:t>+</w:t>
                        </w:r>
                        <w:r>
                          <w:rPr>
                            <w:i/>
                            <w:spacing w:val="-2"/>
                            <w:sz w:val="21"/>
                          </w:rPr>
                          <w:t xml:space="preserve"> </w:t>
                        </w:r>
                        <w:r>
                          <w:rPr>
                            <w:i/>
                            <w:sz w:val="21"/>
                          </w:rPr>
                          <w:t>b_l,</w:t>
                        </w:r>
                        <w:r>
                          <w:rPr>
                            <w:i/>
                            <w:spacing w:val="-3"/>
                            <w:sz w:val="21"/>
                          </w:rPr>
                          <w:t xml:space="preserve"> </w:t>
                        </w:r>
                        <w:r>
                          <w:rPr>
                            <w:i/>
                            <w:sz w:val="21"/>
                          </w:rPr>
                          <w:t>and</w:t>
                        </w:r>
                        <w:r>
                          <w:rPr>
                            <w:i/>
                            <w:spacing w:val="-2"/>
                            <w:sz w:val="21"/>
                          </w:rPr>
                          <w:t xml:space="preserve"> </w:t>
                        </w:r>
                        <w:r>
                          <w:rPr>
                            <w:i/>
                            <w:sz w:val="21"/>
                          </w:rPr>
                          <w:t>A_l</w:t>
                        </w:r>
                        <w:r>
                          <w:rPr>
                            <w:i/>
                            <w:spacing w:val="-3"/>
                            <w:sz w:val="21"/>
                          </w:rPr>
                          <w:t xml:space="preserve"> </w:t>
                        </w:r>
                        <w:r>
                          <w:rPr>
                            <w:i/>
                            <w:sz w:val="21"/>
                          </w:rPr>
                          <w:t>=</w:t>
                        </w:r>
                        <w:r>
                          <w:rPr>
                            <w:i/>
                            <w:spacing w:val="-4"/>
                            <w:sz w:val="21"/>
                          </w:rPr>
                          <w:t xml:space="preserve"> </w:t>
                        </w:r>
                        <w:r>
                          <w:rPr>
                            <w:i/>
                            <w:sz w:val="21"/>
                          </w:rPr>
                          <w:t>sigma(Z_l)</w:t>
                        </w:r>
                        <w:r>
                          <w:rPr>
                            <w:i/>
                            <w:spacing w:val="-5"/>
                            <w:sz w:val="21"/>
                          </w:rPr>
                          <w:t xml:space="preserve"> </w:t>
                        </w:r>
                        <w:r>
                          <w:rPr>
                            <w:i/>
                            <w:sz w:val="21"/>
                          </w:rPr>
                          <w:t>is</w:t>
                        </w:r>
                        <w:r>
                          <w:rPr>
                            <w:i/>
                            <w:spacing w:val="-3"/>
                            <w:sz w:val="21"/>
                          </w:rPr>
                          <w:t xml:space="preserve"> </w:t>
                        </w:r>
                        <w:r>
                          <w:rPr>
                            <w:i/>
                            <w:sz w:val="21"/>
                          </w:rPr>
                          <w:t>the</w:t>
                        </w:r>
                        <w:r>
                          <w:rPr>
                            <w:i/>
                            <w:spacing w:val="-3"/>
                            <w:sz w:val="21"/>
                          </w:rPr>
                          <w:t xml:space="preserve"> </w:t>
                        </w:r>
                        <w:r>
                          <w:rPr>
                            <w:i/>
                            <w:sz w:val="21"/>
                          </w:rPr>
                          <w:t>non-linear</w:t>
                        </w:r>
                        <w:r>
                          <w:rPr>
                            <w:i/>
                            <w:spacing w:val="-3"/>
                            <w:sz w:val="21"/>
                          </w:rPr>
                          <w:t xml:space="preserve"> </w:t>
                        </w:r>
                        <w:r>
                          <w:rPr>
                            <w:i/>
                            <w:spacing w:val="-2"/>
                            <w:sz w:val="21"/>
                          </w:rPr>
                          <w:t>activation.</w:t>
                        </w:r>
                      </w:p>
                    </w:txbxContent>
                  </v:textbox>
                </v:shape>
                <w10:wrap type="topAndBottom"/>
              </v:group>
            </w:pict>
          </mc:Fallback>
        </mc:AlternateContent>
      </w:r>
    </w:p>
    <w:p w14:paraId="51AFF94D">
      <w:pPr>
        <w:pStyle w:val="6"/>
        <w:spacing w:before="105"/>
      </w:pPr>
    </w:p>
    <w:p w14:paraId="2862E517">
      <w:pPr>
        <w:pStyle w:val="6"/>
        <w:spacing w:line="276" w:lineRule="auto"/>
        <w:ind w:left="360" w:right="183"/>
      </w:pPr>
      <w:r>
        <w:t>We</w:t>
      </w:r>
      <w:r>
        <w:rPr>
          <w:spacing w:val="-3"/>
        </w:rPr>
        <w:t xml:space="preserve"> </w:t>
      </w:r>
      <w:r>
        <w:t>employ</w:t>
      </w:r>
      <w:r>
        <w:rPr>
          <w:spacing w:val="-5"/>
        </w:rPr>
        <w:t xml:space="preserve"> </w:t>
      </w:r>
      <w:r>
        <w:t>the</w:t>
      </w:r>
      <w:r>
        <w:rPr>
          <w:spacing w:val="-3"/>
        </w:rPr>
        <w:t xml:space="preserve"> </w:t>
      </w:r>
      <w:r>
        <w:t>Adam</w:t>
      </w:r>
      <w:r>
        <w:rPr>
          <w:spacing w:val="-2"/>
        </w:rPr>
        <w:t xml:space="preserve"> </w:t>
      </w:r>
      <w:r>
        <w:t>(Adaptive</w:t>
      </w:r>
      <w:r>
        <w:rPr>
          <w:spacing w:val="-5"/>
        </w:rPr>
        <w:t xml:space="preserve"> </w:t>
      </w:r>
      <w:r>
        <w:t>Moment</w:t>
      </w:r>
      <w:r>
        <w:rPr>
          <w:spacing w:val="-3"/>
        </w:rPr>
        <w:t xml:space="preserve"> </w:t>
      </w:r>
      <w:r>
        <w:t>Estimation)</w:t>
      </w:r>
      <w:r>
        <w:rPr>
          <w:spacing w:val="-5"/>
        </w:rPr>
        <w:t xml:space="preserve"> </w:t>
      </w:r>
      <w:r>
        <w:t>optimizer,</w:t>
      </w:r>
      <w:r>
        <w:rPr>
          <w:spacing w:val="-5"/>
        </w:rPr>
        <w:t xml:space="preserve"> </w:t>
      </w:r>
      <w:r>
        <w:t>which</w:t>
      </w:r>
      <w:r>
        <w:rPr>
          <w:spacing w:val="-5"/>
        </w:rPr>
        <w:t xml:space="preserve"> </w:t>
      </w:r>
      <w:r>
        <w:t>maintains</w:t>
      </w:r>
      <w:r>
        <w:rPr>
          <w:spacing w:val="-6"/>
        </w:rPr>
        <w:t xml:space="preserve"> </w:t>
      </w:r>
      <w:r>
        <w:t>exponentially</w:t>
      </w:r>
      <w:r>
        <w:rPr>
          <w:spacing w:val="-5"/>
        </w:rPr>
        <w:t xml:space="preserve"> </w:t>
      </w:r>
      <w:r>
        <w:t xml:space="preserve">decaying averages of past gradients (m_t, first moment) and past squared gradients (v_t, second uncentered </w:t>
      </w:r>
      <w:r>
        <w:rPr>
          <w:spacing w:val="-2"/>
        </w:rPr>
        <w:t>moment):</w:t>
      </w:r>
    </w:p>
    <w:p w14:paraId="7921CA54">
      <w:pPr>
        <w:pStyle w:val="6"/>
        <w:spacing w:before="4"/>
        <w:rPr>
          <w:sz w:val="6"/>
        </w:rPr>
      </w:pPr>
      <w:r>
        <w:rPr>
          <w:sz w:val="6"/>
        </w:rPr>
        <mc:AlternateContent>
          <mc:Choice Requires="wpg">
            <w:drawing>
              <wp:anchor distT="0" distB="0" distL="0" distR="0" simplePos="0" relativeHeight="251662336" behindDoc="1" locked="0" layoutInCell="1" allowOverlap="1">
                <wp:simplePos x="0" y="0"/>
                <wp:positionH relativeFrom="page">
                  <wp:posOffset>894715</wp:posOffset>
                </wp:positionH>
                <wp:positionV relativeFrom="paragraph">
                  <wp:posOffset>64135</wp:posOffset>
                </wp:positionV>
                <wp:extent cx="5964555" cy="1172210"/>
                <wp:effectExtent l="0" t="0" r="0" b="0"/>
                <wp:wrapTopAndBottom/>
                <wp:docPr id="23" name="Group 23"/>
                <wp:cNvGraphicFramePr/>
                <a:graphic xmlns:a="http://schemas.openxmlformats.org/drawingml/2006/main">
                  <a:graphicData uri="http://schemas.microsoft.com/office/word/2010/wordprocessingGroup">
                    <wpg:wgp>
                      <wpg:cNvGrpSpPr/>
                      <wpg:grpSpPr>
                        <a:xfrm>
                          <a:off x="0" y="0"/>
                          <a:ext cx="5964555" cy="1172210"/>
                          <a:chOff x="0" y="0"/>
                          <a:chExt cx="5964555" cy="1172210"/>
                        </a:xfrm>
                      </wpg:grpSpPr>
                      <wps:wsp>
                        <wps:cNvPr id="24" name="Graphic 24"/>
                        <wps:cNvSpPr/>
                        <wps:spPr>
                          <a:xfrm>
                            <a:off x="39623" y="1523"/>
                            <a:ext cx="5925185" cy="1169035"/>
                          </a:xfrm>
                          <a:custGeom>
                            <a:avLst/>
                            <a:gdLst/>
                            <a:ahLst/>
                            <a:cxnLst/>
                            <a:rect l="l" t="t" r="r" b="b"/>
                            <a:pathLst>
                              <a:path w="5925185" h="1169035">
                                <a:moveTo>
                                  <a:pt x="5924677" y="0"/>
                                </a:moveTo>
                                <a:lnTo>
                                  <a:pt x="0" y="0"/>
                                </a:lnTo>
                                <a:lnTo>
                                  <a:pt x="0" y="1168908"/>
                                </a:lnTo>
                                <a:lnTo>
                                  <a:pt x="5924677" y="1168908"/>
                                </a:lnTo>
                                <a:lnTo>
                                  <a:pt x="5924677" y="0"/>
                                </a:lnTo>
                                <a:close/>
                              </a:path>
                            </a:pathLst>
                          </a:custGeom>
                          <a:solidFill>
                            <a:srgbClr val="EFF4F8"/>
                          </a:solidFill>
                        </wps:spPr>
                        <wps:bodyPr wrap="square" lIns="0" tIns="0" rIns="0" bIns="0" rtlCol="0">
                          <a:noAutofit/>
                        </wps:bodyPr>
                      </wps:wsp>
                      <pic:pic xmlns:pic="http://schemas.openxmlformats.org/drawingml/2006/picture">
                        <pic:nvPicPr>
                          <pic:cNvPr id="25" name="Image 25"/>
                          <pic:cNvPicPr/>
                        </pic:nvPicPr>
                        <pic:blipFill>
                          <a:blip r:embed="rId6" cstate="print"/>
                          <a:stretch>
                            <a:fillRect/>
                          </a:stretch>
                        </pic:blipFill>
                        <pic:spPr>
                          <a:xfrm>
                            <a:off x="171704" y="114045"/>
                            <a:ext cx="136525" cy="139700"/>
                          </a:xfrm>
                          <a:prstGeom prst="rect">
                            <a:avLst/>
                          </a:prstGeom>
                        </pic:spPr>
                      </pic:pic>
                      <wps:wsp>
                        <wps:cNvPr id="26" name="Graphic 26"/>
                        <wps:cNvSpPr/>
                        <wps:spPr>
                          <a:xfrm>
                            <a:off x="0" y="0"/>
                            <a:ext cx="38100" cy="88900"/>
                          </a:xfrm>
                          <a:custGeom>
                            <a:avLst/>
                            <a:gdLst/>
                            <a:ahLst/>
                            <a:cxnLst/>
                            <a:rect l="l" t="t" r="r" b="b"/>
                            <a:pathLst>
                              <a:path w="38100" h="88900">
                                <a:moveTo>
                                  <a:pt x="38100" y="0"/>
                                </a:moveTo>
                                <a:lnTo>
                                  <a:pt x="0" y="0"/>
                                </a:lnTo>
                                <a:lnTo>
                                  <a:pt x="0" y="88391"/>
                                </a:lnTo>
                                <a:lnTo>
                                  <a:pt x="38100" y="88391"/>
                                </a:lnTo>
                                <a:lnTo>
                                  <a:pt x="38100" y="0"/>
                                </a:lnTo>
                                <a:close/>
                              </a:path>
                            </a:pathLst>
                          </a:custGeom>
                          <a:solidFill>
                            <a:srgbClr val="1F4E79"/>
                          </a:solidFill>
                        </wps:spPr>
                        <wps:bodyPr wrap="square" lIns="0" tIns="0" rIns="0" bIns="0" rtlCol="0">
                          <a:noAutofit/>
                        </wps:bodyPr>
                      </wps:wsp>
                      <wps:wsp>
                        <wps:cNvPr id="27" name="Graphic 27"/>
                        <wps:cNvSpPr/>
                        <wps:spPr>
                          <a:xfrm>
                            <a:off x="19811" y="1083563"/>
                            <a:ext cx="5944870" cy="88900"/>
                          </a:xfrm>
                          <a:custGeom>
                            <a:avLst/>
                            <a:gdLst/>
                            <a:ahLst/>
                            <a:cxnLst/>
                            <a:rect l="l" t="t" r="r" b="b"/>
                            <a:pathLst>
                              <a:path w="5944870" h="88900">
                                <a:moveTo>
                                  <a:pt x="5944489" y="0"/>
                                </a:moveTo>
                                <a:lnTo>
                                  <a:pt x="0" y="0"/>
                                </a:lnTo>
                                <a:lnTo>
                                  <a:pt x="0" y="88391"/>
                                </a:lnTo>
                                <a:lnTo>
                                  <a:pt x="5944489" y="88391"/>
                                </a:lnTo>
                                <a:lnTo>
                                  <a:pt x="5944489" y="0"/>
                                </a:lnTo>
                                <a:close/>
                              </a:path>
                            </a:pathLst>
                          </a:custGeom>
                          <a:solidFill>
                            <a:srgbClr val="EFF4F8"/>
                          </a:solidFill>
                        </wps:spPr>
                        <wps:bodyPr wrap="square" lIns="0" tIns="0" rIns="0" bIns="0" rtlCol="0">
                          <a:noAutofit/>
                        </wps:bodyPr>
                      </wps:wsp>
                      <wps:wsp>
                        <wps:cNvPr id="28" name="Graphic 28"/>
                        <wps:cNvSpPr/>
                        <wps:spPr>
                          <a:xfrm>
                            <a:off x="0" y="88392"/>
                            <a:ext cx="38100" cy="1083945"/>
                          </a:xfrm>
                          <a:custGeom>
                            <a:avLst/>
                            <a:gdLst/>
                            <a:ahLst/>
                            <a:cxnLst/>
                            <a:rect l="l" t="t" r="r" b="b"/>
                            <a:pathLst>
                              <a:path w="38100" h="1083945">
                                <a:moveTo>
                                  <a:pt x="38100" y="0"/>
                                </a:moveTo>
                                <a:lnTo>
                                  <a:pt x="0" y="0"/>
                                </a:lnTo>
                                <a:lnTo>
                                  <a:pt x="0" y="1083564"/>
                                </a:lnTo>
                                <a:lnTo>
                                  <a:pt x="38100" y="1083564"/>
                                </a:lnTo>
                                <a:lnTo>
                                  <a:pt x="38100" y="0"/>
                                </a:lnTo>
                                <a:close/>
                              </a:path>
                            </a:pathLst>
                          </a:custGeom>
                          <a:solidFill>
                            <a:srgbClr val="1F4E79"/>
                          </a:solidFill>
                        </wps:spPr>
                        <wps:bodyPr wrap="square" lIns="0" tIns="0" rIns="0" bIns="0" rtlCol="0">
                          <a:noAutofit/>
                        </wps:bodyPr>
                      </wps:wsp>
                      <wps:wsp>
                        <wps:cNvPr id="29" name="Textbox 29"/>
                        <wps:cNvSpPr txBox="1"/>
                        <wps:spPr>
                          <a:xfrm>
                            <a:off x="38100" y="1523"/>
                            <a:ext cx="5926455" cy="1170940"/>
                          </a:xfrm>
                          <a:prstGeom prst="rect">
                            <a:avLst/>
                          </a:prstGeom>
                        </wps:spPr>
                        <wps:txbx>
                          <w:txbxContent>
                            <w:p w14:paraId="0733D1FE">
                              <w:pPr>
                                <w:spacing w:before="167"/>
                                <w:ind w:left="508" w:right="0" w:firstLine="0"/>
                                <w:jc w:val="left"/>
                                <w:rPr>
                                  <w:b/>
                                  <w:sz w:val="21"/>
                                </w:rPr>
                              </w:pPr>
                              <w:r>
                                <w:rPr>
                                  <w:b/>
                                  <w:sz w:val="21"/>
                                </w:rPr>
                                <w:t>ADAM</w:t>
                              </w:r>
                              <w:r>
                                <w:rPr>
                                  <w:b/>
                                  <w:spacing w:val="-11"/>
                                  <w:sz w:val="21"/>
                                </w:rPr>
                                <w:t xml:space="preserve"> </w:t>
                              </w:r>
                              <w:r>
                                <w:rPr>
                                  <w:b/>
                                  <w:sz w:val="21"/>
                                </w:rPr>
                                <w:t>OPTIMIZER</w:t>
                              </w:r>
                              <w:r>
                                <w:rPr>
                                  <w:b/>
                                  <w:spacing w:val="-8"/>
                                  <w:sz w:val="21"/>
                                </w:rPr>
                                <w:t xml:space="preserve"> </w:t>
                              </w:r>
                              <w:r>
                                <w:rPr>
                                  <w:b/>
                                  <w:sz w:val="21"/>
                                </w:rPr>
                                <w:t>PARAMETER</w:t>
                              </w:r>
                              <w:r>
                                <w:rPr>
                                  <w:b/>
                                  <w:spacing w:val="-8"/>
                                  <w:sz w:val="21"/>
                                </w:rPr>
                                <w:t xml:space="preserve"> </w:t>
                              </w:r>
                              <w:r>
                                <w:rPr>
                                  <w:b/>
                                  <w:sz w:val="21"/>
                                </w:rPr>
                                <w:t>UPDATE</w:t>
                              </w:r>
                              <w:r>
                                <w:rPr>
                                  <w:b/>
                                  <w:spacing w:val="-9"/>
                                  <w:sz w:val="21"/>
                                </w:rPr>
                                <w:t xml:space="preserve"> </w:t>
                              </w:r>
                              <w:r>
                                <w:rPr>
                                  <w:b/>
                                  <w:spacing w:val="-2"/>
                                  <w:sz w:val="21"/>
                                </w:rPr>
                                <w:t>EQUATIONS</w:t>
                              </w:r>
                            </w:p>
                            <w:p w14:paraId="03EE3393">
                              <w:pPr>
                                <w:spacing w:before="41" w:line="276" w:lineRule="auto"/>
                                <w:ind w:left="170" w:right="933" w:firstLine="0"/>
                                <w:jc w:val="left"/>
                                <w:rPr>
                                  <w:i/>
                                  <w:sz w:val="21"/>
                                </w:rPr>
                              </w:pPr>
                              <w:r>
                                <w:rPr>
                                  <w:i/>
                                  <w:sz w:val="21"/>
                                </w:rPr>
                                <w:t>m_t</w:t>
                              </w:r>
                              <w:r>
                                <w:rPr>
                                  <w:i/>
                                  <w:spacing w:val="-2"/>
                                  <w:sz w:val="21"/>
                                </w:rPr>
                                <w:t xml:space="preserve"> </w:t>
                              </w:r>
                              <w:r>
                                <w:rPr>
                                  <w:i/>
                                  <w:sz w:val="21"/>
                                </w:rPr>
                                <w:t>=</w:t>
                              </w:r>
                              <w:r>
                                <w:rPr>
                                  <w:i/>
                                  <w:spacing w:val="-1"/>
                                  <w:sz w:val="21"/>
                                </w:rPr>
                                <w:t xml:space="preserve"> </w:t>
                              </w:r>
                              <w:r>
                                <w:rPr>
                                  <w:i/>
                                  <w:sz w:val="21"/>
                                </w:rPr>
                                <w:t>beta_1</w:t>
                              </w:r>
                              <w:r>
                                <w:rPr>
                                  <w:i/>
                                  <w:spacing w:val="-1"/>
                                  <w:sz w:val="21"/>
                                </w:rPr>
                                <w:t xml:space="preserve"> </w:t>
                              </w:r>
                              <w:r>
                                <w:rPr>
                                  <w:i/>
                                  <w:sz w:val="21"/>
                                </w:rPr>
                                <w:t>*</w:t>
                              </w:r>
                              <w:r>
                                <w:rPr>
                                  <w:i/>
                                  <w:spacing w:val="-3"/>
                                  <w:sz w:val="21"/>
                                </w:rPr>
                                <w:t xml:space="preserve"> </w:t>
                              </w:r>
                              <w:r>
                                <w:rPr>
                                  <w:i/>
                                  <w:sz w:val="21"/>
                                </w:rPr>
                                <w:t>m_{t-1}</w:t>
                              </w:r>
                              <w:r>
                                <w:rPr>
                                  <w:i/>
                                  <w:spacing w:val="-3"/>
                                  <w:sz w:val="21"/>
                                </w:rPr>
                                <w:t xml:space="preserve"> </w:t>
                              </w:r>
                              <w:r>
                                <w:rPr>
                                  <w:i/>
                                  <w:sz w:val="21"/>
                                </w:rPr>
                                <w:t>+</w:t>
                              </w:r>
                              <w:r>
                                <w:rPr>
                                  <w:i/>
                                  <w:spacing w:val="-3"/>
                                  <w:sz w:val="21"/>
                                </w:rPr>
                                <w:t xml:space="preserve"> </w:t>
                              </w:r>
                              <w:r>
                                <w:rPr>
                                  <w:i/>
                                  <w:sz w:val="21"/>
                                </w:rPr>
                                <w:t>(1</w:t>
                              </w:r>
                              <w:r>
                                <w:rPr>
                                  <w:i/>
                                  <w:spacing w:val="-1"/>
                                  <w:sz w:val="21"/>
                                </w:rPr>
                                <w:t xml:space="preserve"> </w:t>
                              </w:r>
                              <w:r>
                                <w:rPr>
                                  <w:i/>
                                  <w:sz w:val="21"/>
                                </w:rPr>
                                <w:t>-</w:t>
                              </w:r>
                              <w:r>
                                <w:rPr>
                                  <w:i/>
                                  <w:spacing w:val="-1"/>
                                  <w:sz w:val="21"/>
                                </w:rPr>
                                <w:t xml:space="preserve"> </w:t>
                              </w:r>
                              <w:r>
                                <w:rPr>
                                  <w:i/>
                                  <w:sz w:val="21"/>
                                </w:rPr>
                                <w:t>beta_1)</w:t>
                              </w:r>
                              <w:r>
                                <w:rPr>
                                  <w:i/>
                                  <w:spacing w:val="-3"/>
                                  <w:sz w:val="21"/>
                                </w:rPr>
                                <w:t xml:space="preserve"> </w:t>
                              </w:r>
                              <w:r>
                                <w:rPr>
                                  <w:i/>
                                  <w:sz w:val="21"/>
                                </w:rPr>
                                <w:t>*</w:t>
                              </w:r>
                              <w:r>
                                <w:rPr>
                                  <w:i/>
                                  <w:spacing w:val="-1"/>
                                  <w:sz w:val="21"/>
                                </w:rPr>
                                <w:t xml:space="preserve"> </w:t>
                              </w:r>
                              <w:r>
                                <w:rPr>
                                  <w:i/>
                                  <w:sz w:val="21"/>
                                </w:rPr>
                                <w:t>g_t,</w:t>
                              </w:r>
                              <w:r>
                                <w:rPr>
                                  <w:i/>
                                  <w:spacing w:val="80"/>
                                  <w:sz w:val="21"/>
                                </w:rPr>
                                <w:t xml:space="preserve"> </w:t>
                              </w:r>
                              <w:r>
                                <w:rPr>
                                  <w:i/>
                                  <w:sz w:val="21"/>
                                </w:rPr>
                                <w:t>v_t =</w:t>
                              </w:r>
                              <w:r>
                                <w:rPr>
                                  <w:i/>
                                  <w:spacing w:val="-3"/>
                                  <w:sz w:val="21"/>
                                </w:rPr>
                                <w:t xml:space="preserve"> </w:t>
                              </w:r>
                              <w:r>
                                <w:rPr>
                                  <w:i/>
                                  <w:sz w:val="21"/>
                                </w:rPr>
                                <w:t>beta_2</w:t>
                              </w:r>
                              <w:r>
                                <w:rPr>
                                  <w:i/>
                                  <w:spacing w:val="-1"/>
                                  <w:sz w:val="21"/>
                                </w:rPr>
                                <w:t xml:space="preserve"> </w:t>
                              </w:r>
                              <w:r>
                                <w:rPr>
                                  <w:i/>
                                  <w:sz w:val="21"/>
                                </w:rPr>
                                <w:t>*</w:t>
                              </w:r>
                              <w:r>
                                <w:rPr>
                                  <w:i/>
                                  <w:spacing w:val="-1"/>
                                  <w:sz w:val="21"/>
                                </w:rPr>
                                <w:t xml:space="preserve"> </w:t>
                              </w:r>
                              <w:r>
                                <w:rPr>
                                  <w:i/>
                                  <w:sz w:val="21"/>
                                </w:rPr>
                                <w:t>v_{t-1}</w:t>
                              </w:r>
                              <w:r>
                                <w:rPr>
                                  <w:i/>
                                  <w:spacing w:val="-3"/>
                                  <w:sz w:val="21"/>
                                </w:rPr>
                                <w:t xml:space="preserve"> </w:t>
                              </w:r>
                              <w:r>
                                <w:rPr>
                                  <w:i/>
                                  <w:sz w:val="21"/>
                                </w:rPr>
                                <w:t>+</w:t>
                              </w:r>
                              <w:r>
                                <w:rPr>
                                  <w:i/>
                                  <w:spacing w:val="-3"/>
                                  <w:sz w:val="21"/>
                                </w:rPr>
                                <w:t xml:space="preserve"> </w:t>
                              </w:r>
                              <w:r>
                                <w:rPr>
                                  <w:i/>
                                  <w:sz w:val="21"/>
                                </w:rPr>
                                <w:t>(1</w:t>
                              </w:r>
                              <w:r>
                                <w:rPr>
                                  <w:i/>
                                  <w:spacing w:val="-2"/>
                                  <w:sz w:val="21"/>
                                </w:rPr>
                                <w:t xml:space="preserve"> </w:t>
                              </w:r>
                              <w:r>
                                <w:rPr>
                                  <w:i/>
                                  <w:sz w:val="21"/>
                                </w:rPr>
                                <w:t>-</w:t>
                              </w:r>
                              <w:r>
                                <w:rPr>
                                  <w:i/>
                                  <w:spacing w:val="-1"/>
                                  <w:sz w:val="21"/>
                                </w:rPr>
                                <w:t xml:space="preserve"> </w:t>
                              </w:r>
                              <w:r>
                                <w:rPr>
                                  <w:i/>
                                  <w:sz w:val="21"/>
                                </w:rPr>
                                <w:t>beta_2)</w:t>
                              </w:r>
                              <w:r>
                                <w:rPr>
                                  <w:i/>
                                  <w:spacing w:val="-3"/>
                                  <w:sz w:val="21"/>
                                </w:rPr>
                                <w:t xml:space="preserve"> </w:t>
                              </w:r>
                              <w:r>
                                <w:rPr>
                                  <w:i/>
                                  <w:sz w:val="21"/>
                                </w:rPr>
                                <w:t>*</w:t>
                              </w:r>
                              <w:r>
                                <w:rPr>
                                  <w:i/>
                                  <w:spacing w:val="-1"/>
                                  <w:sz w:val="21"/>
                                </w:rPr>
                                <w:t xml:space="preserve"> </w:t>
                              </w:r>
                              <w:r>
                                <w:rPr>
                                  <w:i/>
                                  <w:sz w:val="21"/>
                                </w:rPr>
                                <w:t>g_t^2 m_hat_t = m_t / (1 - beta_1^t),</w:t>
                              </w:r>
                              <w:r>
                                <w:rPr>
                                  <w:i/>
                                  <w:spacing w:val="80"/>
                                  <w:sz w:val="21"/>
                                </w:rPr>
                                <w:t xml:space="preserve"> </w:t>
                              </w:r>
                              <w:r>
                                <w:rPr>
                                  <w:i/>
                                  <w:sz w:val="21"/>
                                </w:rPr>
                                <w:t>v_hat_t = v_t / (1 - beta_2^t)</w:t>
                              </w:r>
                            </w:p>
                            <w:p w14:paraId="3581D5C4">
                              <w:pPr>
                                <w:spacing w:before="1" w:line="273" w:lineRule="auto"/>
                                <w:ind w:left="170" w:right="2044" w:firstLine="0"/>
                                <w:jc w:val="left"/>
                                <w:rPr>
                                  <w:i/>
                                  <w:sz w:val="21"/>
                                </w:rPr>
                              </w:pPr>
                              <w:r>
                                <w:rPr>
                                  <w:i/>
                                  <w:sz w:val="21"/>
                                </w:rPr>
                                <w:t>theta_{t+1} = theta_t - (eta / (sqrt(v_hat_t) + epsilon)) * m_hat_t (Hyperparameters:</w:t>
                              </w:r>
                              <w:r>
                                <w:rPr>
                                  <w:i/>
                                  <w:spacing w:val="-4"/>
                                  <w:sz w:val="21"/>
                                </w:rPr>
                                <w:t xml:space="preserve"> </w:t>
                              </w:r>
                              <w:r>
                                <w:rPr>
                                  <w:i/>
                                  <w:sz w:val="21"/>
                                </w:rPr>
                                <w:t>beta_1</w:t>
                              </w:r>
                              <w:r>
                                <w:rPr>
                                  <w:i/>
                                  <w:spacing w:val="-2"/>
                                  <w:sz w:val="21"/>
                                </w:rPr>
                                <w:t xml:space="preserve"> </w:t>
                              </w:r>
                              <w:r>
                                <w:rPr>
                                  <w:i/>
                                  <w:sz w:val="21"/>
                                </w:rPr>
                                <w:t>=</w:t>
                              </w:r>
                              <w:r>
                                <w:rPr>
                                  <w:i/>
                                  <w:spacing w:val="-6"/>
                                  <w:sz w:val="21"/>
                                </w:rPr>
                                <w:t xml:space="preserve"> </w:t>
                              </w:r>
                              <w:r>
                                <w:rPr>
                                  <w:i/>
                                  <w:sz w:val="21"/>
                                </w:rPr>
                                <w:t>0.9,</w:t>
                              </w:r>
                              <w:r>
                                <w:rPr>
                                  <w:i/>
                                  <w:spacing w:val="-4"/>
                                  <w:sz w:val="21"/>
                                </w:rPr>
                                <w:t xml:space="preserve"> </w:t>
                              </w:r>
                              <w:r>
                                <w:rPr>
                                  <w:i/>
                                  <w:sz w:val="21"/>
                                </w:rPr>
                                <w:t>beta_2</w:t>
                              </w:r>
                              <w:r>
                                <w:rPr>
                                  <w:i/>
                                  <w:spacing w:val="-2"/>
                                  <w:sz w:val="21"/>
                                </w:rPr>
                                <w:t xml:space="preserve"> </w:t>
                              </w:r>
                              <w:r>
                                <w:rPr>
                                  <w:i/>
                                  <w:sz w:val="21"/>
                                </w:rPr>
                                <w:t>=</w:t>
                              </w:r>
                              <w:r>
                                <w:rPr>
                                  <w:i/>
                                  <w:spacing w:val="-4"/>
                                  <w:sz w:val="21"/>
                                </w:rPr>
                                <w:t xml:space="preserve"> </w:t>
                              </w:r>
                              <w:r>
                                <w:rPr>
                                  <w:i/>
                                  <w:sz w:val="21"/>
                                </w:rPr>
                                <w:t>0.999,</w:t>
                              </w:r>
                              <w:r>
                                <w:rPr>
                                  <w:i/>
                                  <w:spacing w:val="-4"/>
                                  <w:sz w:val="21"/>
                                </w:rPr>
                                <w:t xml:space="preserve"> </w:t>
                              </w:r>
                              <w:r>
                                <w:rPr>
                                  <w:i/>
                                  <w:sz w:val="21"/>
                                </w:rPr>
                                <w:t>epsilon</w:t>
                              </w:r>
                              <w:r>
                                <w:rPr>
                                  <w:i/>
                                  <w:spacing w:val="-5"/>
                                  <w:sz w:val="21"/>
                                </w:rPr>
                                <w:t xml:space="preserve"> </w:t>
                              </w:r>
                              <w:r>
                                <w:rPr>
                                  <w:i/>
                                  <w:sz w:val="21"/>
                                </w:rPr>
                                <w:t>=</w:t>
                              </w:r>
                              <w:r>
                                <w:rPr>
                                  <w:i/>
                                  <w:spacing w:val="-2"/>
                                  <w:sz w:val="21"/>
                                </w:rPr>
                                <w:t xml:space="preserve"> </w:t>
                              </w:r>
                              <w:r>
                                <w:rPr>
                                  <w:i/>
                                  <w:sz w:val="21"/>
                                </w:rPr>
                                <w:t>1e-8,</w:t>
                              </w:r>
                              <w:r>
                                <w:rPr>
                                  <w:i/>
                                  <w:spacing w:val="-2"/>
                                  <w:sz w:val="21"/>
                                </w:rPr>
                                <w:t xml:space="preserve"> </w:t>
                              </w:r>
                              <w:r>
                                <w:rPr>
                                  <w:i/>
                                  <w:sz w:val="21"/>
                                </w:rPr>
                                <w:t>eta</w:t>
                              </w:r>
                              <w:r>
                                <w:rPr>
                                  <w:i/>
                                  <w:spacing w:val="-2"/>
                                  <w:sz w:val="21"/>
                                </w:rPr>
                                <w:t xml:space="preserve"> </w:t>
                              </w:r>
                              <w:r>
                                <w:rPr>
                                  <w:i/>
                                  <w:sz w:val="21"/>
                                </w:rPr>
                                <w:t>=</w:t>
                              </w:r>
                              <w:r>
                                <w:rPr>
                                  <w:i/>
                                  <w:spacing w:val="-4"/>
                                  <w:sz w:val="21"/>
                                </w:rPr>
                                <w:t xml:space="preserve"> </w:t>
                              </w:r>
                              <w:r>
                                <w:rPr>
                                  <w:i/>
                                  <w:sz w:val="21"/>
                                </w:rPr>
                                <w:t>0.001)</w:t>
                              </w:r>
                            </w:p>
                          </w:txbxContent>
                        </wps:txbx>
                        <wps:bodyPr wrap="square" lIns="0" tIns="0" rIns="0" bIns="0" rtlCol="0">
                          <a:noAutofit/>
                        </wps:bodyPr>
                      </wps:wsp>
                    </wpg:wgp>
                  </a:graphicData>
                </a:graphic>
              </wp:anchor>
            </w:drawing>
          </mc:Choice>
          <mc:Fallback>
            <w:pict>
              <v:group id="_x0000_s1026" o:spid="_x0000_s1026" o:spt="203" style="position:absolute;left:0pt;margin-left:70.45pt;margin-top:5.05pt;height:92.3pt;width:469.65pt;mso-position-horizontal-relative:page;mso-wrap-distance-bottom:0pt;mso-wrap-distance-top:0pt;z-index:-251654144;mso-width-relative:page;mso-height-relative:page;" coordsize="5964555,1172210" o:gfxdata="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">
                <o:lock v:ext="edit" aspectratio="f"/>
                <v:shape id="Graphic 24" o:spid="_x0000_s1026" o:spt="100" style="position:absolute;left:39623;top:1523;height:1169035;width:5925185;" fillcolor="#EFF4F8" filled="t" stroked="f" coordsize="5925185,1169035" o:gfxdata="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rfbYrsAAADb&#10;AAAADwAAAAAAAAABACAAAAAiAAAAZHJzL2Rvd25yZXYueG1sUEsBAhQAFAAAAAgAh07iQDMvBZ47&#10;AAAAOQAAABAAAAAAAAAAAQAgAAAACgEAAGRycy9zaGFwZXhtbC54bWxQSwUGAAAAAAYABgBbAQAA&#10;tAMAAAAA&#10;" path="m5924677,0l0,0,0,1168908,5924677,1168908,5924677,0xe">
                  <v:fill on="t" focussize="0,0"/>
                  <v:stroke on="f"/>
                  <v:imagedata o:title=""/>
                  <o:lock v:ext="edit" aspectratio="f"/>
                  <v:textbox inset="0mm,0mm,0mm,0mm"/>
                </v:shape>
                <v:shape id="Image 25" o:spid="_x0000_s1026" o:spt="75" type="#_x0000_t75" style="position:absolute;left:171704;top:114045;height:139700;width:136525;" filled="f" o:preferrelative="t" stroked="f" coordsize="21600,21600" o:gfxdata="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JfaLsAAADb&#10;AAAADwAAAAAAAAABACAAAAAiAAAAZHJzL2Rvd25yZXYueG1sUEsBAhQAFAAAAAgAh07iQDMvBZ47&#10;AAAAOQAAABAAAAAAAAAAAQAgAAAACgEAAGRycy9zaGFwZXhtbC54bWxQSwUGAAAAAAYABgBbAQAA&#10;tAMAAAAA&#10;">
                  <v:fill on="f" focussize="0,0"/>
                  <v:stroke on="f"/>
                  <v:imagedata r:id="rId6" o:title=""/>
                  <o:lock v:ext="edit" aspectratio="f"/>
                </v:shape>
                <v:shape id="Graphic 26" o:spid="_x0000_s1026" o:spt="100" style="position:absolute;left:0;top:0;height:88900;width:38100;" fillcolor="#1F4E79" filled="t" stroked="f" coordsize="38100,88900" o:gfxdata="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PNzlugAAANsA&#10;AAAPAAAAAAAAAAEAIAAAACIAAABkcnMvZG93bnJldi54bWxQSwECFAAUAAAACACHTuJAMy8FnjsA&#10;AAA5AAAAEAAAAAAAAAABACAAAAAJAQAAZHJzL3NoYXBleG1sLnhtbFBLBQYAAAAABgAGAFsBAACz&#10;AwAAAAA=&#10;" path="m38100,0l0,0,0,88391,38100,88391,38100,0xe">
                  <v:fill on="t" focussize="0,0"/>
                  <v:stroke on="f"/>
                  <v:imagedata o:title=""/>
                  <o:lock v:ext="edit" aspectratio="f"/>
                  <v:textbox inset="0mm,0mm,0mm,0mm"/>
                </v:shape>
                <v:shape id="Graphic 27" o:spid="_x0000_s1026" o:spt="100" style="position:absolute;left:19811;top:1083563;height:88900;width:5944870;" fillcolor="#EFF4F8" filled="t" stroked="f" coordsize="5944870,88900" o:gfxdata="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o34e/&#10;AAAA2wAAAA8AAAAAAAAAAQAgAAAAIgAAAGRycy9kb3ducmV2LnhtbFBLAQIUABQAAAAIAIdO4kAz&#10;LwWeOwAAADkAAAAQAAAAAAAAAAEAIAAAAA4BAABkcnMvc2hhcGV4bWwueG1sUEsFBgAAAAAGAAYA&#10;WwEAALgDAAAAAA==&#10;" path="m5944489,0l0,0,0,88391,5944489,88391,5944489,0xe">
                  <v:fill on="t" focussize="0,0"/>
                  <v:stroke on="f"/>
                  <v:imagedata o:title=""/>
                  <o:lock v:ext="edit" aspectratio="f"/>
                  <v:textbox inset="0mm,0mm,0mm,0mm"/>
                </v:shape>
                <v:shape id="Graphic 28" o:spid="_x0000_s1026" o:spt="100" style="position:absolute;left:0;top:88392;height:1083945;width:38100;" fillcolor="#1F4E79" filled="t" stroked="f" coordsize="38100,1083945" o:gfxdata="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O1tw7gAAADbAAAA&#10;DwAAAAAAAAABACAAAAAiAAAAZHJzL2Rvd25yZXYueG1sUEsBAhQAFAAAAAgAh07iQDMvBZ47AAAA&#10;OQAAABAAAAAAAAAAAQAgAAAABwEAAGRycy9zaGFwZXhtbC54bWxQSwUGAAAAAAYABgBbAQAAsQMA&#10;AAAA&#10;" path="m38100,0l0,0,0,1083564,38100,1083564,38100,0xe">
                  <v:fill on="t" focussize="0,0"/>
                  <v:stroke on="f"/>
                  <v:imagedata o:title=""/>
                  <o:lock v:ext="edit" aspectratio="f"/>
                  <v:textbox inset="0mm,0mm,0mm,0mm"/>
                </v:shape>
                <v:shape id="Textbox 29" o:spid="_x0000_s1026" o:spt="202" type="#_x0000_t202" style="position:absolute;left:38100;top:1523;height:1170940;width:5926455;"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733D1FE">
                        <w:pPr>
                          <w:spacing w:before="167"/>
                          <w:ind w:left="508" w:right="0" w:firstLine="0"/>
                          <w:jc w:val="left"/>
                          <w:rPr>
                            <w:b/>
                            <w:sz w:val="21"/>
                          </w:rPr>
                        </w:pPr>
                        <w:r>
                          <w:rPr>
                            <w:b/>
                            <w:sz w:val="21"/>
                          </w:rPr>
                          <w:t>ADAM</w:t>
                        </w:r>
                        <w:r>
                          <w:rPr>
                            <w:b/>
                            <w:spacing w:val="-11"/>
                            <w:sz w:val="21"/>
                          </w:rPr>
                          <w:t xml:space="preserve"> </w:t>
                        </w:r>
                        <w:r>
                          <w:rPr>
                            <w:b/>
                            <w:sz w:val="21"/>
                          </w:rPr>
                          <w:t>OPTIMIZER</w:t>
                        </w:r>
                        <w:r>
                          <w:rPr>
                            <w:b/>
                            <w:spacing w:val="-8"/>
                            <w:sz w:val="21"/>
                          </w:rPr>
                          <w:t xml:space="preserve"> </w:t>
                        </w:r>
                        <w:r>
                          <w:rPr>
                            <w:b/>
                            <w:sz w:val="21"/>
                          </w:rPr>
                          <w:t>PARAMETER</w:t>
                        </w:r>
                        <w:r>
                          <w:rPr>
                            <w:b/>
                            <w:spacing w:val="-8"/>
                            <w:sz w:val="21"/>
                          </w:rPr>
                          <w:t xml:space="preserve"> </w:t>
                        </w:r>
                        <w:r>
                          <w:rPr>
                            <w:b/>
                            <w:sz w:val="21"/>
                          </w:rPr>
                          <w:t>UPDATE</w:t>
                        </w:r>
                        <w:r>
                          <w:rPr>
                            <w:b/>
                            <w:spacing w:val="-9"/>
                            <w:sz w:val="21"/>
                          </w:rPr>
                          <w:t xml:space="preserve"> </w:t>
                        </w:r>
                        <w:r>
                          <w:rPr>
                            <w:b/>
                            <w:spacing w:val="-2"/>
                            <w:sz w:val="21"/>
                          </w:rPr>
                          <w:t>EQUATIONS</w:t>
                        </w:r>
                      </w:p>
                      <w:p w14:paraId="03EE3393">
                        <w:pPr>
                          <w:spacing w:before="41" w:line="276" w:lineRule="auto"/>
                          <w:ind w:left="170" w:right="933" w:firstLine="0"/>
                          <w:jc w:val="left"/>
                          <w:rPr>
                            <w:i/>
                            <w:sz w:val="21"/>
                          </w:rPr>
                        </w:pPr>
                        <w:r>
                          <w:rPr>
                            <w:i/>
                            <w:sz w:val="21"/>
                          </w:rPr>
                          <w:t>m_t</w:t>
                        </w:r>
                        <w:r>
                          <w:rPr>
                            <w:i/>
                            <w:spacing w:val="-2"/>
                            <w:sz w:val="21"/>
                          </w:rPr>
                          <w:t xml:space="preserve"> </w:t>
                        </w:r>
                        <w:r>
                          <w:rPr>
                            <w:i/>
                            <w:sz w:val="21"/>
                          </w:rPr>
                          <w:t>=</w:t>
                        </w:r>
                        <w:r>
                          <w:rPr>
                            <w:i/>
                            <w:spacing w:val="-1"/>
                            <w:sz w:val="21"/>
                          </w:rPr>
                          <w:t xml:space="preserve"> </w:t>
                        </w:r>
                        <w:r>
                          <w:rPr>
                            <w:i/>
                            <w:sz w:val="21"/>
                          </w:rPr>
                          <w:t>beta_1</w:t>
                        </w:r>
                        <w:r>
                          <w:rPr>
                            <w:i/>
                            <w:spacing w:val="-1"/>
                            <w:sz w:val="21"/>
                          </w:rPr>
                          <w:t xml:space="preserve"> </w:t>
                        </w:r>
                        <w:r>
                          <w:rPr>
                            <w:i/>
                            <w:sz w:val="21"/>
                          </w:rPr>
                          <w:t>*</w:t>
                        </w:r>
                        <w:r>
                          <w:rPr>
                            <w:i/>
                            <w:spacing w:val="-3"/>
                            <w:sz w:val="21"/>
                          </w:rPr>
                          <w:t xml:space="preserve"> </w:t>
                        </w:r>
                        <w:r>
                          <w:rPr>
                            <w:i/>
                            <w:sz w:val="21"/>
                          </w:rPr>
                          <w:t>m_{t-1}</w:t>
                        </w:r>
                        <w:r>
                          <w:rPr>
                            <w:i/>
                            <w:spacing w:val="-3"/>
                            <w:sz w:val="21"/>
                          </w:rPr>
                          <w:t xml:space="preserve"> </w:t>
                        </w:r>
                        <w:r>
                          <w:rPr>
                            <w:i/>
                            <w:sz w:val="21"/>
                          </w:rPr>
                          <w:t>+</w:t>
                        </w:r>
                        <w:r>
                          <w:rPr>
                            <w:i/>
                            <w:spacing w:val="-3"/>
                            <w:sz w:val="21"/>
                          </w:rPr>
                          <w:t xml:space="preserve"> </w:t>
                        </w:r>
                        <w:r>
                          <w:rPr>
                            <w:i/>
                            <w:sz w:val="21"/>
                          </w:rPr>
                          <w:t>(1</w:t>
                        </w:r>
                        <w:r>
                          <w:rPr>
                            <w:i/>
                            <w:spacing w:val="-1"/>
                            <w:sz w:val="21"/>
                          </w:rPr>
                          <w:t xml:space="preserve"> </w:t>
                        </w:r>
                        <w:r>
                          <w:rPr>
                            <w:i/>
                            <w:sz w:val="21"/>
                          </w:rPr>
                          <w:t>-</w:t>
                        </w:r>
                        <w:r>
                          <w:rPr>
                            <w:i/>
                            <w:spacing w:val="-1"/>
                            <w:sz w:val="21"/>
                          </w:rPr>
                          <w:t xml:space="preserve"> </w:t>
                        </w:r>
                        <w:r>
                          <w:rPr>
                            <w:i/>
                            <w:sz w:val="21"/>
                          </w:rPr>
                          <w:t>beta_1)</w:t>
                        </w:r>
                        <w:r>
                          <w:rPr>
                            <w:i/>
                            <w:spacing w:val="-3"/>
                            <w:sz w:val="21"/>
                          </w:rPr>
                          <w:t xml:space="preserve"> </w:t>
                        </w:r>
                        <w:r>
                          <w:rPr>
                            <w:i/>
                            <w:sz w:val="21"/>
                          </w:rPr>
                          <w:t>*</w:t>
                        </w:r>
                        <w:r>
                          <w:rPr>
                            <w:i/>
                            <w:spacing w:val="-1"/>
                            <w:sz w:val="21"/>
                          </w:rPr>
                          <w:t xml:space="preserve"> </w:t>
                        </w:r>
                        <w:r>
                          <w:rPr>
                            <w:i/>
                            <w:sz w:val="21"/>
                          </w:rPr>
                          <w:t>g_t,</w:t>
                        </w:r>
                        <w:r>
                          <w:rPr>
                            <w:i/>
                            <w:spacing w:val="80"/>
                            <w:sz w:val="21"/>
                          </w:rPr>
                          <w:t xml:space="preserve"> </w:t>
                        </w:r>
                        <w:r>
                          <w:rPr>
                            <w:i/>
                            <w:sz w:val="21"/>
                          </w:rPr>
                          <w:t>v_t =</w:t>
                        </w:r>
                        <w:r>
                          <w:rPr>
                            <w:i/>
                            <w:spacing w:val="-3"/>
                            <w:sz w:val="21"/>
                          </w:rPr>
                          <w:t xml:space="preserve"> </w:t>
                        </w:r>
                        <w:r>
                          <w:rPr>
                            <w:i/>
                            <w:sz w:val="21"/>
                          </w:rPr>
                          <w:t>beta_2</w:t>
                        </w:r>
                        <w:r>
                          <w:rPr>
                            <w:i/>
                            <w:spacing w:val="-1"/>
                            <w:sz w:val="21"/>
                          </w:rPr>
                          <w:t xml:space="preserve"> </w:t>
                        </w:r>
                        <w:r>
                          <w:rPr>
                            <w:i/>
                            <w:sz w:val="21"/>
                          </w:rPr>
                          <w:t>*</w:t>
                        </w:r>
                        <w:r>
                          <w:rPr>
                            <w:i/>
                            <w:spacing w:val="-1"/>
                            <w:sz w:val="21"/>
                          </w:rPr>
                          <w:t xml:space="preserve"> </w:t>
                        </w:r>
                        <w:r>
                          <w:rPr>
                            <w:i/>
                            <w:sz w:val="21"/>
                          </w:rPr>
                          <w:t>v_{t-1}</w:t>
                        </w:r>
                        <w:r>
                          <w:rPr>
                            <w:i/>
                            <w:spacing w:val="-3"/>
                            <w:sz w:val="21"/>
                          </w:rPr>
                          <w:t xml:space="preserve"> </w:t>
                        </w:r>
                        <w:r>
                          <w:rPr>
                            <w:i/>
                            <w:sz w:val="21"/>
                          </w:rPr>
                          <w:t>+</w:t>
                        </w:r>
                        <w:r>
                          <w:rPr>
                            <w:i/>
                            <w:spacing w:val="-3"/>
                            <w:sz w:val="21"/>
                          </w:rPr>
                          <w:t xml:space="preserve"> </w:t>
                        </w:r>
                        <w:r>
                          <w:rPr>
                            <w:i/>
                            <w:sz w:val="21"/>
                          </w:rPr>
                          <w:t>(1</w:t>
                        </w:r>
                        <w:r>
                          <w:rPr>
                            <w:i/>
                            <w:spacing w:val="-2"/>
                            <w:sz w:val="21"/>
                          </w:rPr>
                          <w:t xml:space="preserve"> </w:t>
                        </w:r>
                        <w:r>
                          <w:rPr>
                            <w:i/>
                            <w:sz w:val="21"/>
                          </w:rPr>
                          <w:t>-</w:t>
                        </w:r>
                        <w:r>
                          <w:rPr>
                            <w:i/>
                            <w:spacing w:val="-1"/>
                            <w:sz w:val="21"/>
                          </w:rPr>
                          <w:t xml:space="preserve"> </w:t>
                        </w:r>
                        <w:r>
                          <w:rPr>
                            <w:i/>
                            <w:sz w:val="21"/>
                          </w:rPr>
                          <w:t>beta_2)</w:t>
                        </w:r>
                        <w:r>
                          <w:rPr>
                            <w:i/>
                            <w:spacing w:val="-3"/>
                            <w:sz w:val="21"/>
                          </w:rPr>
                          <w:t xml:space="preserve"> </w:t>
                        </w:r>
                        <w:r>
                          <w:rPr>
                            <w:i/>
                            <w:sz w:val="21"/>
                          </w:rPr>
                          <w:t>*</w:t>
                        </w:r>
                        <w:r>
                          <w:rPr>
                            <w:i/>
                            <w:spacing w:val="-1"/>
                            <w:sz w:val="21"/>
                          </w:rPr>
                          <w:t xml:space="preserve"> </w:t>
                        </w:r>
                        <w:r>
                          <w:rPr>
                            <w:i/>
                            <w:sz w:val="21"/>
                          </w:rPr>
                          <w:t>g_t^2 m_hat_t = m_t / (1 - beta_1^t),</w:t>
                        </w:r>
                        <w:r>
                          <w:rPr>
                            <w:i/>
                            <w:spacing w:val="80"/>
                            <w:sz w:val="21"/>
                          </w:rPr>
                          <w:t xml:space="preserve"> </w:t>
                        </w:r>
                        <w:r>
                          <w:rPr>
                            <w:i/>
                            <w:sz w:val="21"/>
                          </w:rPr>
                          <w:t>v_hat_t = v_t / (1 - beta_2^t)</w:t>
                        </w:r>
                      </w:p>
                      <w:p w14:paraId="3581D5C4">
                        <w:pPr>
                          <w:spacing w:before="1" w:line="273" w:lineRule="auto"/>
                          <w:ind w:left="170" w:right="2044" w:firstLine="0"/>
                          <w:jc w:val="left"/>
                          <w:rPr>
                            <w:i/>
                            <w:sz w:val="21"/>
                          </w:rPr>
                        </w:pPr>
                        <w:r>
                          <w:rPr>
                            <w:i/>
                            <w:sz w:val="21"/>
                          </w:rPr>
                          <w:t>theta_{t+1} = theta_t - (eta / (sqrt(v_hat_t) + epsilon)) * m_hat_t (Hyperparameters:</w:t>
                        </w:r>
                        <w:r>
                          <w:rPr>
                            <w:i/>
                            <w:spacing w:val="-4"/>
                            <w:sz w:val="21"/>
                          </w:rPr>
                          <w:t xml:space="preserve"> </w:t>
                        </w:r>
                        <w:r>
                          <w:rPr>
                            <w:i/>
                            <w:sz w:val="21"/>
                          </w:rPr>
                          <w:t>beta_1</w:t>
                        </w:r>
                        <w:r>
                          <w:rPr>
                            <w:i/>
                            <w:spacing w:val="-2"/>
                            <w:sz w:val="21"/>
                          </w:rPr>
                          <w:t xml:space="preserve"> </w:t>
                        </w:r>
                        <w:r>
                          <w:rPr>
                            <w:i/>
                            <w:sz w:val="21"/>
                          </w:rPr>
                          <w:t>=</w:t>
                        </w:r>
                        <w:r>
                          <w:rPr>
                            <w:i/>
                            <w:spacing w:val="-6"/>
                            <w:sz w:val="21"/>
                          </w:rPr>
                          <w:t xml:space="preserve"> </w:t>
                        </w:r>
                        <w:r>
                          <w:rPr>
                            <w:i/>
                            <w:sz w:val="21"/>
                          </w:rPr>
                          <w:t>0.9,</w:t>
                        </w:r>
                        <w:r>
                          <w:rPr>
                            <w:i/>
                            <w:spacing w:val="-4"/>
                            <w:sz w:val="21"/>
                          </w:rPr>
                          <w:t xml:space="preserve"> </w:t>
                        </w:r>
                        <w:r>
                          <w:rPr>
                            <w:i/>
                            <w:sz w:val="21"/>
                          </w:rPr>
                          <w:t>beta_2</w:t>
                        </w:r>
                        <w:r>
                          <w:rPr>
                            <w:i/>
                            <w:spacing w:val="-2"/>
                            <w:sz w:val="21"/>
                          </w:rPr>
                          <w:t xml:space="preserve"> </w:t>
                        </w:r>
                        <w:r>
                          <w:rPr>
                            <w:i/>
                            <w:sz w:val="21"/>
                          </w:rPr>
                          <w:t>=</w:t>
                        </w:r>
                        <w:r>
                          <w:rPr>
                            <w:i/>
                            <w:spacing w:val="-4"/>
                            <w:sz w:val="21"/>
                          </w:rPr>
                          <w:t xml:space="preserve"> </w:t>
                        </w:r>
                        <w:r>
                          <w:rPr>
                            <w:i/>
                            <w:sz w:val="21"/>
                          </w:rPr>
                          <w:t>0.999,</w:t>
                        </w:r>
                        <w:r>
                          <w:rPr>
                            <w:i/>
                            <w:spacing w:val="-4"/>
                            <w:sz w:val="21"/>
                          </w:rPr>
                          <w:t xml:space="preserve"> </w:t>
                        </w:r>
                        <w:r>
                          <w:rPr>
                            <w:i/>
                            <w:sz w:val="21"/>
                          </w:rPr>
                          <w:t>epsilon</w:t>
                        </w:r>
                        <w:r>
                          <w:rPr>
                            <w:i/>
                            <w:spacing w:val="-5"/>
                            <w:sz w:val="21"/>
                          </w:rPr>
                          <w:t xml:space="preserve"> </w:t>
                        </w:r>
                        <w:r>
                          <w:rPr>
                            <w:i/>
                            <w:sz w:val="21"/>
                          </w:rPr>
                          <w:t>=</w:t>
                        </w:r>
                        <w:r>
                          <w:rPr>
                            <w:i/>
                            <w:spacing w:val="-2"/>
                            <w:sz w:val="21"/>
                          </w:rPr>
                          <w:t xml:space="preserve"> </w:t>
                        </w:r>
                        <w:r>
                          <w:rPr>
                            <w:i/>
                            <w:sz w:val="21"/>
                          </w:rPr>
                          <w:t>1e-8,</w:t>
                        </w:r>
                        <w:r>
                          <w:rPr>
                            <w:i/>
                            <w:spacing w:val="-2"/>
                            <w:sz w:val="21"/>
                          </w:rPr>
                          <w:t xml:space="preserve"> </w:t>
                        </w:r>
                        <w:r>
                          <w:rPr>
                            <w:i/>
                            <w:sz w:val="21"/>
                          </w:rPr>
                          <w:t>eta</w:t>
                        </w:r>
                        <w:r>
                          <w:rPr>
                            <w:i/>
                            <w:spacing w:val="-2"/>
                            <w:sz w:val="21"/>
                          </w:rPr>
                          <w:t xml:space="preserve"> </w:t>
                        </w:r>
                        <w:r>
                          <w:rPr>
                            <w:i/>
                            <w:sz w:val="21"/>
                          </w:rPr>
                          <w:t>=</w:t>
                        </w:r>
                        <w:r>
                          <w:rPr>
                            <w:i/>
                            <w:spacing w:val="-4"/>
                            <w:sz w:val="21"/>
                          </w:rPr>
                          <w:t xml:space="preserve"> </w:t>
                        </w:r>
                        <w:r>
                          <w:rPr>
                            <w:i/>
                            <w:sz w:val="21"/>
                          </w:rPr>
                          <w:t>0.001)</w:t>
                        </w:r>
                      </w:p>
                    </w:txbxContent>
                  </v:textbox>
                </v:shape>
                <w10:wrap type="topAndBottom"/>
              </v:group>
            </w:pict>
          </mc:Fallback>
        </mc:AlternateContent>
      </w:r>
    </w:p>
    <w:p w14:paraId="7902993C">
      <w:pPr>
        <w:pStyle w:val="6"/>
        <w:spacing w:before="218"/>
        <w:rPr>
          <w:sz w:val="26"/>
        </w:rPr>
      </w:pPr>
    </w:p>
    <w:p w14:paraId="2808B64E">
      <w:pPr>
        <w:pStyle w:val="3"/>
        <w:numPr>
          <w:ilvl w:val="1"/>
          <w:numId w:val="2"/>
        </w:numPr>
        <w:tabs>
          <w:tab w:val="left" w:pos="748"/>
        </w:tabs>
        <w:spacing w:before="0" w:after="0" w:line="240" w:lineRule="auto"/>
        <w:ind w:left="748" w:right="0" w:hanging="388"/>
        <w:jc w:val="both"/>
      </w:pPr>
      <w:r>
        <w:rPr>
          <w:spacing w:val="-2"/>
        </w:rPr>
        <w:t>Advanced</w:t>
      </w:r>
      <w:r>
        <w:rPr>
          <w:spacing w:val="7"/>
        </w:rPr>
        <w:t xml:space="preserve"> </w:t>
      </w:r>
      <w:r>
        <w:rPr>
          <w:spacing w:val="-2"/>
        </w:rPr>
        <w:t>Architectural</w:t>
      </w:r>
      <w:r>
        <w:rPr>
          <w:spacing w:val="6"/>
        </w:rPr>
        <w:t xml:space="preserve"> </w:t>
      </w:r>
      <w:r>
        <w:rPr>
          <w:spacing w:val="-2"/>
        </w:rPr>
        <w:t>Regularization</w:t>
      </w:r>
      <w:r>
        <w:rPr>
          <w:spacing w:val="6"/>
        </w:rPr>
        <w:t xml:space="preserve"> </w:t>
      </w:r>
      <w:r>
        <w:rPr>
          <w:spacing w:val="-2"/>
        </w:rPr>
        <w:t>Mechanisms</w:t>
      </w:r>
    </w:p>
    <w:p w14:paraId="48148626">
      <w:pPr>
        <w:pStyle w:val="8"/>
        <w:numPr>
          <w:ilvl w:val="2"/>
          <w:numId w:val="2"/>
        </w:numPr>
        <w:tabs>
          <w:tab w:val="left" w:pos="720"/>
        </w:tabs>
        <w:spacing w:before="129" w:after="0" w:line="276" w:lineRule="auto"/>
        <w:ind w:left="720" w:right="391" w:hanging="360"/>
        <w:jc w:val="both"/>
        <w:rPr>
          <w:sz w:val="22"/>
        </w:rPr>
      </w:pPr>
      <w:r>
        <w:rPr>
          <w:b/>
          <w:sz w:val="22"/>
        </w:rPr>
        <w:t>Batch</w:t>
      </w:r>
      <w:r>
        <w:rPr>
          <w:b/>
          <w:spacing w:val="-7"/>
          <w:sz w:val="22"/>
        </w:rPr>
        <w:t xml:space="preserve"> </w:t>
      </w:r>
      <w:r>
        <w:rPr>
          <w:b/>
          <w:sz w:val="22"/>
        </w:rPr>
        <w:t>Normalization</w:t>
      </w:r>
      <w:r>
        <w:rPr>
          <w:b/>
          <w:spacing w:val="-5"/>
          <w:sz w:val="22"/>
        </w:rPr>
        <w:t xml:space="preserve"> </w:t>
      </w:r>
      <w:r>
        <w:rPr>
          <w:b/>
          <w:sz w:val="22"/>
        </w:rPr>
        <w:t>(BatchNorm2d):</w:t>
      </w:r>
      <w:r>
        <w:rPr>
          <w:b/>
          <w:spacing w:val="-2"/>
          <w:sz w:val="22"/>
        </w:rPr>
        <w:t xml:space="preserve"> </w:t>
      </w:r>
      <w:r>
        <w:rPr>
          <w:sz w:val="22"/>
        </w:rPr>
        <w:t>Accelerates</w:t>
      </w:r>
      <w:r>
        <w:rPr>
          <w:spacing w:val="-3"/>
          <w:sz w:val="22"/>
        </w:rPr>
        <w:t xml:space="preserve"> </w:t>
      </w:r>
      <w:r>
        <w:rPr>
          <w:sz w:val="22"/>
        </w:rPr>
        <w:t>deep</w:t>
      </w:r>
      <w:r>
        <w:rPr>
          <w:spacing w:val="-4"/>
          <w:sz w:val="22"/>
        </w:rPr>
        <w:t xml:space="preserve"> </w:t>
      </w:r>
      <w:r>
        <w:rPr>
          <w:sz w:val="22"/>
        </w:rPr>
        <w:t>network</w:t>
      </w:r>
      <w:r>
        <w:rPr>
          <w:spacing w:val="-4"/>
          <w:sz w:val="22"/>
        </w:rPr>
        <w:t xml:space="preserve"> </w:t>
      </w:r>
      <w:r>
        <w:rPr>
          <w:sz w:val="22"/>
        </w:rPr>
        <w:t>convergence</w:t>
      </w:r>
      <w:r>
        <w:rPr>
          <w:spacing w:val="-4"/>
          <w:sz w:val="22"/>
        </w:rPr>
        <w:t xml:space="preserve"> </w:t>
      </w:r>
      <w:r>
        <w:rPr>
          <w:sz w:val="22"/>
        </w:rPr>
        <w:t>by</w:t>
      </w:r>
      <w:r>
        <w:rPr>
          <w:spacing w:val="-4"/>
          <w:sz w:val="22"/>
        </w:rPr>
        <w:t xml:space="preserve"> </w:t>
      </w:r>
      <w:r>
        <w:rPr>
          <w:sz w:val="22"/>
        </w:rPr>
        <w:t>zero-centering</w:t>
      </w:r>
      <w:r>
        <w:rPr>
          <w:spacing w:val="-5"/>
          <w:sz w:val="22"/>
        </w:rPr>
        <w:t xml:space="preserve"> </w:t>
      </w:r>
      <w:r>
        <w:rPr>
          <w:sz w:val="22"/>
        </w:rPr>
        <w:t>and normalizing layer activations across mini-batches, mitigating Internal Covariate Shift: y_i = gamma * ((x_i - mu_B) / sqrt(sigma_B^2 + epsilon)) + beta.</w:t>
      </w:r>
    </w:p>
    <w:p w14:paraId="52F19D15">
      <w:pPr>
        <w:pStyle w:val="8"/>
        <w:numPr>
          <w:ilvl w:val="2"/>
          <w:numId w:val="2"/>
        </w:numPr>
        <w:tabs>
          <w:tab w:val="left" w:pos="720"/>
        </w:tabs>
        <w:spacing w:before="0" w:after="0" w:line="276" w:lineRule="auto"/>
        <w:ind w:left="720" w:right="798" w:hanging="360"/>
        <w:jc w:val="left"/>
        <w:rPr>
          <w:sz w:val="22"/>
        </w:rPr>
      </w:pPr>
      <w:r>
        <w:rPr>
          <w:b/>
          <w:sz w:val="22"/>
        </w:rPr>
        <w:t>Spatial</w:t>
      </w:r>
      <w:r>
        <w:rPr>
          <w:b/>
          <w:spacing w:val="-5"/>
          <w:sz w:val="22"/>
        </w:rPr>
        <w:t xml:space="preserve"> </w:t>
      </w:r>
      <w:r>
        <w:rPr>
          <w:b/>
          <w:sz w:val="22"/>
        </w:rPr>
        <w:t>Dropout</w:t>
      </w:r>
      <w:r>
        <w:rPr>
          <w:b/>
          <w:spacing w:val="-3"/>
          <w:sz w:val="22"/>
        </w:rPr>
        <w:t xml:space="preserve"> </w:t>
      </w:r>
      <w:r>
        <w:rPr>
          <w:b/>
          <w:sz w:val="22"/>
        </w:rPr>
        <w:t>&amp;</w:t>
      </w:r>
      <w:r>
        <w:rPr>
          <w:b/>
          <w:spacing w:val="-3"/>
          <w:sz w:val="22"/>
        </w:rPr>
        <w:t xml:space="preserve"> </w:t>
      </w:r>
      <w:r>
        <w:rPr>
          <w:b/>
          <w:sz w:val="22"/>
        </w:rPr>
        <w:t>Dropout:</w:t>
      </w:r>
      <w:r>
        <w:rPr>
          <w:b/>
          <w:spacing w:val="-2"/>
          <w:sz w:val="22"/>
        </w:rPr>
        <w:t xml:space="preserve"> </w:t>
      </w:r>
      <w:r>
        <w:rPr>
          <w:sz w:val="22"/>
        </w:rPr>
        <w:t>Randomly</w:t>
      </w:r>
      <w:r>
        <w:rPr>
          <w:spacing w:val="-3"/>
          <w:sz w:val="22"/>
        </w:rPr>
        <w:t xml:space="preserve"> </w:t>
      </w:r>
      <w:r>
        <w:rPr>
          <w:sz w:val="22"/>
        </w:rPr>
        <w:t>deactivates</w:t>
      </w:r>
      <w:r>
        <w:rPr>
          <w:spacing w:val="-2"/>
          <w:sz w:val="22"/>
        </w:rPr>
        <w:t xml:space="preserve"> </w:t>
      </w:r>
      <w:r>
        <w:rPr>
          <w:sz w:val="22"/>
        </w:rPr>
        <w:t>20%</w:t>
      </w:r>
      <w:r>
        <w:rPr>
          <w:spacing w:val="-2"/>
          <w:sz w:val="22"/>
        </w:rPr>
        <w:t xml:space="preserve"> </w:t>
      </w:r>
      <w:r>
        <w:rPr>
          <w:sz w:val="22"/>
        </w:rPr>
        <w:t>to</w:t>
      </w:r>
      <w:r>
        <w:rPr>
          <w:spacing w:val="-4"/>
          <w:sz w:val="22"/>
        </w:rPr>
        <w:t xml:space="preserve"> </w:t>
      </w:r>
      <w:r>
        <w:rPr>
          <w:sz w:val="22"/>
        </w:rPr>
        <w:t>50%</w:t>
      </w:r>
      <w:r>
        <w:rPr>
          <w:spacing w:val="-2"/>
          <w:sz w:val="22"/>
        </w:rPr>
        <w:t xml:space="preserve"> </w:t>
      </w:r>
      <w:r>
        <w:rPr>
          <w:sz w:val="22"/>
        </w:rPr>
        <w:t>of</w:t>
      </w:r>
      <w:r>
        <w:rPr>
          <w:spacing w:val="-6"/>
          <w:sz w:val="22"/>
        </w:rPr>
        <w:t xml:space="preserve"> </w:t>
      </w:r>
      <w:r>
        <w:rPr>
          <w:sz w:val="22"/>
        </w:rPr>
        <w:t>feature</w:t>
      </w:r>
      <w:r>
        <w:rPr>
          <w:spacing w:val="-5"/>
          <w:sz w:val="22"/>
        </w:rPr>
        <w:t xml:space="preserve"> </w:t>
      </w:r>
      <w:r>
        <w:rPr>
          <w:sz w:val="22"/>
        </w:rPr>
        <w:t>maps/neurons</w:t>
      </w:r>
      <w:r>
        <w:rPr>
          <w:spacing w:val="-3"/>
          <w:sz w:val="22"/>
        </w:rPr>
        <w:t xml:space="preserve"> </w:t>
      </w:r>
      <w:r>
        <w:rPr>
          <w:sz w:val="22"/>
        </w:rPr>
        <w:t xml:space="preserve">during training passes, preventing co-adaptation of weights and enforcing robust distributed </w:t>
      </w:r>
      <w:r>
        <w:rPr>
          <w:spacing w:val="-2"/>
          <w:sz w:val="22"/>
        </w:rPr>
        <w:t>representations.</w:t>
      </w:r>
    </w:p>
    <w:p w14:paraId="729879CB">
      <w:pPr>
        <w:pStyle w:val="8"/>
        <w:numPr>
          <w:ilvl w:val="2"/>
          <w:numId w:val="2"/>
        </w:numPr>
        <w:tabs>
          <w:tab w:val="left" w:pos="720"/>
        </w:tabs>
        <w:spacing w:before="0" w:after="0" w:line="276" w:lineRule="auto"/>
        <w:ind w:left="720" w:right="615" w:hanging="360"/>
        <w:jc w:val="left"/>
        <w:rPr>
          <w:sz w:val="22"/>
        </w:rPr>
      </w:pPr>
      <w:r>
        <w:rPr>
          <w:b/>
          <w:sz w:val="22"/>
        </w:rPr>
        <w:t>Residual</w:t>
      </w:r>
      <w:r>
        <w:rPr>
          <w:b/>
          <w:spacing w:val="-5"/>
          <w:sz w:val="22"/>
        </w:rPr>
        <w:t xml:space="preserve"> </w:t>
      </w:r>
      <w:r>
        <w:rPr>
          <w:b/>
          <w:sz w:val="22"/>
        </w:rPr>
        <w:t>Skip</w:t>
      </w:r>
      <w:r>
        <w:rPr>
          <w:b/>
          <w:spacing w:val="-6"/>
          <w:sz w:val="22"/>
        </w:rPr>
        <w:t xml:space="preserve"> </w:t>
      </w:r>
      <w:r>
        <w:rPr>
          <w:b/>
          <w:sz w:val="22"/>
        </w:rPr>
        <w:t>Connections:</w:t>
      </w:r>
      <w:r>
        <w:rPr>
          <w:b/>
          <w:spacing w:val="-5"/>
          <w:sz w:val="22"/>
        </w:rPr>
        <w:t xml:space="preserve"> </w:t>
      </w:r>
      <w:r>
        <w:rPr>
          <w:sz w:val="22"/>
        </w:rPr>
        <w:t>Overcomes</w:t>
      </w:r>
      <w:r>
        <w:rPr>
          <w:spacing w:val="-3"/>
          <w:sz w:val="22"/>
        </w:rPr>
        <w:t xml:space="preserve"> </w:t>
      </w:r>
      <w:r>
        <w:rPr>
          <w:sz w:val="22"/>
        </w:rPr>
        <w:t>the</w:t>
      </w:r>
      <w:r>
        <w:rPr>
          <w:spacing w:val="-3"/>
          <w:sz w:val="22"/>
        </w:rPr>
        <w:t xml:space="preserve"> </w:t>
      </w:r>
      <w:r>
        <w:rPr>
          <w:sz w:val="22"/>
        </w:rPr>
        <w:t>degradation</w:t>
      </w:r>
      <w:r>
        <w:rPr>
          <w:spacing w:val="-4"/>
          <w:sz w:val="22"/>
        </w:rPr>
        <w:t xml:space="preserve"> </w:t>
      </w:r>
      <w:r>
        <w:rPr>
          <w:sz w:val="22"/>
        </w:rPr>
        <w:t>problem</w:t>
      </w:r>
      <w:r>
        <w:rPr>
          <w:spacing w:val="-3"/>
          <w:sz w:val="22"/>
        </w:rPr>
        <w:t xml:space="preserve"> </w:t>
      </w:r>
      <w:r>
        <w:rPr>
          <w:sz w:val="22"/>
        </w:rPr>
        <w:t>in</w:t>
      </w:r>
      <w:r>
        <w:rPr>
          <w:spacing w:val="-3"/>
          <w:sz w:val="22"/>
        </w:rPr>
        <w:t xml:space="preserve"> </w:t>
      </w:r>
      <w:r>
        <w:rPr>
          <w:sz w:val="22"/>
        </w:rPr>
        <w:t>deep</w:t>
      </w:r>
      <w:r>
        <w:rPr>
          <w:spacing w:val="-3"/>
          <w:sz w:val="22"/>
        </w:rPr>
        <w:t xml:space="preserve"> </w:t>
      </w:r>
      <w:r>
        <w:rPr>
          <w:sz w:val="22"/>
        </w:rPr>
        <w:t>networks</w:t>
      </w:r>
      <w:r>
        <w:rPr>
          <w:spacing w:val="-3"/>
          <w:sz w:val="22"/>
        </w:rPr>
        <w:t xml:space="preserve"> </w:t>
      </w:r>
      <w:r>
        <w:rPr>
          <w:sz w:val="22"/>
        </w:rPr>
        <w:t>by</w:t>
      </w:r>
      <w:r>
        <w:rPr>
          <w:spacing w:val="-3"/>
          <w:sz w:val="22"/>
        </w:rPr>
        <w:t xml:space="preserve"> </w:t>
      </w:r>
      <w:r>
        <w:rPr>
          <w:sz w:val="22"/>
        </w:rPr>
        <w:t>introducing identity shortcut connections F(x) + x, enabling unimpeded gradient backpropagation flow.</w:t>
      </w:r>
    </w:p>
    <w:p w14:paraId="016D8328">
      <w:pPr>
        <w:pStyle w:val="8"/>
        <w:spacing w:after="0" w:line="276" w:lineRule="auto"/>
        <w:jc w:val="left"/>
        <w:rPr>
          <w:sz w:val="22"/>
        </w:rPr>
        <w:sectPr>
          <w:pgSz w:w="12240" w:h="15840"/>
          <w:pgMar w:top="1400" w:right="1080" w:bottom="280" w:left="1080" w:header="720" w:footer="720" w:gutter="0"/>
          <w:cols w:space="720" w:num="1"/>
        </w:sectPr>
      </w:pPr>
    </w:p>
    <w:p w14:paraId="62F8EAF4">
      <w:pPr>
        <w:pStyle w:val="8"/>
        <w:numPr>
          <w:ilvl w:val="2"/>
          <w:numId w:val="2"/>
        </w:numPr>
        <w:tabs>
          <w:tab w:val="left" w:pos="720"/>
        </w:tabs>
        <w:spacing w:before="80" w:after="0" w:line="276" w:lineRule="auto"/>
        <w:ind w:left="720" w:right="563" w:hanging="360"/>
        <w:jc w:val="left"/>
        <w:rPr>
          <w:sz w:val="22"/>
        </w:rPr>
      </w:pPr>
      <w:r>
        <w:rPr>
          <w:b/>
          <w:sz w:val="22"/>
        </w:rPr>
        <w:t xml:space="preserve">Depthwise Separable Convolutions: </w:t>
      </w:r>
      <w:r>
        <w:rPr>
          <w:sz w:val="22"/>
        </w:rPr>
        <w:t>Factorizes standard 3x3 convolutions into a 3x3 Depthwise spatial</w:t>
      </w:r>
      <w:r>
        <w:rPr>
          <w:spacing w:val="-3"/>
          <w:sz w:val="22"/>
        </w:rPr>
        <w:t xml:space="preserve"> </w:t>
      </w:r>
      <w:r>
        <w:rPr>
          <w:sz w:val="22"/>
        </w:rPr>
        <w:t>convolution</w:t>
      </w:r>
      <w:r>
        <w:rPr>
          <w:spacing w:val="-4"/>
          <w:sz w:val="22"/>
        </w:rPr>
        <w:t xml:space="preserve"> </w:t>
      </w:r>
      <w:r>
        <w:rPr>
          <w:sz w:val="22"/>
        </w:rPr>
        <w:t>followed</w:t>
      </w:r>
      <w:r>
        <w:rPr>
          <w:spacing w:val="-4"/>
          <w:sz w:val="22"/>
        </w:rPr>
        <w:t xml:space="preserve"> </w:t>
      </w:r>
      <w:r>
        <w:rPr>
          <w:sz w:val="22"/>
        </w:rPr>
        <w:t>by</w:t>
      </w:r>
      <w:r>
        <w:rPr>
          <w:spacing w:val="-2"/>
          <w:sz w:val="22"/>
        </w:rPr>
        <w:t xml:space="preserve"> </w:t>
      </w:r>
      <w:r>
        <w:rPr>
          <w:sz w:val="22"/>
        </w:rPr>
        <w:t>a</w:t>
      </w:r>
      <w:r>
        <w:rPr>
          <w:spacing w:val="-5"/>
          <w:sz w:val="22"/>
        </w:rPr>
        <w:t xml:space="preserve"> </w:t>
      </w:r>
      <w:r>
        <w:rPr>
          <w:sz w:val="22"/>
        </w:rPr>
        <w:t>1x1</w:t>
      </w:r>
      <w:r>
        <w:rPr>
          <w:spacing w:val="-4"/>
          <w:sz w:val="22"/>
        </w:rPr>
        <w:t xml:space="preserve"> </w:t>
      </w:r>
      <w:r>
        <w:rPr>
          <w:sz w:val="22"/>
        </w:rPr>
        <w:t>Pointwise</w:t>
      </w:r>
      <w:r>
        <w:rPr>
          <w:spacing w:val="-5"/>
          <w:sz w:val="22"/>
        </w:rPr>
        <w:t xml:space="preserve"> </w:t>
      </w:r>
      <w:r>
        <w:rPr>
          <w:sz w:val="22"/>
        </w:rPr>
        <w:t>channel</w:t>
      </w:r>
      <w:r>
        <w:rPr>
          <w:spacing w:val="-3"/>
          <w:sz w:val="22"/>
        </w:rPr>
        <w:t xml:space="preserve"> </w:t>
      </w:r>
      <w:r>
        <w:rPr>
          <w:sz w:val="22"/>
        </w:rPr>
        <w:t>projection,</w:t>
      </w:r>
      <w:r>
        <w:rPr>
          <w:spacing w:val="-3"/>
          <w:sz w:val="22"/>
        </w:rPr>
        <w:t xml:space="preserve"> </w:t>
      </w:r>
      <w:r>
        <w:rPr>
          <w:sz w:val="22"/>
        </w:rPr>
        <w:t>reducing</w:t>
      </w:r>
      <w:r>
        <w:rPr>
          <w:spacing w:val="-4"/>
          <w:sz w:val="22"/>
        </w:rPr>
        <w:t xml:space="preserve"> </w:t>
      </w:r>
      <w:r>
        <w:rPr>
          <w:sz w:val="22"/>
        </w:rPr>
        <w:t>computational</w:t>
      </w:r>
      <w:r>
        <w:rPr>
          <w:spacing w:val="-3"/>
          <w:sz w:val="22"/>
        </w:rPr>
        <w:t xml:space="preserve"> </w:t>
      </w:r>
      <w:r>
        <w:rPr>
          <w:sz w:val="22"/>
        </w:rPr>
        <w:t>FLOPs by ~8-9x with minimal accuracy loss.</w:t>
      </w:r>
    </w:p>
    <w:p w14:paraId="0FF1DED8">
      <w:pPr>
        <w:pStyle w:val="6"/>
        <w:spacing w:before="53"/>
      </w:pPr>
    </w:p>
    <w:p w14:paraId="1800998A">
      <w:pPr>
        <w:pStyle w:val="2"/>
        <w:numPr>
          <w:ilvl w:val="0"/>
          <w:numId w:val="2"/>
        </w:numPr>
        <w:tabs>
          <w:tab w:val="left" w:pos="678"/>
        </w:tabs>
        <w:spacing w:before="0" w:after="0" w:line="240" w:lineRule="auto"/>
        <w:ind w:left="678" w:right="0" w:hanging="318"/>
        <w:jc w:val="left"/>
      </w:pPr>
      <w:r>
        <w:t>Design</w:t>
      </w:r>
      <w:r>
        <w:rPr>
          <w:spacing w:val="-7"/>
        </w:rPr>
        <w:t xml:space="preserve"> </w:t>
      </w:r>
      <w:r>
        <w:t>/</w:t>
      </w:r>
      <w:r>
        <w:rPr>
          <w:spacing w:val="-7"/>
        </w:rPr>
        <w:t xml:space="preserve"> </w:t>
      </w:r>
      <w:r>
        <w:t>Proposed</w:t>
      </w:r>
      <w:r>
        <w:rPr>
          <w:spacing w:val="-8"/>
        </w:rPr>
        <w:t xml:space="preserve"> </w:t>
      </w:r>
      <w:r>
        <w:t>Solution</w:t>
      </w:r>
      <w:r>
        <w:rPr>
          <w:spacing w:val="-6"/>
        </w:rPr>
        <w:t xml:space="preserve"> </w:t>
      </w:r>
      <w:r>
        <w:t>/</w:t>
      </w:r>
      <w:r>
        <w:rPr>
          <w:spacing w:val="-8"/>
        </w:rPr>
        <w:t xml:space="preserve"> </w:t>
      </w:r>
      <w:r>
        <w:rPr>
          <w:spacing w:val="-2"/>
        </w:rPr>
        <w:t>Methodology</w:t>
      </w:r>
    </w:p>
    <w:p w14:paraId="34547059">
      <w:pPr>
        <w:pStyle w:val="3"/>
        <w:numPr>
          <w:ilvl w:val="1"/>
          <w:numId w:val="2"/>
        </w:numPr>
        <w:tabs>
          <w:tab w:val="left" w:pos="748"/>
        </w:tabs>
        <w:spacing w:before="296" w:after="0" w:line="240" w:lineRule="auto"/>
        <w:ind w:left="748" w:right="0" w:hanging="388"/>
        <w:jc w:val="left"/>
      </w:pPr>
      <w:r>
        <w:t>End-to-End</w:t>
      </w:r>
      <w:r>
        <w:rPr>
          <w:spacing w:val="-13"/>
        </w:rPr>
        <w:t xml:space="preserve"> </w:t>
      </w:r>
      <w:r>
        <w:t>System</w:t>
      </w:r>
      <w:r>
        <w:rPr>
          <w:spacing w:val="-11"/>
        </w:rPr>
        <w:t xml:space="preserve"> </w:t>
      </w:r>
      <w:r>
        <w:t>Pipeline</w:t>
      </w:r>
      <w:r>
        <w:rPr>
          <w:spacing w:val="-14"/>
        </w:rPr>
        <w:t xml:space="preserve"> </w:t>
      </w:r>
      <w:r>
        <w:rPr>
          <w:spacing w:val="-2"/>
        </w:rPr>
        <w:t>Architecture</w:t>
      </w:r>
    </w:p>
    <w:p w14:paraId="05982496">
      <w:pPr>
        <w:pStyle w:val="6"/>
        <w:spacing w:before="128" w:line="276" w:lineRule="auto"/>
        <w:ind w:left="360" w:right="542"/>
      </w:pPr>
      <w:r>
        <w:t>The</w:t>
      </w:r>
      <w:r>
        <w:rPr>
          <w:spacing w:val="-2"/>
        </w:rPr>
        <w:t xml:space="preserve"> </w:t>
      </w:r>
      <w:r>
        <w:t>proposed</w:t>
      </w:r>
      <w:r>
        <w:rPr>
          <w:spacing w:val="-5"/>
        </w:rPr>
        <w:t xml:space="preserve"> </w:t>
      </w:r>
      <w:r>
        <w:t>system</w:t>
      </w:r>
      <w:r>
        <w:rPr>
          <w:spacing w:val="-1"/>
        </w:rPr>
        <w:t xml:space="preserve"> </w:t>
      </w:r>
      <w:r>
        <w:t>is</w:t>
      </w:r>
      <w:r>
        <w:rPr>
          <w:spacing w:val="-4"/>
        </w:rPr>
        <w:t xml:space="preserve"> </w:t>
      </w:r>
      <w:r>
        <w:t>structured</w:t>
      </w:r>
      <w:r>
        <w:rPr>
          <w:spacing w:val="-2"/>
        </w:rPr>
        <w:t xml:space="preserve"> </w:t>
      </w:r>
      <w:r>
        <w:t>as</w:t>
      </w:r>
      <w:r>
        <w:rPr>
          <w:spacing w:val="-2"/>
        </w:rPr>
        <w:t xml:space="preserve"> </w:t>
      </w:r>
      <w:r>
        <w:t>an</w:t>
      </w:r>
      <w:r>
        <w:rPr>
          <w:spacing w:val="-5"/>
        </w:rPr>
        <w:t xml:space="preserve"> </w:t>
      </w:r>
      <w:r>
        <w:t>end-to-end</w:t>
      </w:r>
      <w:r>
        <w:rPr>
          <w:spacing w:val="-6"/>
        </w:rPr>
        <w:t xml:space="preserve"> </w:t>
      </w:r>
      <w:r>
        <w:t>modular</w:t>
      </w:r>
      <w:r>
        <w:rPr>
          <w:spacing w:val="-3"/>
        </w:rPr>
        <w:t xml:space="preserve"> </w:t>
      </w:r>
      <w:r>
        <w:t>pipeline</w:t>
      </w:r>
      <w:r>
        <w:rPr>
          <w:spacing w:val="-2"/>
        </w:rPr>
        <w:t xml:space="preserve"> </w:t>
      </w:r>
      <w:r>
        <w:t>consisting</w:t>
      </w:r>
      <w:r>
        <w:rPr>
          <w:spacing w:val="-3"/>
        </w:rPr>
        <w:t xml:space="preserve"> </w:t>
      </w:r>
      <w:r>
        <w:t>of</w:t>
      </w:r>
      <w:r>
        <w:rPr>
          <w:spacing w:val="-4"/>
        </w:rPr>
        <w:t xml:space="preserve"> </w:t>
      </w:r>
      <w:r>
        <w:t>5</w:t>
      </w:r>
      <w:r>
        <w:rPr>
          <w:spacing w:val="-2"/>
        </w:rPr>
        <w:t xml:space="preserve"> </w:t>
      </w:r>
      <w:r>
        <w:t>tightly</w:t>
      </w:r>
      <w:r>
        <w:rPr>
          <w:spacing w:val="-2"/>
        </w:rPr>
        <w:t xml:space="preserve"> </w:t>
      </w:r>
      <w:r>
        <w:t>integrated stages: (1) Vehicle Video Ingestion, (2) Preprocessing &amp; Enhancement, (3) Data Augmentation &amp; Normalization, (4) Deep Convolutional Feature Extraction &amp; Classification, and (5) Softmax Probability Calibration &amp; ADAS Actuation.</w:t>
      </w:r>
    </w:p>
    <w:p w14:paraId="58FB1356">
      <w:pPr>
        <w:pStyle w:val="6"/>
        <w:rPr>
          <w:sz w:val="20"/>
        </w:rPr>
      </w:pPr>
    </w:p>
    <w:p w14:paraId="37699AA5">
      <w:pPr>
        <w:pStyle w:val="6"/>
        <w:spacing w:before="210"/>
        <w:rPr>
          <w:sz w:val="20"/>
        </w:rPr>
      </w:pPr>
      <w:r>
        <w:rPr>
          <w:sz w:val="20"/>
        </w:rPr>
        <w:drawing>
          <wp:anchor distT="0" distB="0" distL="0" distR="0" simplePos="0" relativeHeight="251662336" behindDoc="1" locked="0" layoutInCell="1" allowOverlap="1">
            <wp:simplePos x="0" y="0"/>
            <wp:positionH relativeFrom="page">
              <wp:posOffset>1216025</wp:posOffset>
            </wp:positionH>
            <wp:positionV relativeFrom="paragraph">
              <wp:posOffset>303530</wp:posOffset>
            </wp:positionV>
            <wp:extent cx="5330825" cy="113411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5331074" cy="1133855"/>
                    </a:xfrm>
                    <a:prstGeom prst="rect">
                      <a:avLst/>
                    </a:prstGeom>
                  </pic:spPr>
                </pic:pic>
              </a:graphicData>
            </a:graphic>
          </wp:anchor>
        </w:drawing>
      </w:r>
    </w:p>
    <w:p w14:paraId="6A1470A8">
      <w:pPr>
        <w:pStyle w:val="6"/>
      </w:pPr>
    </w:p>
    <w:p w14:paraId="5C04ACC7">
      <w:pPr>
        <w:pStyle w:val="6"/>
      </w:pPr>
    </w:p>
    <w:p w14:paraId="46AE3F90">
      <w:pPr>
        <w:pStyle w:val="6"/>
      </w:pPr>
    </w:p>
    <w:p w14:paraId="6763CA84">
      <w:pPr>
        <w:pStyle w:val="6"/>
      </w:pPr>
    </w:p>
    <w:p w14:paraId="0A8CA681">
      <w:pPr>
        <w:pStyle w:val="6"/>
      </w:pPr>
    </w:p>
    <w:p w14:paraId="2A6ADAA6">
      <w:pPr>
        <w:pStyle w:val="6"/>
      </w:pPr>
    </w:p>
    <w:p w14:paraId="3CAEEFC4">
      <w:pPr>
        <w:pStyle w:val="6"/>
        <w:spacing w:before="173"/>
      </w:pPr>
    </w:p>
    <w:p w14:paraId="02228E02">
      <w:pPr>
        <w:spacing w:before="0"/>
        <w:ind w:left="1053" w:right="1054" w:firstLine="0"/>
        <w:jc w:val="center"/>
        <w:rPr>
          <w:b/>
          <w:i/>
          <w:sz w:val="19"/>
        </w:rPr>
      </w:pPr>
      <w:r>
        <w:rPr>
          <w:b/>
          <w:i/>
          <w:sz w:val="19"/>
        </w:rPr>
        <w:t>Figure:</w:t>
      </w:r>
      <w:r>
        <w:rPr>
          <w:b/>
          <w:i/>
          <w:spacing w:val="-10"/>
          <w:sz w:val="19"/>
        </w:rPr>
        <w:t xml:space="preserve"> </w:t>
      </w:r>
      <w:r>
        <w:rPr>
          <w:b/>
          <w:i/>
          <w:sz w:val="19"/>
        </w:rPr>
        <w:t>End-to-End</w:t>
      </w:r>
      <w:r>
        <w:rPr>
          <w:b/>
          <w:i/>
          <w:spacing w:val="-9"/>
          <w:sz w:val="19"/>
        </w:rPr>
        <w:t xml:space="preserve"> </w:t>
      </w:r>
      <w:r>
        <w:rPr>
          <w:b/>
          <w:i/>
          <w:sz w:val="19"/>
        </w:rPr>
        <w:t>CNN-Based</w:t>
      </w:r>
      <w:r>
        <w:rPr>
          <w:b/>
          <w:i/>
          <w:spacing w:val="-11"/>
          <w:sz w:val="19"/>
        </w:rPr>
        <w:t xml:space="preserve"> </w:t>
      </w:r>
      <w:r>
        <w:rPr>
          <w:b/>
          <w:i/>
          <w:sz w:val="19"/>
        </w:rPr>
        <w:t>Traffic</w:t>
      </w:r>
      <w:r>
        <w:rPr>
          <w:b/>
          <w:i/>
          <w:spacing w:val="-9"/>
          <w:sz w:val="19"/>
        </w:rPr>
        <w:t xml:space="preserve"> </w:t>
      </w:r>
      <w:r>
        <w:rPr>
          <w:b/>
          <w:i/>
          <w:sz w:val="19"/>
        </w:rPr>
        <w:t>Sign</w:t>
      </w:r>
      <w:r>
        <w:rPr>
          <w:b/>
          <w:i/>
          <w:spacing w:val="-9"/>
          <w:sz w:val="19"/>
        </w:rPr>
        <w:t xml:space="preserve"> </w:t>
      </w:r>
      <w:r>
        <w:rPr>
          <w:b/>
          <w:i/>
          <w:sz w:val="19"/>
        </w:rPr>
        <w:t>Recognition</w:t>
      </w:r>
      <w:r>
        <w:rPr>
          <w:b/>
          <w:i/>
          <w:spacing w:val="-10"/>
          <w:sz w:val="19"/>
        </w:rPr>
        <w:t xml:space="preserve"> </w:t>
      </w:r>
      <w:r>
        <w:rPr>
          <w:b/>
          <w:i/>
          <w:sz w:val="19"/>
        </w:rPr>
        <w:t>Architecture</w:t>
      </w:r>
      <w:r>
        <w:rPr>
          <w:b/>
          <w:i/>
          <w:spacing w:val="-9"/>
          <w:sz w:val="19"/>
        </w:rPr>
        <w:t xml:space="preserve"> </w:t>
      </w:r>
      <w:r>
        <w:rPr>
          <w:b/>
          <w:i/>
          <w:spacing w:val="-2"/>
          <w:sz w:val="19"/>
        </w:rPr>
        <w:t>Pipeline</w:t>
      </w:r>
    </w:p>
    <w:p w14:paraId="6DD4F7F6">
      <w:pPr>
        <w:pStyle w:val="6"/>
        <w:spacing w:before="6"/>
        <w:rPr>
          <w:b/>
          <w:i/>
          <w:sz w:val="18"/>
        </w:rPr>
      </w:pPr>
      <w:r>
        <w:rPr>
          <w:b/>
          <w:i/>
          <w:sz w:val="18"/>
        </w:rPr>
        <w:drawing>
          <wp:anchor distT="0" distB="0" distL="0" distR="0" simplePos="0" relativeHeight="251663360" behindDoc="1" locked="0" layoutInCell="1" allowOverlap="1">
            <wp:simplePos x="0" y="0"/>
            <wp:positionH relativeFrom="page">
              <wp:posOffset>1216025</wp:posOffset>
            </wp:positionH>
            <wp:positionV relativeFrom="paragraph">
              <wp:posOffset>158750</wp:posOffset>
            </wp:positionV>
            <wp:extent cx="5346700" cy="230886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5346731" cy="2308860"/>
                    </a:xfrm>
                    <a:prstGeom prst="rect">
                      <a:avLst/>
                    </a:prstGeom>
                  </pic:spPr>
                </pic:pic>
              </a:graphicData>
            </a:graphic>
          </wp:anchor>
        </w:drawing>
      </w:r>
    </w:p>
    <w:p w14:paraId="18B23B46">
      <w:pPr>
        <w:spacing w:before="89"/>
        <w:ind w:left="1053" w:right="1058" w:firstLine="0"/>
        <w:jc w:val="center"/>
        <w:rPr>
          <w:b/>
          <w:i/>
          <w:sz w:val="19"/>
        </w:rPr>
      </w:pPr>
      <w:r>
        <w:rPr>
          <w:b/>
          <w:i/>
          <w:sz w:val="19"/>
        </w:rPr>
        <w:t>Figure:</w:t>
      </w:r>
      <w:r>
        <w:rPr>
          <w:b/>
          <w:i/>
          <w:spacing w:val="-9"/>
          <w:sz w:val="19"/>
        </w:rPr>
        <w:t xml:space="preserve"> </w:t>
      </w:r>
      <w:r>
        <w:rPr>
          <w:b/>
          <w:i/>
          <w:sz w:val="19"/>
        </w:rPr>
        <w:t>Representative</w:t>
      </w:r>
      <w:r>
        <w:rPr>
          <w:b/>
          <w:i/>
          <w:spacing w:val="-9"/>
          <w:sz w:val="19"/>
        </w:rPr>
        <w:t xml:space="preserve"> </w:t>
      </w:r>
      <w:r>
        <w:rPr>
          <w:b/>
          <w:i/>
          <w:sz w:val="19"/>
        </w:rPr>
        <w:t>Augmented</w:t>
      </w:r>
      <w:r>
        <w:rPr>
          <w:b/>
          <w:i/>
          <w:spacing w:val="-9"/>
          <w:sz w:val="19"/>
        </w:rPr>
        <w:t xml:space="preserve"> </w:t>
      </w:r>
      <w:r>
        <w:rPr>
          <w:b/>
          <w:i/>
          <w:sz w:val="19"/>
        </w:rPr>
        <w:t>GTSRB</w:t>
      </w:r>
      <w:r>
        <w:rPr>
          <w:b/>
          <w:i/>
          <w:spacing w:val="-10"/>
          <w:sz w:val="19"/>
        </w:rPr>
        <w:t xml:space="preserve"> </w:t>
      </w:r>
      <w:r>
        <w:rPr>
          <w:b/>
          <w:i/>
          <w:sz w:val="19"/>
        </w:rPr>
        <w:t>Traffic</w:t>
      </w:r>
      <w:r>
        <w:rPr>
          <w:b/>
          <w:i/>
          <w:spacing w:val="-8"/>
          <w:sz w:val="19"/>
        </w:rPr>
        <w:t xml:space="preserve"> </w:t>
      </w:r>
      <w:r>
        <w:rPr>
          <w:b/>
          <w:i/>
          <w:sz w:val="19"/>
        </w:rPr>
        <w:t>Sign</w:t>
      </w:r>
      <w:r>
        <w:rPr>
          <w:b/>
          <w:i/>
          <w:spacing w:val="-9"/>
          <w:sz w:val="19"/>
        </w:rPr>
        <w:t xml:space="preserve"> </w:t>
      </w:r>
      <w:r>
        <w:rPr>
          <w:b/>
          <w:i/>
          <w:sz w:val="19"/>
        </w:rPr>
        <w:t>Dataset</w:t>
      </w:r>
      <w:r>
        <w:rPr>
          <w:b/>
          <w:i/>
          <w:spacing w:val="-10"/>
          <w:sz w:val="19"/>
        </w:rPr>
        <w:t xml:space="preserve"> </w:t>
      </w:r>
      <w:r>
        <w:rPr>
          <w:b/>
          <w:i/>
          <w:spacing w:val="-2"/>
          <w:sz w:val="19"/>
        </w:rPr>
        <w:t>Classes</w:t>
      </w:r>
    </w:p>
    <w:p w14:paraId="30428870">
      <w:pPr>
        <w:spacing w:after="0"/>
        <w:jc w:val="center"/>
        <w:rPr>
          <w:b/>
          <w:i/>
          <w:sz w:val="19"/>
        </w:rPr>
        <w:sectPr>
          <w:pgSz w:w="12240" w:h="15840"/>
          <w:pgMar w:top="1360" w:right="1080" w:bottom="280" w:left="1080" w:header="720" w:footer="720" w:gutter="0"/>
          <w:cols w:space="720" w:num="1"/>
        </w:sectPr>
      </w:pPr>
    </w:p>
    <w:p w14:paraId="4BAFA41F">
      <w:pPr>
        <w:pStyle w:val="3"/>
        <w:numPr>
          <w:ilvl w:val="1"/>
          <w:numId w:val="2"/>
        </w:numPr>
        <w:tabs>
          <w:tab w:val="left" w:pos="748"/>
        </w:tabs>
        <w:spacing w:before="22" w:after="0" w:line="240" w:lineRule="auto"/>
        <w:ind w:left="748" w:right="0" w:hanging="388"/>
        <w:jc w:val="left"/>
      </w:pPr>
      <w:r>
        <w:t>Detailed</w:t>
      </w:r>
      <w:r>
        <w:rPr>
          <w:spacing w:val="-12"/>
        </w:rPr>
        <w:t xml:space="preserve"> </w:t>
      </w:r>
      <w:r>
        <w:t>Architectural</w:t>
      </w:r>
      <w:r>
        <w:rPr>
          <w:spacing w:val="-13"/>
        </w:rPr>
        <w:t xml:space="preserve"> </w:t>
      </w:r>
      <w:r>
        <w:t>Specifications</w:t>
      </w:r>
      <w:r>
        <w:rPr>
          <w:spacing w:val="-14"/>
        </w:rPr>
        <w:t xml:space="preserve"> </w:t>
      </w:r>
      <w:r>
        <w:t>of</w:t>
      </w:r>
      <w:r>
        <w:rPr>
          <w:spacing w:val="-13"/>
        </w:rPr>
        <w:t xml:space="preserve"> </w:t>
      </w:r>
      <w:r>
        <w:t>Evaluated</w:t>
      </w:r>
      <w:r>
        <w:rPr>
          <w:spacing w:val="-12"/>
        </w:rPr>
        <w:t xml:space="preserve"> </w:t>
      </w:r>
      <w:r>
        <w:rPr>
          <w:spacing w:val="-2"/>
        </w:rPr>
        <w:t>Models</w:t>
      </w:r>
    </w:p>
    <w:p w14:paraId="792C1342">
      <w:pPr>
        <w:pStyle w:val="6"/>
        <w:spacing w:before="2" w:after="1"/>
        <w:rPr>
          <w:b/>
          <w:sz w:val="10"/>
        </w:rPr>
      </w:pPr>
    </w:p>
    <w:tbl>
      <w:tblPr>
        <w:tblStyle w:val="5"/>
        <w:tblW w:w="0" w:type="auto"/>
        <w:tblInd w:w="353"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2354"/>
        <w:gridCol w:w="2340"/>
        <w:gridCol w:w="2340"/>
        <w:gridCol w:w="2340"/>
      </w:tblGrid>
      <w:tr w14:paraId="0D9C715F">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1019" w:hRule="atLeast"/>
        </w:trPr>
        <w:tc>
          <w:tcPr>
            <w:tcW w:w="2354" w:type="dxa"/>
            <w:tcBorders>
              <w:left w:val="nil"/>
            </w:tcBorders>
            <w:shd w:val="clear" w:color="auto" w:fill="1F4E79"/>
          </w:tcPr>
          <w:p w14:paraId="0569F336">
            <w:pPr>
              <w:pStyle w:val="9"/>
              <w:spacing w:before="100"/>
              <w:ind w:left="134"/>
              <w:rPr>
                <w:b/>
                <w:sz w:val="22"/>
              </w:rPr>
            </w:pPr>
            <w:r>
              <w:rPr>
                <w:b/>
                <w:sz w:val="22"/>
              </w:rPr>
              <w:t>Model</w:t>
            </w:r>
            <w:r>
              <w:rPr>
                <w:b/>
                <w:spacing w:val="-7"/>
                <w:sz w:val="22"/>
              </w:rPr>
              <w:t xml:space="preserve"> </w:t>
            </w:r>
            <w:r>
              <w:rPr>
                <w:b/>
                <w:spacing w:val="-4"/>
                <w:sz w:val="22"/>
              </w:rPr>
              <w:t>Name</w:t>
            </w:r>
          </w:p>
        </w:tc>
        <w:tc>
          <w:tcPr>
            <w:tcW w:w="2340" w:type="dxa"/>
            <w:shd w:val="clear" w:color="auto" w:fill="1F4E79"/>
          </w:tcPr>
          <w:p w14:paraId="7960EB2A">
            <w:pPr>
              <w:pStyle w:val="9"/>
              <w:spacing w:before="100" w:line="276" w:lineRule="auto"/>
              <w:ind w:left="115" w:right="544"/>
              <w:rPr>
                <w:b/>
                <w:sz w:val="22"/>
              </w:rPr>
            </w:pPr>
            <w:r>
              <w:rPr>
                <w:b/>
                <w:sz w:val="22"/>
              </w:rPr>
              <w:t>Core</w:t>
            </w:r>
            <w:r>
              <w:rPr>
                <w:b/>
                <w:spacing w:val="-13"/>
                <w:sz w:val="22"/>
              </w:rPr>
              <w:t xml:space="preserve"> </w:t>
            </w:r>
            <w:r>
              <w:rPr>
                <w:b/>
                <w:sz w:val="22"/>
              </w:rPr>
              <w:t xml:space="preserve">Architectural </w:t>
            </w:r>
            <w:r>
              <w:rPr>
                <w:b/>
                <w:spacing w:val="-2"/>
                <w:sz w:val="22"/>
              </w:rPr>
              <w:t>Concept</w:t>
            </w:r>
          </w:p>
        </w:tc>
        <w:tc>
          <w:tcPr>
            <w:tcW w:w="2340" w:type="dxa"/>
            <w:shd w:val="clear" w:color="auto" w:fill="1F4E79"/>
          </w:tcPr>
          <w:p w14:paraId="04CB660A">
            <w:pPr>
              <w:pStyle w:val="9"/>
              <w:spacing w:before="100" w:line="276" w:lineRule="auto"/>
              <w:ind w:left="115"/>
              <w:rPr>
                <w:b/>
                <w:sz w:val="22"/>
              </w:rPr>
            </w:pPr>
            <w:r>
              <w:rPr>
                <w:b/>
                <w:sz w:val="22"/>
              </w:rPr>
              <w:t>Layer</w:t>
            </w:r>
            <w:r>
              <w:rPr>
                <w:b/>
                <w:spacing w:val="-12"/>
                <w:sz w:val="22"/>
              </w:rPr>
              <w:t xml:space="preserve"> </w:t>
            </w:r>
            <w:r>
              <w:rPr>
                <w:b/>
                <w:sz w:val="22"/>
              </w:rPr>
              <w:t>Depth</w:t>
            </w:r>
            <w:r>
              <w:rPr>
                <w:b/>
                <w:spacing w:val="-13"/>
                <w:sz w:val="22"/>
              </w:rPr>
              <w:t xml:space="preserve"> </w:t>
            </w:r>
            <w:r>
              <w:rPr>
                <w:b/>
                <w:sz w:val="22"/>
              </w:rPr>
              <w:t>&amp;</w:t>
            </w:r>
            <w:r>
              <w:rPr>
                <w:b/>
                <w:spacing w:val="-10"/>
                <w:sz w:val="22"/>
              </w:rPr>
              <w:t xml:space="preserve"> </w:t>
            </w:r>
            <w:r>
              <w:rPr>
                <w:b/>
                <w:sz w:val="22"/>
              </w:rPr>
              <w:t xml:space="preserve">Feature </w:t>
            </w:r>
            <w:r>
              <w:rPr>
                <w:b/>
                <w:spacing w:val="-2"/>
                <w:sz w:val="22"/>
              </w:rPr>
              <w:t>Backbone</w:t>
            </w:r>
          </w:p>
        </w:tc>
        <w:tc>
          <w:tcPr>
            <w:tcW w:w="2340" w:type="dxa"/>
            <w:tcBorders>
              <w:right w:val="nil"/>
            </w:tcBorders>
            <w:shd w:val="clear" w:color="auto" w:fill="1F4E79"/>
          </w:tcPr>
          <w:p w14:paraId="2CC06CF4">
            <w:pPr>
              <w:pStyle w:val="9"/>
              <w:spacing w:before="100" w:line="276" w:lineRule="auto"/>
              <w:ind w:left="116" w:right="447"/>
              <w:rPr>
                <w:b/>
                <w:sz w:val="22"/>
              </w:rPr>
            </w:pPr>
            <w:r>
              <w:rPr>
                <w:b/>
                <w:sz w:val="22"/>
              </w:rPr>
              <w:t>Target</w:t>
            </w:r>
            <w:r>
              <w:rPr>
                <w:b/>
                <w:spacing w:val="-13"/>
                <w:sz w:val="22"/>
              </w:rPr>
              <w:t xml:space="preserve"> </w:t>
            </w:r>
            <w:r>
              <w:rPr>
                <w:b/>
                <w:sz w:val="22"/>
              </w:rPr>
              <w:t xml:space="preserve">Deployment </w:t>
            </w:r>
            <w:r>
              <w:rPr>
                <w:b/>
                <w:spacing w:val="-2"/>
                <w:sz w:val="22"/>
              </w:rPr>
              <w:t>Scenario</w:t>
            </w:r>
          </w:p>
        </w:tc>
      </w:tr>
      <w:tr w14:paraId="0D7D1B5D">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959" w:hRule="atLeast"/>
        </w:trPr>
        <w:tc>
          <w:tcPr>
            <w:tcW w:w="2354" w:type="dxa"/>
            <w:tcBorders>
              <w:left w:val="nil"/>
            </w:tcBorders>
            <w:shd w:val="clear" w:color="auto" w:fill="EFF4F8"/>
          </w:tcPr>
          <w:p w14:paraId="3FB74C71">
            <w:pPr>
              <w:pStyle w:val="9"/>
              <w:spacing w:line="276" w:lineRule="auto"/>
              <w:ind w:left="115" w:right="102"/>
              <w:rPr>
                <w:b/>
                <w:sz w:val="19"/>
              </w:rPr>
            </w:pPr>
            <w:r>
              <w:rPr>
                <w:b/>
                <w:sz w:val="19"/>
              </w:rPr>
              <w:t>Model</w:t>
            </w:r>
            <w:r>
              <w:rPr>
                <w:b/>
                <w:spacing w:val="-11"/>
                <w:sz w:val="19"/>
              </w:rPr>
              <w:t xml:space="preserve"> </w:t>
            </w:r>
            <w:r>
              <w:rPr>
                <w:b/>
                <w:sz w:val="19"/>
              </w:rPr>
              <w:t>1:</w:t>
            </w:r>
            <w:r>
              <w:rPr>
                <w:b/>
                <w:spacing w:val="-11"/>
                <w:sz w:val="19"/>
              </w:rPr>
              <w:t xml:space="preserve"> </w:t>
            </w:r>
            <w:r>
              <w:rPr>
                <w:b/>
                <w:sz w:val="19"/>
              </w:rPr>
              <w:t>Custom</w:t>
            </w:r>
            <w:r>
              <w:rPr>
                <w:b/>
                <w:spacing w:val="-11"/>
                <w:sz w:val="19"/>
              </w:rPr>
              <w:t xml:space="preserve"> </w:t>
            </w:r>
            <w:r>
              <w:rPr>
                <w:b/>
                <w:sz w:val="19"/>
              </w:rPr>
              <w:t>ConvNet-</w:t>
            </w:r>
            <w:r>
              <w:rPr>
                <w:b/>
                <w:spacing w:val="-10"/>
                <w:sz w:val="19"/>
              </w:rPr>
              <w:t>4</w:t>
            </w:r>
          </w:p>
        </w:tc>
        <w:tc>
          <w:tcPr>
            <w:tcW w:w="2340" w:type="dxa"/>
            <w:shd w:val="clear" w:color="auto" w:fill="EFF4F8"/>
          </w:tcPr>
          <w:p w14:paraId="17C4F2E2">
            <w:pPr>
              <w:pStyle w:val="9"/>
              <w:spacing w:line="276" w:lineRule="auto"/>
              <w:rPr>
                <w:sz w:val="19"/>
              </w:rPr>
            </w:pPr>
            <w:r>
              <w:rPr>
                <w:sz w:val="19"/>
              </w:rPr>
              <w:t>Sequential</w:t>
            </w:r>
            <w:r>
              <w:rPr>
                <w:spacing w:val="-11"/>
                <w:sz w:val="19"/>
              </w:rPr>
              <w:t xml:space="preserve"> </w:t>
            </w:r>
            <w:r>
              <w:rPr>
                <w:sz w:val="19"/>
              </w:rPr>
              <w:t>Convolutional</w:t>
            </w:r>
            <w:r>
              <w:rPr>
                <w:spacing w:val="-11"/>
                <w:sz w:val="19"/>
              </w:rPr>
              <w:t xml:space="preserve"> </w:t>
            </w:r>
            <w:r>
              <w:rPr>
                <w:sz w:val="19"/>
              </w:rPr>
              <w:t xml:space="preserve">+ MaxPool + BatchNorm + </w:t>
            </w:r>
            <w:r>
              <w:rPr>
                <w:spacing w:val="-2"/>
                <w:sz w:val="19"/>
              </w:rPr>
              <w:t>Dropout</w:t>
            </w:r>
          </w:p>
        </w:tc>
        <w:tc>
          <w:tcPr>
            <w:tcW w:w="2340" w:type="dxa"/>
            <w:shd w:val="clear" w:color="auto" w:fill="EFF4F8"/>
          </w:tcPr>
          <w:p w14:paraId="5CDF8CBC">
            <w:pPr>
              <w:pStyle w:val="9"/>
              <w:rPr>
                <w:sz w:val="19"/>
              </w:rPr>
            </w:pPr>
            <w:r>
              <w:rPr>
                <w:sz w:val="19"/>
              </w:rPr>
              <w:t>4</w:t>
            </w:r>
            <w:r>
              <w:rPr>
                <w:spacing w:val="-6"/>
                <w:sz w:val="19"/>
              </w:rPr>
              <w:t xml:space="preserve"> </w:t>
            </w:r>
            <w:r>
              <w:rPr>
                <w:sz w:val="19"/>
              </w:rPr>
              <w:t>Conv</w:t>
            </w:r>
            <w:r>
              <w:rPr>
                <w:spacing w:val="-5"/>
                <w:sz w:val="19"/>
              </w:rPr>
              <w:t xml:space="preserve"> </w:t>
            </w:r>
            <w:r>
              <w:rPr>
                <w:sz w:val="19"/>
              </w:rPr>
              <w:t>Layers</w:t>
            </w:r>
            <w:r>
              <w:rPr>
                <w:spacing w:val="-4"/>
                <w:sz w:val="19"/>
              </w:rPr>
              <w:t xml:space="preserve"> </w:t>
            </w:r>
            <w:r>
              <w:rPr>
                <w:sz w:val="19"/>
              </w:rPr>
              <w:t>(32-</w:t>
            </w:r>
            <w:r>
              <w:rPr>
                <w:spacing w:val="-4"/>
                <w:sz w:val="19"/>
              </w:rPr>
              <w:t>&gt;64-</w:t>
            </w:r>
          </w:p>
          <w:p w14:paraId="52E84E53">
            <w:pPr>
              <w:pStyle w:val="9"/>
              <w:spacing w:before="35"/>
              <w:rPr>
                <w:sz w:val="19"/>
              </w:rPr>
            </w:pPr>
            <w:r>
              <w:rPr>
                <w:sz w:val="19"/>
              </w:rPr>
              <w:t>&gt;128-&gt;128)</w:t>
            </w:r>
            <w:r>
              <w:rPr>
                <w:spacing w:val="-7"/>
                <w:sz w:val="19"/>
              </w:rPr>
              <w:t xml:space="preserve"> </w:t>
            </w:r>
            <w:r>
              <w:rPr>
                <w:sz w:val="19"/>
              </w:rPr>
              <w:t>+</w:t>
            </w:r>
            <w:r>
              <w:rPr>
                <w:spacing w:val="-6"/>
                <w:sz w:val="19"/>
              </w:rPr>
              <w:t xml:space="preserve"> </w:t>
            </w:r>
            <w:r>
              <w:rPr>
                <w:sz w:val="19"/>
              </w:rPr>
              <w:t>2</w:t>
            </w:r>
            <w:r>
              <w:rPr>
                <w:spacing w:val="-5"/>
                <w:sz w:val="19"/>
              </w:rPr>
              <w:t xml:space="preserve"> </w:t>
            </w:r>
            <w:r>
              <w:rPr>
                <w:spacing w:val="-2"/>
                <w:sz w:val="19"/>
              </w:rPr>
              <w:t>Dense</w:t>
            </w:r>
          </w:p>
          <w:p w14:paraId="7718FFED">
            <w:pPr>
              <w:pStyle w:val="9"/>
              <w:spacing w:before="34"/>
              <w:rPr>
                <w:sz w:val="19"/>
              </w:rPr>
            </w:pPr>
            <w:r>
              <w:rPr>
                <w:sz w:val="19"/>
              </w:rPr>
              <w:t>Layers</w:t>
            </w:r>
            <w:r>
              <w:rPr>
                <w:spacing w:val="-10"/>
                <w:sz w:val="19"/>
              </w:rPr>
              <w:t xml:space="preserve"> </w:t>
            </w:r>
            <w:r>
              <w:rPr>
                <w:sz w:val="19"/>
              </w:rPr>
              <w:t>(256-</w:t>
            </w:r>
            <w:r>
              <w:rPr>
                <w:spacing w:val="-4"/>
                <w:sz w:val="19"/>
              </w:rPr>
              <w:t>&gt;10)</w:t>
            </w:r>
          </w:p>
        </w:tc>
        <w:tc>
          <w:tcPr>
            <w:tcW w:w="2340" w:type="dxa"/>
            <w:tcBorders>
              <w:right w:val="nil"/>
            </w:tcBorders>
            <w:shd w:val="clear" w:color="auto" w:fill="EFF4F8"/>
          </w:tcPr>
          <w:p w14:paraId="5DE690FB">
            <w:pPr>
              <w:pStyle w:val="9"/>
              <w:spacing w:line="276" w:lineRule="auto"/>
              <w:ind w:left="97" w:right="33"/>
              <w:rPr>
                <w:sz w:val="19"/>
              </w:rPr>
            </w:pPr>
            <w:r>
              <w:rPr>
                <w:sz w:val="19"/>
              </w:rPr>
              <w:t>Baseline</w:t>
            </w:r>
            <w:r>
              <w:rPr>
                <w:spacing w:val="-11"/>
                <w:sz w:val="19"/>
              </w:rPr>
              <w:t xml:space="preserve"> </w:t>
            </w:r>
            <w:r>
              <w:rPr>
                <w:sz w:val="19"/>
              </w:rPr>
              <w:t>Vehicle</w:t>
            </w:r>
            <w:r>
              <w:rPr>
                <w:spacing w:val="-11"/>
                <w:sz w:val="19"/>
              </w:rPr>
              <w:t xml:space="preserve"> </w:t>
            </w:r>
            <w:r>
              <w:rPr>
                <w:sz w:val="19"/>
              </w:rPr>
              <w:t>Dashcam Unit (High Accuracy, Moderate Memory)</w:t>
            </w:r>
          </w:p>
        </w:tc>
      </w:tr>
      <w:tr w14:paraId="782428DD">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959" w:hRule="atLeast"/>
        </w:trPr>
        <w:tc>
          <w:tcPr>
            <w:tcW w:w="2354" w:type="dxa"/>
            <w:tcBorders>
              <w:left w:val="nil"/>
            </w:tcBorders>
          </w:tcPr>
          <w:p w14:paraId="0F80C459">
            <w:pPr>
              <w:pStyle w:val="9"/>
              <w:spacing w:line="276" w:lineRule="auto"/>
              <w:ind w:left="115" w:right="861"/>
              <w:rPr>
                <w:b/>
                <w:sz w:val="19"/>
              </w:rPr>
            </w:pPr>
            <w:r>
              <w:rPr>
                <w:b/>
                <w:sz w:val="19"/>
              </w:rPr>
              <w:t>Model</w:t>
            </w:r>
            <w:r>
              <w:rPr>
                <w:b/>
                <w:spacing w:val="-11"/>
                <w:sz w:val="19"/>
              </w:rPr>
              <w:t xml:space="preserve"> </w:t>
            </w:r>
            <w:r>
              <w:rPr>
                <w:b/>
                <w:sz w:val="19"/>
              </w:rPr>
              <w:t>2:</w:t>
            </w:r>
            <w:r>
              <w:rPr>
                <w:b/>
                <w:spacing w:val="-11"/>
                <w:sz w:val="19"/>
              </w:rPr>
              <w:t xml:space="preserve"> </w:t>
            </w:r>
            <w:r>
              <w:rPr>
                <w:b/>
                <w:sz w:val="19"/>
              </w:rPr>
              <w:t>ResNet-</w:t>
            </w:r>
            <w:r>
              <w:rPr>
                <w:b/>
                <w:spacing w:val="-2"/>
                <w:sz w:val="19"/>
              </w:rPr>
              <w:t>TrafficNet</w:t>
            </w:r>
          </w:p>
        </w:tc>
        <w:tc>
          <w:tcPr>
            <w:tcW w:w="2340" w:type="dxa"/>
          </w:tcPr>
          <w:p w14:paraId="10BC9BD6">
            <w:pPr>
              <w:pStyle w:val="9"/>
              <w:spacing w:line="276" w:lineRule="auto"/>
              <w:ind w:right="134"/>
              <w:rPr>
                <w:sz w:val="19"/>
              </w:rPr>
            </w:pPr>
            <w:r>
              <w:rPr>
                <w:sz w:val="19"/>
              </w:rPr>
              <w:t>Deep</w:t>
            </w:r>
            <w:r>
              <w:rPr>
                <w:spacing w:val="-11"/>
                <w:sz w:val="19"/>
              </w:rPr>
              <w:t xml:space="preserve"> </w:t>
            </w:r>
            <w:r>
              <w:rPr>
                <w:sz w:val="19"/>
              </w:rPr>
              <w:t>Residual</w:t>
            </w:r>
            <w:r>
              <w:rPr>
                <w:spacing w:val="-11"/>
                <w:sz w:val="19"/>
              </w:rPr>
              <w:t xml:space="preserve"> </w:t>
            </w:r>
            <w:r>
              <w:rPr>
                <w:sz w:val="19"/>
              </w:rPr>
              <w:t xml:space="preserve">Learning with Identity Skip </w:t>
            </w:r>
            <w:r>
              <w:rPr>
                <w:spacing w:val="-2"/>
                <w:sz w:val="19"/>
              </w:rPr>
              <w:t>Connections</w:t>
            </w:r>
          </w:p>
        </w:tc>
        <w:tc>
          <w:tcPr>
            <w:tcW w:w="2340" w:type="dxa"/>
          </w:tcPr>
          <w:p w14:paraId="6ACA1CD0">
            <w:pPr>
              <w:pStyle w:val="9"/>
              <w:rPr>
                <w:sz w:val="19"/>
              </w:rPr>
            </w:pPr>
            <w:r>
              <w:rPr>
                <w:sz w:val="19"/>
              </w:rPr>
              <w:t>3</w:t>
            </w:r>
            <w:r>
              <w:rPr>
                <w:spacing w:val="-8"/>
                <w:sz w:val="19"/>
              </w:rPr>
              <w:t xml:space="preserve"> </w:t>
            </w:r>
            <w:r>
              <w:rPr>
                <w:sz w:val="19"/>
              </w:rPr>
              <w:t>Residual</w:t>
            </w:r>
            <w:r>
              <w:rPr>
                <w:spacing w:val="-6"/>
                <w:sz w:val="19"/>
              </w:rPr>
              <w:t xml:space="preserve"> </w:t>
            </w:r>
            <w:r>
              <w:rPr>
                <w:sz w:val="19"/>
              </w:rPr>
              <w:t>Stages</w:t>
            </w:r>
            <w:r>
              <w:rPr>
                <w:spacing w:val="-7"/>
                <w:sz w:val="19"/>
              </w:rPr>
              <w:t xml:space="preserve"> </w:t>
            </w:r>
            <w:r>
              <w:rPr>
                <w:sz w:val="19"/>
              </w:rPr>
              <w:t>(32-</w:t>
            </w:r>
            <w:r>
              <w:rPr>
                <w:spacing w:val="-4"/>
                <w:sz w:val="19"/>
              </w:rPr>
              <w:t>&gt;64-</w:t>
            </w:r>
          </w:p>
          <w:p w14:paraId="7F28A283">
            <w:pPr>
              <w:pStyle w:val="9"/>
              <w:spacing w:before="35"/>
              <w:rPr>
                <w:sz w:val="19"/>
              </w:rPr>
            </w:pPr>
            <w:r>
              <w:rPr>
                <w:sz w:val="19"/>
              </w:rPr>
              <w:t>&gt;128)</w:t>
            </w:r>
            <w:r>
              <w:rPr>
                <w:spacing w:val="-6"/>
                <w:sz w:val="19"/>
              </w:rPr>
              <w:t xml:space="preserve"> </w:t>
            </w:r>
            <w:r>
              <w:rPr>
                <w:sz w:val="19"/>
              </w:rPr>
              <w:t>+</w:t>
            </w:r>
            <w:r>
              <w:rPr>
                <w:spacing w:val="-6"/>
                <w:sz w:val="19"/>
              </w:rPr>
              <w:t xml:space="preserve"> </w:t>
            </w:r>
            <w:r>
              <w:rPr>
                <w:sz w:val="19"/>
              </w:rPr>
              <w:t>Global</w:t>
            </w:r>
            <w:r>
              <w:rPr>
                <w:spacing w:val="-4"/>
                <w:sz w:val="19"/>
              </w:rPr>
              <w:t xml:space="preserve"> </w:t>
            </w:r>
            <w:r>
              <w:rPr>
                <w:sz w:val="19"/>
              </w:rPr>
              <w:t>Avg</w:t>
            </w:r>
            <w:r>
              <w:rPr>
                <w:spacing w:val="-6"/>
                <w:sz w:val="19"/>
              </w:rPr>
              <w:t xml:space="preserve"> </w:t>
            </w:r>
            <w:r>
              <w:rPr>
                <w:spacing w:val="-2"/>
                <w:sz w:val="19"/>
              </w:rPr>
              <w:t>Pooling</w:t>
            </w:r>
          </w:p>
          <w:p w14:paraId="6B630138">
            <w:pPr>
              <w:pStyle w:val="9"/>
              <w:spacing w:before="37"/>
              <w:rPr>
                <w:sz w:val="19"/>
              </w:rPr>
            </w:pPr>
            <w:r>
              <w:rPr>
                <w:sz w:val="19"/>
              </w:rPr>
              <w:t>+</w:t>
            </w:r>
            <w:r>
              <w:rPr>
                <w:spacing w:val="-2"/>
                <w:sz w:val="19"/>
              </w:rPr>
              <w:t xml:space="preserve"> Dense(128)</w:t>
            </w:r>
          </w:p>
        </w:tc>
        <w:tc>
          <w:tcPr>
            <w:tcW w:w="2340" w:type="dxa"/>
            <w:tcBorders>
              <w:right w:val="nil"/>
            </w:tcBorders>
          </w:tcPr>
          <w:p w14:paraId="4D8C9AD3">
            <w:pPr>
              <w:pStyle w:val="9"/>
              <w:spacing w:line="276" w:lineRule="auto"/>
              <w:ind w:left="97" w:right="33"/>
              <w:rPr>
                <w:sz w:val="19"/>
              </w:rPr>
            </w:pPr>
            <w:r>
              <w:rPr>
                <w:sz w:val="19"/>
              </w:rPr>
              <w:t>High-End Autonomous Driving</w:t>
            </w:r>
            <w:r>
              <w:rPr>
                <w:spacing w:val="-11"/>
                <w:sz w:val="19"/>
              </w:rPr>
              <w:t xml:space="preserve"> </w:t>
            </w:r>
            <w:r>
              <w:rPr>
                <w:sz w:val="19"/>
              </w:rPr>
              <w:t>Perception</w:t>
            </w:r>
            <w:r>
              <w:rPr>
                <w:spacing w:val="-11"/>
                <w:sz w:val="19"/>
              </w:rPr>
              <w:t xml:space="preserve"> </w:t>
            </w:r>
            <w:r>
              <w:rPr>
                <w:sz w:val="19"/>
              </w:rPr>
              <w:t>Engine (Max Accuracy)</w:t>
            </w:r>
          </w:p>
        </w:tc>
      </w:tr>
      <w:tr w14:paraId="3432B34F">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1228" w:hRule="atLeast"/>
        </w:trPr>
        <w:tc>
          <w:tcPr>
            <w:tcW w:w="2354" w:type="dxa"/>
            <w:tcBorders>
              <w:left w:val="nil"/>
            </w:tcBorders>
            <w:shd w:val="clear" w:color="auto" w:fill="EFF4F8"/>
          </w:tcPr>
          <w:p w14:paraId="706D30DE">
            <w:pPr>
              <w:pStyle w:val="9"/>
              <w:spacing w:before="83"/>
              <w:ind w:left="115"/>
              <w:rPr>
                <w:b/>
                <w:sz w:val="19"/>
              </w:rPr>
            </w:pPr>
            <w:r>
              <w:rPr>
                <w:b/>
                <w:sz w:val="19"/>
              </w:rPr>
              <w:t>Model</w:t>
            </w:r>
            <w:r>
              <w:rPr>
                <w:b/>
                <w:spacing w:val="-11"/>
                <w:sz w:val="19"/>
              </w:rPr>
              <w:t xml:space="preserve"> </w:t>
            </w:r>
            <w:r>
              <w:rPr>
                <w:b/>
                <w:sz w:val="19"/>
              </w:rPr>
              <w:t>3:</w:t>
            </w:r>
            <w:r>
              <w:rPr>
                <w:b/>
                <w:spacing w:val="-9"/>
                <w:sz w:val="19"/>
              </w:rPr>
              <w:t xml:space="preserve"> </w:t>
            </w:r>
            <w:r>
              <w:rPr>
                <w:b/>
                <w:sz w:val="19"/>
              </w:rPr>
              <w:t>MobileNet-</w:t>
            </w:r>
            <w:r>
              <w:rPr>
                <w:b/>
                <w:spacing w:val="-4"/>
                <w:sz w:val="19"/>
              </w:rPr>
              <w:t>Edge</w:t>
            </w:r>
          </w:p>
        </w:tc>
        <w:tc>
          <w:tcPr>
            <w:tcW w:w="2340" w:type="dxa"/>
            <w:shd w:val="clear" w:color="auto" w:fill="EFF4F8"/>
          </w:tcPr>
          <w:p w14:paraId="3F3EEA04">
            <w:pPr>
              <w:pStyle w:val="9"/>
              <w:spacing w:before="83" w:line="276" w:lineRule="auto"/>
              <w:ind w:right="134"/>
              <w:rPr>
                <w:sz w:val="19"/>
              </w:rPr>
            </w:pPr>
            <w:r>
              <w:rPr>
                <w:sz w:val="19"/>
              </w:rPr>
              <w:t>Depthwise Separable Convolutions</w:t>
            </w:r>
            <w:r>
              <w:rPr>
                <w:spacing w:val="-11"/>
                <w:sz w:val="19"/>
              </w:rPr>
              <w:t xml:space="preserve"> </w:t>
            </w:r>
            <w:r>
              <w:rPr>
                <w:sz w:val="19"/>
              </w:rPr>
              <w:t>+</w:t>
            </w:r>
            <w:r>
              <w:rPr>
                <w:spacing w:val="-11"/>
                <w:sz w:val="19"/>
              </w:rPr>
              <w:t xml:space="preserve"> </w:t>
            </w:r>
            <w:r>
              <w:rPr>
                <w:sz w:val="19"/>
              </w:rPr>
              <w:t>Pointwise 1x1 Projections</w:t>
            </w:r>
          </w:p>
        </w:tc>
        <w:tc>
          <w:tcPr>
            <w:tcW w:w="2340" w:type="dxa"/>
            <w:shd w:val="clear" w:color="auto" w:fill="EFF4F8"/>
          </w:tcPr>
          <w:p w14:paraId="433E26DD">
            <w:pPr>
              <w:pStyle w:val="9"/>
              <w:spacing w:before="83" w:line="276" w:lineRule="auto"/>
              <w:ind w:right="363"/>
              <w:rPr>
                <w:sz w:val="19"/>
              </w:rPr>
            </w:pPr>
            <w:r>
              <w:rPr>
                <w:sz w:val="19"/>
              </w:rPr>
              <w:t>5</w:t>
            </w:r>
            <w:r>
              <w:rPr>
                <w:spacing w:val="-11"/>
                <w:sz w:val="19"/>
              </w:rPr>
              <w:t xml:space="preserve"> </w:t>
            </w:r>
            <w:r>
              <w:rPr>
                <w:sz w:val="19"/>
              </w:rPr>
              <w:t>Separable</w:t>
            </w:r>
            <w:r>
              <w:rPr>
                <w:spacing w:val="-11"/>
                <w:sz w:val="19"/>
              </w:rPr>
              <w:t xml:space="preserve"> </w:t>
            </w:r>
            <w:r>
              <w:rPr>
                <w:sz w:val="19"/>
              </w:rPr>
              <w:t>Conv</w:t>
            </w:r>
            <w:r>
              <w:rPr>
                <w:spacing w:val="-11"/>
                <w:sz w:val="19"/>
              </w:rPr>
              <w:t xml:space="preserve"> </w:t>
            </w:r>
            <w:r>
              <w:rPr>
                <w:sz w:val="19"/>
              </w:rPr>
              <w:t>Blocks (32-&gt;64-&gt;128-&gt;256) +</w:t>
            </w:r>
          </w:p>
          <w:p w14:paraId="346CA4BC">
            <w:pPr>
              <w:pStyle w:val="9"/>
              <w:spacing w:before="0" w:line="231" w:lineRule="exact"/>
              <w:rPr>
                <w:sz w:val="19"/>
              </w:rPr>
            </w:pPr>
            <w:r>
              <w:rPr>
                <w:sz w:val="19"/>
              </w:rPr>
              <w:t>Global</w:t>
            </w:r>
            <w:r>
              <w:rPr>
                <w:spacing w:val="-5"/>
                <w:sz w:val="19"/>
              </w:rPr>
              <w:t xml:space="preserve"> </w:t>
            </w:r>
            <w:r>
              <w:rPr>
                <w:sz w:val="19"/>
              </w:rPr>
              <w:t>Avg</w:t>
            </w:r>
            <w:r>
              <w:rPr>
                <w:spacing w:val="-5"/>
                <w:sz w:val="19"/>
              </w:rPr>
              <w:t xml:space="preserve"> </w:t>
            </w:r>
            <w:r>
              <w:rPr>
                <w:spacing w:val="-4"/>
                <w:sz w:val="19"/>
              </w:rPr>
              <w:t>Pool</w:t>
            </w:r>
          </w:p>
        </w:tc>
        <w:tc>
          <w:tcPr>
            <w:tcW w:w="2340" w:type="dxa"/>
            <w:tcBorders>
              <w:right w:val="nil"/>
            </w:tcBorders>
            <w:shd w:val="clear" w:color="auto" w:fill="EFF4F8"/>
          </w:tcPr>
          <w:p w14:paraId="2EFD4BBF">
            <w:pPr>
              <w:pStyle w:val="9"/>
              <w:spacing w:before="83" w:line="276" w:lineRule="auto"/>
              <w:ind w:left="97" w:right="281"/>
              <w:rPr>
                <w:sz w:val="19"/>
              </w:rPr>
            </w:pPr>
            <w:r>
              <w:rPr>
                <w:spacing w:val="-2"/>
                <w:sz w:val="19"/>
              </w:rPr>
              <w:t xml:space="preserve">Ultra-Low-Power </w:t>
            </w:r>
            <w:r>
              <w:rPr>
                <w:sz w:val="19"/>
              </w:rPr>
              <w:t>Embedded ECU / Microcontroller</w:t>
            </w:r>
            <w:r>
              <w:rPr>
                <w:spacing w:val="-11"/>
                <w:sz w:val="19"/>
              </w:rPr>
              <w:t xml:space="preserve"> </w:t>
            </w:r>
            <w:r>
              <w:rPr>
                <w:sz w:val="19"/>
              </w:rPr>
              <w:t xml:space="preserve">(Minimal </w:t>
            </w:r>
            <w:r>
              <w:rPr>
                <w:spacing w:val="-2"/>
                <w:sz w:val="19"/>
              </w:rPr>
              <w:t>Latency)</w:t>
            </w:r>
          </w:p>
        </w:tc>
      </w:tr>
    </w:tbl>
    <w:p w14:paraId="07436EFC">
      <w:pPr>
        <w:pStyle w:val="6"/>
        <w:spacing w:before="6"/>
        <w:rPr>
          <w:b/>
          <w:sz w:val="26"/>
        </w:rPr>
      </w:pPr>
    </w:p>
    <w:p w14:paraId="0DE47FE3">
      <w:pPr>
        <w:pStyle w:val="2"/>
        <w:numPr>
          <w:ilvl w:val="0"/>
          <w:numId w:val="2"/>
        </w:numPr>
        <w:tabs>
          <w:tab w:val="left" w:pos="678"/>
        </w:tabs>
        <w:spacing w:before="0" w:after="0" w:line="240" w:lineRule="auto"/>
        <w:ind w:left="678" w:right="0" w:hanging="318"/>
        <w:jc w:val="left"/>
      </w:pPr>
      <w:r>
        <w:t>Algorithm</w:t>
      </w:r>
      <w:r>
        <w:rPr>
          <w:spacing w:val="-9"/>
        </w:rPr>
        <w:t xml:space="preserve"> </w:t>
      </w:r>
      <w:r>
        <w:t>/</w:t>
      </w:r>
      <w:r>
        <w:rPr>
          <w:spacing w:val="-10"/>
        </w:rPr>
        <w:t xml:space="preserve"> </w:t>
      </w:r>
      <w:r>
        <w:t>Pseudocode</w:t>
      </w:r>
      <w:r>
        <w:rPr>
          <w:spacing w:val="-10"/>
        </w:rPr>
        <w:t xml:space="preserve"> </w:t>
      </w:r>
      <w:r>
        <w:t>/</w:t>
      </w:r>
      <w:r>
        <w:rPr>
          <w:spacing w:val="-8"/>
        </w:rPr>
        <w:t xml:space="preserve"> </w:t>
      </w:r>
      <w:r>
        <w:rPr>
          <w:spacing w:val="-2"/>
        </w:rPr>
        <w:t>Flowchart</w:t>
      </w:r>
    </w:p>
    <w:p w14:paraId="199DD9D5">
      <w:pPr>
        <w:pStyle w:val="3"/>
        <w:numPr>
          <w:ilvl w:val="1"/>
          <w:numId w:val="2"/>
        </w:numPr>
        <w:tabs>
          <w:tab w:val="left" w:pos="748"/>
        </w:tabs>
        <w:spacing w:before="296" w:after="0" w:line="240" w:lineRule="auto"/>
        <w:ind w:left="748" w:right="0" w:hanging="388"/>
        <w:jc w:val="left"/>
      </w:pPr>
      <w:r>
        <w:t>Algorithm</w:t>
      </w:r>
      <w:r>
        <w:rPr>
          <w:spacing w:val="-6"/>
        </w:rPr>
        <w:t xml:space="preserve"> </w:t>
      </w:r>
      <w:r>
        <w:t>1:</w:t>
      </w:r>
      <w:r>
        <w:rPr>
          <w:spacing w:val="-8"/>
        </w:rPr>
        <w:t xml:space="preserve"> </w:t>
      </w:r>
      <w:r>
        <w:t>Deep</w:t>
      </w:r>
      <w:r>
        <w:rPr>
          <w:spacing w:val="-4"/>
        </w:rPr>
        <w:t xml:space="preserve"> </w:t>
      </w:r>
      <w:r>
        <w:t>CNN</w:t>
      </w:r>
      <w:r>
        <w:rPr>
          <w:spacing w:val="-7"/>
        </w:rPr>
        <w:t xml:space="preserve"> </w:t>
      </w:r>
      <w:r>
        <w:t>Training</w:t>
      </w:r>
      <w:r>
        <w:rPr>
          <w:spacing w:val="-7"/>
        </w:rPr>
        <w:t xml:space="preserve"> </w:t>
      </w:r>
      <w:r>
        <w:t>with</w:t>
      </w:r>
      <w:r>
        <w:rPr>
          <w:spacing w:val="-5"/>
        </w:rPr>
        <w:t xml:space="preserve"> </w:t>
      </w:r>
      <w:r>
        <w:t>Adam</w:t>
      </w:r>
      <w:r>
        <w:rPr>
          <w:spacing w:val="-8"/>
        </w:rPr>
        <w:t xml:space="preserve"> </w:t>
      </w:r>
      <w:r>
        <w:t>&amp;</w:t>
      </w:r>
      <w:r>
        <w:rPr>
          <w:spacing w:val="-6"/>
        </w:rPr>
        <w:t xml:space="preserve"> </w:t>
      </w:r>
      <w:r>
        <w:t>Cosine</w:t>
      </w:r>
      <w:r>
        <w:rPr>
          <w:spacing w:val="-8"/>
        </w:rPr>
        <w:t xml:space="preserve"> </w:t>
      </w:r>
      <w:r>
        <w:rPr>
          <w:spacing w:val="-2"/>
        </w:rPr>
        <w:t>Annealing</w:t>
      </w:r>
    </w:p>
    <w:p w14:paraId="19CF7F73">
      <w:pPr>
        <w:spacing w:before="169"/>
        <w:ind w:left="360" w:right="0" w:firstLine="0"/>
        <w:jc w:val="left"/>
        <w:rPr>
          <w:b/>
          <w:sz w:val="20"/>
        </w:rPr>
      </w:pPr>
      <w:r>
        <w:rPr>
          <w:b/>
          <w:sz w:val="20"/>
        </w:rPr>
        <w:t>Listing:</w:t>
      </w:r>
      <w:r>
        <w:rPr>
          <w:b/>
          <w:spacing w:val="-7"/>
          <w:sz w:val="20"/>
        </w:rPr>
        <w:t xml:space="preserve"> </w:t>
      </w:r>
      <w:r>
        <w:rPr>
          <w:b/>
          <w:sz w:val="20"/>
        </w:rPr>
        <w:t>Algorithm</w:t>
      </w:r>
      <w:r>
        <w:rPr>
          <w:b/>
          <w:spacing w:val="-7"/>
          <w:sz w:val="20"/>
        </w:rPr>
        <w:t xml:space="preserve"> </w:t>
      </w:r>
      <w:r>
        <w:rPr>
          <w:b/>
          <w:sz w:val="20"/>
        </w:rPr>
        <w:t>1</w:t>
      </w:r>
      <w:r>
        <w:rPr>
          <w:b/>
          <w:spacing w:val="-5"/>
          <w:sz w:val="20"/>
        </w:rPr>
        <w:t xml:space="preserve"> </w:t>
      </w:r>
      <w:r>
        <w:rPr>
          <w:b/>
          <w:sz w:val="20"/>
        </w:rPr>
        <w:t>-</w:t>
      </w:r>
      <w:r>
        <w:rPr>
          <w:b/>
          <w:spacing w:val="-8"/>
          <w:sz w:val="20"/>
        </w:rPr>
        <w:t xml:space="preserve"> </w:t>
      </w:r>
      <w:r>
        <w:rPr>
          <w:b/>
          <w:sz w:val="20"/>
        </w:rPr>
        <w:t>Supervised</w:t>
      </w:r>
      <w:r>
        <w:rPr>
          <w:b/>
          <w:spacing w:val="-6"/>
          <w:sz w:val="20"/>
        </w:rPr>
        <w:t xml:space="preserve"> </w:t>
      </w:r>
      <w:r>
        <w:rPr>
          <w:b/>
          <w:sz w:val="20"/>
        </w:rPr>
        <w:t>Mini-Batch</w:t>
      </w:r>
      <w:r>
        <w:rPr>
          <w:b/>
          <w:spacing w:val="-7"/>
          <w:sz w:val="20"/>
        </w:rPr>
        <w:t xml:space="preserve"> </w:t>
      </w:r>
      <w:r>
        <w:rPr>
          <w:b/>
          <w:sz w:val="20"/>
        </w:rPr>
        <w:t>Training</w:t>
      </w:r>
      <w:r>
        <w:rPr>
          <w:b/>
          <w:spacing w:val="-8"/>
          <w:sz w:val="20"/>
        </w:rPr>
        <w:t xml:space="preserve"> </w:t>
      </w:r>
      <w:r>
        <w:rPr>
          <w:b/>
          <w:spacing w:val="-4"/>
          <w:sz w:val="20"/>
        </w:rPr>
        <w:t>Loop</w:t>
      </w:r>
    </w:p>
    <w:p w14:paraId="2DD64A7E">
      <w:pPr>
        <w:pStyle w:val="6"/>
        <w:spacing w:before="3"/>
        <w:rPr>
          <w:b/>
          <w:sz w:val="4"/>
        </w:rPr>
      </w:pPr>
      <w:r>
        <w:rPr>
          <w:b/>
          <w:sz w:val="4"/>
        </w:rPr>
        <mc:AlternateContent>
          <mc:Choice Requires="wpg">
            <w:drawing>
              <wp:anchor distT="0" distB="0" distL="0" distR="0" simplePos="0" relativeHeight="251663360" behindDoc="1" locked="0" layoutInCell="1" allowOverlap="1">
                <wp:simplePos x="0" y="0"/>
                <wp:positionH relativeFrom="page">
                  <wp:posOffset>905510</wp:posOffset>
                </wp:positionH>
                <wp:positionV relativeFrom="paragraph">
                  <wp:posOffset>47625</wp:posOffset>
                </wp:positionV>
                <wp:extent cx="5953760" cy="3996690"/>
                <wp:effectExtent l="0" t="0" r="0" b="0"/>
                <wp:wrapTopAndBottom/>
                <wp:docPr id="32" name="Group 32"/>
                <wp:cNvGraphicFramePr/>
                <a:graphic xmlns:a="http://schemas.openxmlformats.org/drawingml/2006/main">
                  <a:graphicData uri="http://schemas.microsoft.com/office/word/2010/wordprocessingGroup">
                    <wpg:wgp>
                      <wpg:cNvGrpSpPr/>
                      <wpg:grpSpPr>
                        <a:xfrm>
                          <a:off x="0" y="0"/>
                          <a:ext cx="5953760" cy="3996690"/>
                          <a:chOff x="0" y="0"/>
                          <a:chExt cx="5953760" cy="3996690"/>
                        </a:xfrm>
                      </wpg:grpSpPr>
                      <wps:wsp>
                        <wps:cNvPr id="33" name="Graphic 33"/>
                        <wps:cNvSpPr/>
                        <wps:spPr>
                          <a:xfrm>
                            <a:off x="9144" y="6044"/>
                            <a:ext cx="5944870" cy="3984625"/>
                          </a:xfrm>
                          <a:custGeom>
                            <a:avLst/>
                            <a:gdLst/>
                            <a:ahLst/>
                            <a:cxnLst/>
                            <a:rect l="l" t="t" r="r" b="b"/>
                            <a:pathLst>
                              <a:path w="5944870" h="3984625">
                                <a:moveTo>
                                  <a:pt x="5944489" y="0"/>
                                </a:moveTo>
                                <a:lnTo>
                                  <a:pt x="0" y="0"/>
                                </a:lnTo>
                                <a:lnTo>
                                  <a:pt x="0" y="3984371"/>
                                </a:lnTo>
                                <a:lnTo>
                                  <a:pt x="5944489" y="3984371"/>
                                </a:lnTo>
                                <a:lnTo>
                                  <a:pt x="5944489" y="0"/>
                                </a:lnTo>
                                <a:close/>
                              </a:path>
                            </a:pathLst>
                          </a:custGeom>
                          <a:solidFill>
                            <a:srgbClr val="F8F8F9"/>
                          </a:solidFill>
                        </wps:spPr>
                        <wps:bodyPr wrap="square" lIns="0" tIns="0" rIns="0" bIns="0" rtlCol="0">
                          <a:noAutofit/>
                        </wps:bodyPr>
                      </wps:wsp>
                      <wps:wsp>
                        <wps:cNvPr id="34" name="Graphic 34"/>
                        <wps:cNvSpPr/>
                        <wps:spPr>
                          <a:xfrm>
                            <a:off x="0" y="12"/>
                            <a:ext cx="5953760" cy="3996690"/>
                          </a:xfrm>
                          <a:custGeom>
                            <a:avLst/>
                            <a:gdLst/>
                            <a:ahLst/>
                            <a:cxnLst/>
                            <a:rect l="l" t="t" r="r" b="b"/>
                            <a:pathLst>
                              <a:path w="5953760" h="3996690">
                                <a:moveTo>
                                  <a:pt x="5953633" y="3990403"/>
                                </a:moveTo>
                                <a:lnTo>
                                  <a:pt x="0" y="3990403"/>
                                </a:lnTo>
                                <a:lnTo>
                                  <a:pt x="0" y="3996499"/>
                                </a:lnTo>
                                <a:lnTo>
                                  <a:pt x="5953633" y="3996499"/>
                                </a:lnTo>
                                <a:lnTo>
                                  <a:pt x="5953633" y="3990403"/>
                                </a:lnTo>
                                <a:close/>
                              </a:path>
                              <a:path w="5953760" h="3996690">
                                <a:moveTo>
                                  <a:pt x="5953633" y="0"/>
                                </a:moveTo>
                                <a:lnTo>
                                  <a:pt x="9144" y="0"/>
                                </a:lnTo>
                                <a:lnTo>
                                  <a:pt x="9144" y="6083"/>
                                </a:lnTo>
                                <a:lnTo>
                                  <a:pt x="5953633" y="6083"/>
                                </a:lnTo>
                                <a:lnTo>
                                  <a:pt x="5953633" y="0"/>
                                </a:lnTo>
                                <a:close/>
                              </a:path>
                            </a:pathLst>
                          </a:custGeom>
                          <a:solidFill>
                            <a:srgbClr val="E0E3E8"/>
                          </a:solidFill>
                        </wps:spPr>
                        <wps:bodyPr wrap="square" lIns="0" tIns="0" rIns="0" bIns="0" rtlCol="0">
                          <a:noAutofit/>
                        </wps:bodyPr>
                      </wps:wsp>
                      <wps:wsp>
                        <wps:cNvPr id="35" name="Textbox 35"/>
                        <wps:cNvSpPr txBox="1"/>
                        <wps:spPr>
                          <a:xfrm>
                            <a:off x="0" y="6095"/>
                            <a:ext cx="5953760" cy="3984625"/>
                          </a:xfrm>
                          <a:prstGeom prst="rect">
                            <a:avLst/>
                          </a:prstGeom>
                        </wps:spPr>
                        <wps:txbx>
                          <w:txbxContent>
                            <w:p w14:paraId="43F6BE86">
                              <w:pPr>
                                <w:spacing w:before="101" w:line="252" w:lineRule="auto"/>
                                <w:ind w:left="165" w:right="401" w:firstLine="0"/>
                                <w:jc w:val="left"/>
                                <w:rPr>
                                  <w:rFonts w:ascii="Consolas"/>
                                  <w:sz w:val="19"/>
                                </w:rPr>
                              </w:pPr>
                              <w:r>
                                <w:rPr>
                                  <w:rFonts w:ascii="Consolas"/>
                                  <w:sz w:val="19"/>
                                </w:rPr>
                                <w:t>Input: Training dataset D_train = {(x_i, y_i)}, Validation dataset D_val Hyperparameters:</w:t>
                              </w:r>
                              <w:r>
                                <w:rPr>
                                  <w:rFonts w:ascii="Consolas"/>
                                  <w:spacing w:val="-1"/>
                                  <w:sz w:val="19"/>
                                </w:rPr>
                                <w:t xml:space="preserve"> </w:t>
                              </w:r>
                              <w:r>
                                <w:rPr>
                                  <w:rFonts w:ascii="Consolas"/>
                                  <w:sz w:val="19"/>
                                </w:rPr>
                                <w:t>Epochs</w:t>
                              </w:r>
                              <w:r>
                                <w:rPr>
                                  <w:rFonts w:ascii="Consolas"/>
                                  <w:spacing w:val="-4"/>
                                  <w:sz w:val="19"/>
                                </w:rPr>
                                <w:t xml:space="preserve"> </w:t>
                              </w:r>
                              <w:r>
                                <w:rPr>
                                  <w:rFonts w:ascii="Consolas"/>
                                  <w:sz w:val="19"/>
                                </w:rPr>
                                <w:t>E</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12,</w:t>
                              </w:r>
                              <w:r>
                                <w:rPr>
                                  <w:rFonts w:ascii="Consolas"/>
                                  <w:spacing w:val="-4"/>
                                  <w:sz w:val="19"/>
                                </w:rPr>
                                <w:t xml:space="preserve"> </w:t>
                              </w:r>
                              <w:r>
                                <w:rPr>
                                  <w:rFonts w:ascii="Consolas"/>
                                  <w:sz w:val="19"/>
                                </w:rPr>
                                <w:t>Batch</w:t>
                              </w:r>
                              <w:r>
                                <w:rPr>
                                  <w:rFonts w:ascii="Consolas"/>
                                  <w:spacing w:val="-4"/>
                                  <w:sz w:val="19"/>
                                </w:rPr>
                                <w:t xml:space="preserve"> </w:t>
                              </w:r>
                              <w:r>
                                <w:rPr>
                                  <w:rFonts w:ascii="Consolas"/>
                                  <w:sz w:val="19"/>
                                </w:rPr>
                                <w:t>Size</w:t>
                              </w:r>
                              <w:r>
                                <w:rPr>
                                  <w:rFonts w:ascii="Consolas"/>
                                  <w:spacing w:val="-4"/>
                                  <w:sz w:val="19"/>
                                </w:rPr>
                                <w:t xml:space="preserve"> </w:t>
                              </w:r>
                              <w:r>
                                <w:rPr>
                                  <w:rFonts w:ascii="Consolas"/>
                                  <w:sz w:val="19"/>
                                </w:rPr>
                                <w:t>B</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64,</w:t>
                              </w:r>
                              <w:r>
                                <w:rPr>
                                  <w:rFonts w:ascii="Consolas"/>
                                  <w:spacing w:val="-4"/>
                                  <w:sz w:val="19"/>
                                </w:rPr>
                                <w:t xml:space="preserve"> </w:t>
                              </w:r>
                              <w:r>
                                <w:rPr>
                                  <w:rFonts w:ascii="Consolas"/>
                                  <w:sz w:val="19"/>
                                </w:rPr>
                                <w:t>Initial</w:t>
                              </w:r>
                              <w:r>
                                <w:rPr>
                                  <w:rFonts w:ascii="Consolas"/>
                                  <w:spacing w:val="-4"/>
                                  <w:sz w:val="19"/>
                                </w:rPr>
                                <w:t xml:space="preserve"> </w:t>
                              </w:r>
                              <w:r>
                                <w:rPr>
                                  <w:rFonts w:ascii="Consolas"/>
                                  <w:sz w:val="19"/>
                                </w:rPr>
                                <w:t>Learning</w:t>
                              </w:r>
                              <w:r>
                                <w:rPr>
                                  <w:rFonts w:ascii="Consolas"/>
                                  <w:spacing w:val="-4"/>
                                  <w:sz w:val="19"/>
                                </w:rPr>
                                <w:t xml:space="preserve"> </w:t>
                              </w:r>
                              <w:r>
                                <w:rPr>
                                  <w:rFonts w:ascii="Consolas"/>
                                  <w:sz w:val="19"/>
                                </w:rPr>
                                <w:t>Rate</w:t>
                              </w:r>
                              <w:r>
                                <w:rPr>
                                  <w:rFonts w:ascii="Consolas"/>
                                  <w:spacing w:val="-4"/>
                                  <w:sz w:val="19"/>
                                </w:rPr>
                                <w:t xml:space="preserve"> </w:t>
                              </w:r>
                              <w:r>
                                <w:rPr>
                                  <w:rFonts w:ascii="Consolas"/>
                                  <w:sz w:val="19"/>
                                </w:rPr>
                                <w:t>eta_0</w:t>
                              </w:r>
                              <w:r>
                                <w:rPr>
                                  <w:rFonts w:ascii="Consolas"/>
                                  <w:spacing w:val="-4"/>
                                  <w:sz w:val="19"/>
                                </w:rPr>
                                <w:t xml:space="preserve"> </w:t>
                              </w:r>
                              <w:r>
                                <w:rPr>
                                  <w:rFonts w:ascii="Consolas"/>
                                  <w:sz w:val="19"/>
                                </w:rPr>
                                <w:t>= 0.001, Weight Decay lambda = 1e-4</w:t>
                              </w:r>
                            </w:p>
                            <w:p w14:paraId="360635FF">
                              <w:pPr>
                                <w:spacing w:before="0"/>
                                <w:ind w:left="165" w:right="0" w:firstLine="0"/>
                                <w:jc w:val="left"/>
                                <w:rPr>
                                  <w:rFonts w:ascii="Consolas"/>
                                  <w:sz w:val="19"/>
                                </w:rPr>
                              </w:pPr>
                              <w:r>
                                <w:rPr>
                                  <w:rFonts w:ascii="Consolas"/>
                                  <w:sz w:val="19"/>
                                </w:rPr>
                                <w:t>Initialize:</w:t>
                              </w:r>
                              <w:r>
                                <w:rPr>
                                  <w:rFonts w:ascii="Consolas"/>
                                  <w:spacing w:val="-9"/>
                                  <w:sz w:val="19"/>
                                </w:rPr>
                                <w:t xml:space="preserve"> </w:t>
                              </w:r>
                              <w:r>
                                <w:rPr>
                                  <w:rFonts w:ascii="Consolas"/>
                                  <w:sz w:val="19"/>
                                </w:rPr>
                                <w:t>Model</w:t>
                              </w:r>
                              <w:r>
                                <w:rPr>
                                  <w:rFonts w:ascii="Consolas"/>
                                  <w:spacing w:val="-8"/>
                                  <w:sz w:val="19"/>
                                </w:rPr>
                                <w:t xml:space="preserve"> </w:t>
                              </w:r>
                              <w:r>
                                <w:rPr>
                                  <w:rFonts w:ascii="Consolas"/>
                                  <w:sz w:val="19"/>
                                </w:rPr>
                                <w:t>weights</w:t>
                              </w:r>
                              <w:r>
                                <w:rPr>
                                  <w:rFonts w:ascii="Consolas"/>
                                  <w:spacing w:val="-8"/>
                                  <w:sz w:val="19"/>
                                </w:rPr>
                                <w:t xml:space="preserve"> </w:t>
                              </w:r>
                              <w:r>
                                <w:rPr>
                                  <w:rFonts w:ascii="Consolas"/>
                                  <w:sz w:val="19"/>
                                </w:rPr>
                                <w:t>theta</w:t>
                              </w:r>
                              <w:r>
                                <w:rPr>
                                  <w:rFonts w:ascii="Consolas"/>
                                  <w:spacing w:val="-8"/>
                                  <w:sz w:val="19"/>
                                </w:rPr>
                                <w:t xml:space="preserve"> </w:t>
                              </w:r>
                              <w:r>
                                <w:rPr>
                                  <w:rFonts w:ascii="Consolas"/>
                                  <w:sz w:val="19"/>
                                </w:rPr>
                                <w:t>~</w:t>
                              </w:r>
                              <w:r>
                                <w:rPr>
                                  <w:rFonts w:ascii="Consolas"/>
                                  <w:spacing w:val="-9"/>
                                  <w:sz w:val="19"/>
                                </w:rPr>
                                <w:t xml:space="preserve"> </w:t>
                              </w:r>
                              <w:r>
                                <w:rPr>
                                  <w:rFonts w:ascii="Consolas"/>
                                  <w:sz w:val="19"/>
                                </w:rPr>
                                <w:t>Kaiming_Normal(),</w:t>
                              </w:r>
                              <w:r>
                                <w:rPr>
                                  <w:rFonts w:ascii="Consolas"/>
                                  <w:spacing w:val="-8"/>
                                  <w:sz w:val="19"/>
                                </w:rPr>
                                <w:t xml:space="preserve"> </w:t>
                              </w:r>
                              <w:r>
                                <w:rPr>
                                  <w:rFonts w:ascii="Consolas"/>
                                  <w:sz w:val="19"/>
                                </w:rPr>
                                <w:t>Adam</w:t>
                              </w:r>
                              <w:r>
                                <w:rPr>
                                  <w:rFonts w:ascii="Consolas"/>
                                  <w:spacing w:val="-8"/>
                                  <w:sz w:val="19"/>
                                </w:rPr>
                                <w:t xml:space="preserve"> </w:t>
                              </w:r>
                              <w:r>
                                <w:rPr>
                                  <w:rFonts w:ascii="Consolas"/>
                                  <w:sz w:val="19"/>
                                </w:rPr>
                                <w:t>state</w:t>
                              </w:r>
                              <w:r>
                                <w:rPr>
                                  <w:rFonts w:ascii="Consolas"/>
                                  <w:spacing w:val="-5"/>
                                  <w:sz w:val="19"/>
                                </w:rPr>
                                <w:t xml:space="preserve"> </w:t>
                              </w:r>
                              <w:r>
                                <w:rPr>
                                  <w:rFonts w:ascii="Consolas"/>
                                  <w:sz w:val="19"/>
                                </w:rPr>
                                <w:t>m_0</w:t>
                              </w:r>
                              <w:r>
                                <w:rPr>
                                  <w:rFonts w:ascii="Consolas"/>
                                  <w:spacing w:val="-9"/>
                                  <w:sz w:val="19"/>
                                </w:rPr>
                                <w:t xml:space="preserve"> </w:t>
                              </w:r>
                              <w:r>
                                <w:rPr>
                                  <w:rFonts w:ascii="Consolas"/>
                                  <w:sz w:val="19"/>
                                </w:rPr>
                                <w:t>=</w:t>
                              </w:r>
                              <w:r>
                                <w:rPr>
                                  <w:rFonts w:ascii="Consolas"/>
                                  <w:spacing w:val="-8"/>
                                  <w:sz w:val="19"/>
                                </w:rPr>
                                <w:t xml:space="preserve"> </w:t>
                              </w:r>
                              <w:r>
                                <w:rPr>
                                  <w:rFonts w:ascii="Consolas"/>
                                  <w:sz w:val="19"/>
                                </w:rPr>
                                <w:t>0,</w:t>
                              </w:r>
                              <w:r>
                                <w:rPr>
                                  <w:rFonts w:ascii="Consolas"/>
                                  <w:spacing w:val="-8"/>
                                  <w:sz w:val="19"/>
                                </w:rPr>
                                <w:t xml:space="preserve"> </w:t>
                              </w:r>
                              <w:r>
                                <w:rPr>
                                  <w:rFonts w:ascii="Consolas"/>
                                  <w:sz w:val="19"/>
                                </w:rPr>
                                <w:t>v_0</w:t>
                              </w:r>
                              <w:r>
                                <w:rPr>
                                  <w:rFonts w:ascii="Consolas"/>
                                  <w:spacing w:val="-8"/>
                                  <w:sz w:val="19"/>
                                </w:rPr>
                                <w:t xml:space="preserve"> </w:t>
                              </w:r>
                              <w:r>
                                <w:rPr>
                                  <w:rFonts w:ascii="Consolas"/>
                                  <w:sz w:val="19"/>
                                </w:rPr>
                                <w:t>=</w:t>
                              </w:r>
                              <w:r>
                                <w:rPr>
                                  <w:rFonts w:ascii="Consolas"/>
                                  <w:spacing w:val="-8"/>
                                  <w:sz w:val="19"/>
                                </w:rPr>
                                <w:t xml:space="preserve"> </w:t>
                              </w:r>
                              <w:r>
                                <w:rPr>
                                  <w:rFonts w:ascii="Consolas"/>
                                  <w:spacing w:val="-10"/>
                                  <w:sz w:val="19"/>
                                </w:rPr>
                                <w:t>0</w:t>
                              </w:r>
                            </w:p>
                            <w:p w14:paraId="1E778BC9">
                              <w:pPr>
                                <w:spacing w:before="21" w:line="240" w:lineRule="auto"/>
                                <w:rPr>
                                  <w:rFonts w:ascii="Consolas"/>
                                  <w:sz w:val="19"/>
                                </w:rPr>
                              </w:pPr>
                            </w:p>
                            <w:p w14:paraId="61162E95">
                              <w:pPr>
                                <w:spacing w:before="0" w:line="254" w:lineRule="auto"/>
                                <w:ind w:left="583" w:right="5186" w:hanging="418"/>
                                <w:jc w:val="left"/>
                                <w:rPr>
                                  <w:rFonts w:ascii="Consolas"/>
                                  <w:sz w:val="19"/>
                                </w:rPr>
                              </w:pPr>
                              <w:r>
                                <w:rPr>
                                  <w:rFonts w:ascii="Consolas"/>
                                  <w:sz w:val="19"/>
                                </w:rPr>
                                <w:t>For</w:t>
                              </w:r>
                              <w:r>
                                <w:rPr>
                                  <w:rFonts w:ascii="Consolas"/>
                                  <w:spacing w:val="-6"/>
                                  <w:sz w:val="19"/>
                                </w:rPr>
                                <w:t xml:space="preserve"> </w:t>
                              </w:r>
                              <w:r>
                                <w:rPr>
                                  <w:rFonts w:ascii="Consolas"/>
                                  <w:sz w:val="19"/>
                                </w:rPr>
                                <w:t>epoch</w:t>
                              </w:r>
                              <w:r>
                                <w:rPr>
                                  <w:rFonts w:ascii="Consolas"/>
                                  <w:spacing w:val="-6"/>
                                  <w:sz w:val="19"/>
                                </w:rPr>
                                <w:t xml:space="preserve"> </w:t>
                              </w:r>
                              <w:r>
                                <w:rPr>
                                  <w:rFonts w:ascii="Consolas"/>
                                  <w:sz w:val="19"/>
                                </w:rPr>
                                <w:t>e</w:t>
                              </w:r>
                              <w:r>
                                <w:rPr>
                                  <w:rFonts w:ascii="Consolas"/>
                                  <w:spacing w:val="-6"/>
                                  <w:sz w:val="19"/>
                                </w:rPr>
                                <w:t xml:space="preserve"> </w:t>
                              </w:r>
                              <w:r>
                                <w:rPr>
                                  <w:rFonts w:ascii="Consolas"/>
                                  <w:sz w:val="19"/>
                                </w:rPr>
                                <w:t>=</w:t>
                              </w:r>
                              <w:r>
                                <w:rPr>
                                  <w:rFonts w:ascii="Consolas"/>
                                  <w:spacing w:val="-6"/>
                                  <w:sz w:val="19"/>
                                </w:rPr>
                                <w:t xml:space="preserve"> </w:t>
                              </w:r>
                              <w:r>
                                <w:rPr>
                                  <w:rFonts w:ascii="Consolas"/>
                                  <w:sz w:val="19"/>
                                </w:rPr>
                                <w:t>1</w:t>
                              </w:r>
                              <w:r>
                                <w:rPr>
                                  <w:rFonts w:ascii="Consolas"/>
                                  <w:spacing w:val="-6"/>
                                  <w:sz w:val="19"/>
                                </w:rPr>
                                <w:t xml:space="preserve"> </w:t>
                              </w:r>
                              <w:r>
                                <w:rPr>
                                  <w:rFonts w:ascii="Consolas"/>
                                  <w:sz w:val="19"/>
                                </w:rPr>
                                <w:t>to</w:t>
                              </w:r>
                              <w:r>
                                <w:rPr>
                                  <w:rFonts w:ascii="Consolas"/>
                                  <w:spacing w:val="-6"/>
                                  <w:sz w:val="19"/>
                                </w:rPr>
                                <w:t xml:space="preserve"> </w:t>
                              </w:r>
                              <w:r>
                                <w:rPr>
                                  <w:rFonts w:ascii="Consolas"/>
                                  <w:sz w:val="19"/>
                                </w:rPr>
                                <w:t>E</w:t>
                              </w:r>
                              <w:r>
                                <w:rPr>
                                  <w:rFonts w:ascii="Consolas"/>
                                  <w:spacing w:val="-6"/>
                                  <w:sz w:val="19"/>
                                </w:rPr>
                                <w:t xml:space="preserve"> </w:t>
                              </w:r>
                              <w:r>
                                <w:rPr>
                                  <w:rFonts w:ascii="Consolas"/>
                                  <w:sz w:val="19"/>
                                </w:rPr>
                                <w:t xml:space="preserve">do: </w:t>
                              </w:r>
                              <w:r>
                                <w:rPr>
                                  <w:rFonts w:ascii="Consolas"/>
                                  <w:spacing w:val="-2"/>
                                  <w:sz w:val="19"/>
                                </w:rPr>
                                <w:t>Shuffle(D_train)</w:t>
                              </w:r>
                            </w:p>
                            <w:p w14:paraId="1018EF83">
                              <w:pPr>
                                <w:spacing w:before="0" w:line="219" w:lineRule="exact"/>
                                <w:ind w:left="583" w:right="0" w:firstLine="0"/>
                                <w:jc w:val="left"/>
                                <w:rPr>
                                  <w:rFonts w:ascii="Consolas"/>
                                  <w:sz w:val="19"/>
                                </w:rPr>
                              </w:pPr>
                              <w:r>
                                <w:rPr>
                                  <w:rFonts w:ascii="Consolas"/>
                                  <w:sz w:val="19"/>
                                </w:rPr>
                                <w:t>Set</w:t>
                              </w:r>
                              <w:r>
                                <w:rPr>
                                  <w:rFonts w:ascii="Consolas"/>
                                  <w:spacing w:val="-7"/>
                                  <w:sz w:val="19"/>
                                </w:rPr>
                                <w:t xml:space="preserve"> </w:t>
                              </w:r>
                              <w:r>
                                <w:rPr>
                                  <w:rFonts w:ascii="Consolas"/>
                                  <w:sz w:val="19"/>
                                </w:rPr>
                                <w:t>Model</w:t>
                              </w:r>
                              <w:r>
                                <w:rPr>
                                  <w:rFonts w:ascii="Consolas"/>
                                  <w:spacing w:val="-7"/>
                                  <w:sz w:val="19"/>
                                </w:rPr>
                                <w:t xml:space="preserve"> </w:t>
                              </w:r>
                              <w:r>
                                <w:rPr>
                                  <w:rFonts w:ascii="Consolas"/>
                                  <w:sz w:val="19"/>
                                </w:rPr>
                                <w:t>to</w:t>
                              </w:r>
                              <w:r>
                                <w:rPr>
                                  <w:rFonts w:ascii="Consolas"/>
                                  <w:spacing w:val="-4"/>
                                  <w:sz w:val="19"/>
                                </w:rPr>
                                <w:t xml:space="preserve"> </w:t>
                              </w:r>
                              <w:r>
                                <w:rPr>
                                  <w:rFonts w:ascii="Consolas"/>
                                  <w:sz w:val="19"/>
                                </w:rPr>
                                <w:t>TRAIN</w:t>
                              </w:r>
                              <w:r>
                                <w:rPr>
                                  <w:rFonts w:ascii="Consolas"/>
                                  <w:spacing w:val="-6"/>
                                  <w:sz w:val="19"/>
                                </w:rPr>
                                <w:t xml:space="preserve"> </w:t>
                              </w:r>
                              <w:r>
                                <w:rPr>
                                  <w:rFonts w:ascii="Consolas"/>
                                  <w:spacing w:val="-4"/>
                                  <w:sz w:val="19"/>
                                </w:rPr>
                                <w:t>mode</w:t>
                              </w:r>
                            </w:p>
                            <w:p w14:paraId="4FF13F48">
                              <w:pPr>
                                <w:spacing w:before="10"/>
                                <w:ind w:left="583" w:right="0" w:firstLine="0"/>
                                <w:jc w:val="left"/>
                                <w:rPr>
                                  <w:rFonts w:ascii="Consolas"/>
                                  <w:sz w:val="19"/>
                                </w:rPr>
                              </w:pPr>
                              <w:r>
                                <w:rPr>
                                  <w:rFonts w:ascii="Consolas"/>
                                  <w:sz w:val="19"/>
                                </w:rPr>
                                <w:t>For</w:t>
                              </w:r>
                              <w:r>
                                <w:rPr>
                                  <w:rFonts w:ascii="Consolas"/>
                                  <w:spacing w:val="-9"/>
                                  <w:sz w:val="19"/>
                                </w:rPr>
                                <w:t xml:space="preserve"> </w:t>
                              </w:r>
                              <w:r>
                                <w:rPr>
                                  <w:rFonts w:ascii="Consolas"/>
                                  <w:sz w:val="19"/>
                                </w:rPr>
                                <w:t>each</w:t>
                              </w:r>
                              <w:r>
                                <w:rPr>
                                  <w:rFonts w:ascii="Consolas"/>
                                  <w:spacing w:val="-8"/>
                                  <w:sz w:val="19"/>
                                </w:rPr>
                                <w:t xml:space="preserve"> </w:t>
                              </w:r>
                              <w:r>
                                <w:rPr>
                                  <w:rFonts w:ascii="Consolas"/>
                                  <w:sz w:val="19"/>
                                </w:rPr>
                                <w:t>mini-batch</w:t>
                              </w:r>
                              <w:r>
                                <w:rPr>
                                  <w:rFonts w:ascii="Consolas"/>
                                  <w:spacing w:val="-9"/>
                                  <w:sz w:val="19"/>
                                </w:rPr>
                                <w:t xml:space="preserve"> </w:t>
                              </w:r>
                              <w:r>
                                <w:rPr>
                                  <w:rFonts w:ascii="Consolas"/>
                                  <w:sz w:val="19"/>
                                </w:rPr>
                                <w:t>B_k</w:t>
                              </w:r>
                              <w:r>
                                <w:rPr>
                                  <w:rFonts w:ascii="Consolas"/>
                                  <w:spacing w:val="-8"/>
                                  <w:sz w:val="19"/>
                                </w:rPr>
                                <w:t xml:space="preserve"> </w:t>
                              </w:r>
                              <w:r>
                                <w:rPr>
                                  <w:rFonts w:ascii="Consolas"/>
                                  <w:sz w:val="19"/>
                                </w:rPr>
                                <w:t>=</w:t>
                              </w:r>
                              <w:r>
                                <w:rPr>
                                  <w:rFonts w:ascii="Consolas"/>
                                  <w:spacing w:val="-9"/>
                                  <w:sz w:val="19"/>
                                </w:rPr>
                                <w:t xml:space="preserve"> </w:t>
                              </w:r>
                              <w:r>
                                <w:rPr>
                                  <w:rFonts w:ascii="Consolas"/>
                                  <w:sz w:val="19"/>
                                </w:rPr>
                                <w:t>{(x_b,</w:t>
                              </w:r>
                              <w:r>
                                <w:rPr>
                                  <w:rFonts w:ascii="Consolas"/>
                                  <w:spacing w:val="-8"/>
                                  <w:sz w:val="19"/>
                                </w:rPr>
                                <w:t xml:space="preserve"> </w:t>
                              </w:r>
                              <w:r>
                                <w:rPr>
                                  <w:rFonts w:ascii="Consolas"/>
                                  <w:sz w:val="19"/>
                                </w:rPr>
                                <w:t>y_b)}_{b=1}^B</w:t>
                              </w:r>
                              <w:r>
                                <w:rPr>
                                  <w:rFonts w:ascii="Consolas"/>
                                  <w:spacing w:val="-9"/>
                                  <w:sz w:val="19"/>
                                </w:rPr>
                                <w:t xml:space="preserve"> </w:t>
                              </w:r>
                              <w:r>
                                <w:rPr>
                                  <w:rFonts w:ascii="Consolas"/>
                                  <w:sz w:val="19"/>
                                </w:rPr>
                                <w:t>in</w:t>
                              </w:r>
                              <w:r>
                                <w:rPr>
                                  <w:rFonts w:ascii="Consolas"/>
                                  <w:spacing w:val="-8"/>
                                  <w:sz w:val="19"/>
                                </w:rPr>
                                <w:t xml:space="preserve"> </w:t>
                              </w:r>
                              <w:r>
                                <w:rPr>
                                  <w:rFonts w:ascii="Consolas"/>
                                  <w:sz w:val="19"/>
                                </w:rPr>
                                <w:t>D_train</w:t>
                              </w:r>
                              <w:r>
                                <w:rPr>
                                  <w:rFonts w:ascii="Consolas"/>
                                  <w:spacing w:val="-9"/>
                                  <w:sz w:val="19"/>
                                </w:rPr>
                                <w:t xml:space="preserve"> </w:t>
                              </w:r>
                              <w:r>
                                <w:rPr>
                                  <w:rFonts w:ascii="Consolas"/>
                                  <w:spacing w:val="-5"/>
                                  <w:sz w:val="19"/>
                                </w:rPr>
                                <w:t>do:</w:t>
                              </w:r>
                            </w:p>
                            <w:p w14:paraId="72E83F7C">
                              <w:pPr>
                                <w:numPr>
                                  <w:ilvl w:val="0"/>
                                  <w:numId w:val="3"/>
                                </w:numPr>
                                <w:tabs>
                                  <w:tab w:val="left" w:pos="1309"/>
                                </w:tabs>
                                <w:spacing w:before="13"/>
                                <w:ind w:left="1309" w:right="0" w:hanging="309"/>
                                <w:jc w:val="left"/>
                                <w:rPr>
                                  <w:rFonts w:ascii="Consolas"/>
                                  <w:sz w:val="19"/>
                                </w:rPr>
                              </w:pPr>
                              <w:r>
                                <w:rPr>
                                  <w:rFonts w:ascii="Consolas"/>
                                  <w:sz w:val="19"/>
                                </w:rPr>
                                <w:t>Forward</w:t>
                              </w:r>
                              <w:r>
                                <w:rPr>
                                  <w:rFonts w:ascii="Consolas"/>
                                  <w:spacing w:val="-9"/>
                                  <w:sz w:val="19"/>
                                </w:rPr>
                                <w:t xml:space="preserve"> </w:t>
                              </w:r>
                              <w:r>
                                <w:rPr>
                                  <w:rFonts w:ascii="Consolas"/>
                                  <w:spacing w:val="-2"/>
                                  <w:sz w:val="19"/>
                                </w:rPr>
                                <w:t>Pass:</w:t>
                              </w:r>
                            </w:p>
                            <w:p w14:paraId="7FE05243">
                              <w:pPr>
                                <w:spacing w:before="10" w:line="252" w:lineRule="auto"/>
                                <w:ind w:left="1312" w:right="5186" w:firstLine="0"/>
                                <w:jc w:val="left"/>
                                <w:rPr>
                                  <w:rFonts w:ascii="Consolas"/>
                                  <w:sz w:val="19"/>
                                </w:rPr>
                              </w:pPr>
                              <w:r>
                                <w:rPr>
                                  <w:rFonts w:ascii="Consolas"/>
                                  <w:sz w:val="19"/>
                                </w:rPr>
                                <w:t>z_b</w:t>
                              </w:r>
                              <w:r>
                                <w:rPr>
                                  <w:rFonts w:ascii="Consolas"/>
                                  <w:spacing w:val="-14"/>
                                  <w:sz w:val="19"/>
                                </w:rPr>
                                <w:t xml:space="preserve"> </w:t>
                              </w:r>
                              <w:r>
                                <w:rPr>
                                  <w:rFonts w:ascii="Consolas"/>
                                  <w:sz w:val="19"/>
                                </w:rPr>
                                <w:t>=</w:t>
                              </w:r>
                              <w:r>
                                <w:rPr>
                                  <w:rFonts w:ascii="Consolas"/>
                                  <w:spacing w:val="-12"/>
                                  <w:sz w:val="19"/>
                                </w:rPr>
                                <w:t xml:space="preserve"> </w:t>
                              </w:r>
                              <w:r>
                                <w:rPr>
                                  <w:rFonts w:ascii="Consolas"/>
                                  <w:sz w:val="19"/>
                                </w:rPr>
                                <w:t>Model(x_b;</w:t>
                              </w:r>
                              <w:r>
                                <w:rPr>
                                  <w:rFonts w:ascii="Consolas"/>
                                  <w:spacing w:val="-14"/>
                                  <w:sz w:val="19"/>
                                </w:rPr>
                                <w:t xml:space="preserve"> </w:t>
                              </w:r>
                              <w:r>
                                <w:rPr>
                                  <w:rFonts w:ascii="Consolas"/>
                                  <w:sz w:val="19"/>
                                </w:rPr>
                                <w:t>theta) p_hat_b = Softmax(z_b)</w:t>
                              </w:r>
                            </w:p>
                            <w:p w14:paraId="629AC5B9">
                              <w:pPr>
                                <w:spacing w:before="1"/>
                                <w:ind w:left="1312" w:right="0" w:firstLine="0"/>
                                <w:jc w:val="left"/>
                                <w:rPr>
                                  <w:rFonts w:ascii="Consolas"/>
                                  <w:sz w:val="19"/>
                                </w:rPr>
                              </w:pPr>
                              <w:r>
                                <w:rPr>
                                  <w:rFonts w:ascii="Consolas"/>
                                  <w:sz w:val="19"/>
                                </w:rPr>
                                <w:t>L_batch</w:t>
                              </w:r>
                              <w:r>
                                <w:rPr>
                                  <w:rFonts w:ascii="Consolas"/>
                                  <w:spacing w:val="-12"/>
                                  <w:sz w:val="19"/>
                                </w:rPr>
                                <w:t xml:space="preserve"> </w:t>
                              </w:r>
                              <w:r>
                                <w:rPr>
                                  <w:rFonts w:ascii="Consolas"/>
                                  <w:sz w:val="19"/>
                                </w:rPr>
                                <w:t>=</w:t>
                              </w:r>
                              <w:r>
                                <w:rPr>
                                  <w:rFonts w:ascii="Consolas"/>
                                  <w:spacing w:val="-10"/>
                                  <w:sz w:val="19"/>
                                </w:rPr>
                                <w:t xml:space="preserve"> </w:t>
                              </w:r>
                              <w:r>
                                <w:rPr>
                                  <w:rFonts w:ascii="Consolas"/>
                                  <w:sz w:val="19"/>
                                </w:rPr>
                                <w:t>CrossEntropyLoss(p_hat_b,</w:t>
                              </w:r>
                              <w:r>
                                <w:rPr>
                                  <w:rFonts w:ascii="Consolas"/>
                                  <w:spacing w:val="-10"/>
                                  <w:sz w:val="19"/>
                                </w:rPr>
                                <w:t xml:space="preserve"> </w:t>
                              </w:r>
                              <w:r>
                                <w:rPr>
                                  <w:rFonts w:ascii="Consolas"/>
                                  <w:sz w:val="19"/>
                                </w:rPr>
                                <w:t>y_b)</w:t>
                              </w:r>
                              <w:r>
                                <w:rPr>
                                  <w:rFonts w:ascii="Consolas"/>
                                  <w:spacing w:val="-10"/>
                                  <w:sz w:val="19"/>
                                </w:rPr>
                                <w:t xml:space="preserve"> </w:t>
                              </w:r>
                              <w:r>
                                <w:rPr>
                                  <w:rFonts w:ascii="Consolas"/>
                                  <w:sz w:val="19"/>
                                </w:rPr>
                                <w:t>+</w:t>
                              </w:r>
                              <w:r>
                                <w:rPr>
                                  <w:rFonts w:ascii="Consolas"/>
                                  <w:spacing w:val="-10"/>
                                  <w:sz w:val="19"/>
                                </w:rPr>
                                <w:t xml:space="preserve"> </w:t>
                              </w:r>
                              <w:r>
                                <w:rPr>
                                  <w:rFonts w:ascii="Consolas"/>
                                  <w:sz w:val="19"/>
                                </w:rPr>
                                <w:t>lambda</w:t>
                              </w:r>
                              <w:r>
                                <w:rPr>
                                  <w:rFonts w:ascii="Consolas"/>
                                  <w:spacing w:val="-10"/>
                                  <w:sz w:val="19"/>
                                </w:rPr>
                                <w:t xml:space="preserve"> </w:t>
                              </w:r>
                              <w:r>
                                <w:rPr>
                                  <w:rFonts w:ascii="Consolas"/>
                                  <w:sz w:val="19"/>
                                </w:rPr>
                                <w:t>*</w:t>
                              </w:r>
                              <w:r>
                                <w:rPr>
                                  <w:rFonts w:ascii="Consolas"/>
                                  <w:spacing w:val="-7"/>
                                  <w:sz w:val="19"/>
                                </w:rPr>
                                <w:t xml:space="preserve"> </w:t>
                              </w:r>
                              <w:r>
                                <w:rPr>
                                  <w:rFonts w:ascii="Consolas"/>
                                  <w:spacing w:val="-2"/>
                                  <w:sz w:val="19"/>
                                </w:rPr>
                                <w:t>||theta||^2</w:t>
                              </w:r>
                            </w:p>
                            <w:p w14:paraId="6C8D0741">
                              <w:pPr>
                                <w:numPr>
                                  <w:ilvl w:val="0"/>
                                  <w:numId w:val="3"/>
                                </w:numPr>
                                <w:tabs>
                                  <w:tab w:val="left" w:pos="1309"/>
                                </w:tabs>
                                <w:spacing w:before="11"/>
                                <w:ind w:left="1309" w:right="0" w:hanging="309"/>
                                <w:jc w:val="left"/>
                                <w:rPr>
                                  <w:rFonts w:ascii="Consolas"/>
                                  <w:sz w:val="19"/>
                                </w:rPr>
                              </w:pPr>
                              <w:r>
                                <w:rPr>
                                  <w:rFonts w:ascii="Consolas"/>
                                  <w:sz w:val="19"/>
                                </w:rPr>
                                <w:t>Backward</w:t>
                              </w:r>
                              <w:r>
                                <w:rPr>
                                  <w:rFonts w:ascii="Consolas"/>
                                  <w:spacing w:val="-12"/>
                                  <w:sz w:val="19"/>
                                </w:rPr>
                                <w:t xml:space="preserve"> </w:t>
                              </w:r>
                              <w:r>
                                <w:rPr>
                                  <w:rFonts w:ascii="Consolas"/>
                                  <w:spacing w:val="-2"/>
                                  <w:sz w:val="19"/>
                                </w:rPr>
                                <w:t>Pass:</w:t>
                              </w:r>
                            </w:p>
                            <w:p w14:paraId="6969D65E">
                              <w:pPr>
                                <w:spacing w:before="10"/>
                                <w:ind w:left="1312" w:right="0" w:firstLine="0"/>
                                <w:jc w:val="left"/>
                                <w:rPr>
                                  <w:rFonts w:ascii="Consolas"/>
                                  <w:sz w:val="19"/>
                                </w:rPr>
                              </w:pPr>
                              <w:r>
                                <w:rPr>
                                  <w:rFonts w:ascii="Consolas"/>
                                  <w:sz w:val="19"/>
                                </w:rPr>
                                <w:t>Compute</w:t>
                              </w:r>
                              <w:r>
                                <w:rPr>
                                  <w:rFonts w:ascii="Consolas"/>
                                  <w:spacing w:val="-10"/>
                                  <w:sz w:val="19"/>
                                </w:rPr>
                                <w:t xml:space="preserve"> </w:t>
                              </w:r>
                              <w:r>
                                <w:rPr>
                                  <w:rFonts w:ascii="Consolas"/>
                                  <w:sz w:val="19"/>
                                </w:rPr>
                                <w:t>gradients</w:t>
                              </w:r>
                              <w:r>
                                <w:rPr>
                                  <w:rFonts w:ascii="Consolas"/>
                                  <w:spacing w:val="-9"/>
                                  <w:sz w:val="19"/>
                                </w:rPr>
                                <w:t xml:space="preserve"> </w:t>
                              </w:r>
                              <w:r>
                                <w:rPr>
                                  <w:rFonts w:ascii="Consolas"/>
                                  <w:sz w:val="19"/>
                                </w:rPr>
                                <w:t>g_t</w:t>
                              </w:r>
                              <w:r>
                                <w:rPr>
                                  <w:rFonts w:ascii="Consolas"/>
                                  <w:spacing w:val="-9"/>
                                  <w:sz w:val="19"/>
                                </w:rPr>
                                <w:t xml:space="preserve"> </w:t>
                              </w:r>
                              <w:r>
                                <w:rPr>
                                  <w:rFonts w:ascii="Consolas"/>
                                  <w:sz w:val="19"/>
                                </w:rPr>
                                <w:t>=</w:t>
                              </w:r>
                              <w:r>
                                <w:rPr>
                                  <w:rFonts w:ascii="Consolas"/>
                                  <w:spacing w:val="-9"/>
                                  <w:sz w:val="19"/>
                                </w:rPr>
                                <w:t xml:space="preserve"> </w:t>
                              </w:r>
                              <w:r>
                                <w:rPr>
                                  <w:rFonts w:ascii="Consolas"/>
                                  <w:sz w:val="19"/>
                                </w:rPr>
                                <w:t>nabla_theta</w:t>
                              </w:r>
                              <w:r>
                                <w:rPr>
                                  <w:rFonts w:ascii="Consolas"/>
                                  <w:spacing w:val="-9"/>
                                  <w:sz w:val="19"/>
                                </w:rPr>
                                <w:t xml:space="preserve"> </w:t>
                              </w:r>
                              <w:r>
                                <w:rPr>
                                  <w:rFonts w:ascii="Consolas"/>
                                  <w:sz w:val="19"/>
                                </w:rPr>
                                <w:t>L_batch</w:t>
                              </w:r>
                              <w:r>
                                <w:rPr>
                                  <w:rFonts w:ascii="Consolas"/>
                                  <w:spacing w:val="-9"/>
                                  <w:sz w:val="19"/>
                                </w:rPr>
                                <w:t xml:space="preserve"> </w:t>
                              </w:r>
                              <w:r>
                                <w:rPr>
                                  <w:rFonts w:ascii="Consolas"/>
                                  <w:sz w:val="19"/>
                                </w:rPr>
                                <w:t>via</w:t>
                              </w:r>
                              <w:r>
                                <w:rPr>
                                  <w:rFonts w:ascii="Consolas"/>
                                  <w:spacing w:val="-9"/>
                                  <w:sz w:val="19"/>
                                </w:rPr>
                                <w:t xml:space="preserve"> </w:t>
                              </w:r>
                              <w:r>
                                <w:rPr>
                                  <w:rFonts w:ascii="Consolas"/>
                                  <w:spacing w:val="-2"/>
                                  <w:sz w:val="19"/>
                                </w:rPr>
                                <w:t>Backpropagation</w:t>
                              </w:r>
                            </w:p>
                            <w:p w14:paraId="1FBAC36F">
                              <w:pPr>
                                <w:numPr>
                                  <w:ilvl w:val="0"/>
                                  <w:numId w:val="3"/>
                                </w:numPr>
                                <w:tabs>
                                  <w:tab w:val="left" w:pos="1309"/>
                                </w:tabs>
                                <w:spacing w:before="13"/>
                                <w:ind w:left="1309" w:right="0" w:hanging="309"/>
                                <w:jc w:val="left"/>
                                <w:rPr>
                                  <w:rFonts w:ascii="Consolas"/>
                                  <w:sz w:val="19"/>
                                </w:rPr>
                              </w:pPr>
                              <w:r>
                                <w:rPr>
                                  <w:rFonts w:ascii="Consolas"/>
                                  <w:sz w:val="19"/>
                                </w:rPr>
                                <w:t>Optimizer</w:t>
                              </w:r>
                              <w:r>
                                <w:rPr>
                                  <w:rFonts w:ascii="Consolas"/>
                                  <w:spacing w:val="-12"/>
                                  <w:sz w:val="19"/>
                                </w:rPr>
                                <w:t xml:space="preserve"> </w:t>
                              </w:r>
                              <w:r>
                                <w:rPr>
                                  <w:rFonts w:ascii="Consolas"/>
                                  <w:spacing w:val="-2"/>
                                  <w:sz w:val="19"/>
                                </w:rPr>
                                <w:t>Update:</w:t>
                              </w:r>
                            </w:p>
                            <w:p w14:paraId="6ECF4A41">
                              <w:pPr>
                                <w:spacing w:before="11"/>
                                <w:ind w:left="1312" w:right="0" w:firstLine="0"/>
                                <w:jc w:val="left"/>
                                <w:rPr>
                                  <w:rFonts w:ascii="Consolas"/>
                                  <w:sz w:val="19"/>
                                </w:rPr>
                              </w:pPr>
                              <w:r>
                                <w:rPr>
                                  <w:rFonts w:ascii="Consolas"/>
                                  <w:sz w:val="19"/>
                                </w:rPr>
                                <w:t>m_t</w:t>
                              </w:r>
                              <w:r>
                                <w:rPr>
                                  <w:rFonts w:ascii="Consolas"/>
                                  <w:spacing w:val="-5"/>
                                  <w:sz w:val="19"/>
                                </w:rPr>
                                <w:t xml:space="preserve"> </w:t>
                              </w:r>
                              <w:r>
                                <w:rPr>
                                  <w:rFonts w:ascii="Consolas"/>
                                  <w:sz w:val="19"/>
                                </w:rPr>
                                <w:t>=</w:t>
                              </w:r>
                              <w:r>
                                <w:rPr>
                                  <w:rFonts w:ascii="Consolas"/>
                                  <w:spacing w:val="-2"/>
                                  <w:sz w:val="19"/>
                                </w:rPr>
                                <w:t xml:space="preserve"> </w:t>
                              </w:r>
                              <w:r>
                                <w:rPr>
                                  <w:rFonts w:ascii="Consolas"/>
                                  <w:sz w:val="19"/>
                                </w:rPr>
                                <w:t>beta_1</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m_{t-1}</w:t>
                              </w:r>
                              <w:r>
                                <w:rPr>
                                  <w:rFonts w:ascii="Consolas"/>
                                  <w:spacing w:val="-5"/>
                                  <w:sz w:val="19"/>
                                </w:rPr>
                                <w:t xml:space="preserve"> </w:t>
                              </w:r>
                              <w:r>
                                <w:rPr>
                                  <w:rFonts w:ascii="Consolas"/>
                                  <w:sz w:val="19"/>
                                </w:rPr>
                                <w:t>+</w:t>
                              </w:r>
                              <w:r>
                                <w:rPr>
                                  <w:rFonts w:ascii="Consolas"/>
                                  <w:spacing w:val="-4"/>
                                  <w:sz w:val="19"/>
                                </w:rPr>
                                <w:t xml:space="preserve"> </w:t>
                              </w:r>
                              <w:r>
                                <w:rPr>
                                  <w:rFonts w:ascii="Consolas"/>
                                  <w:sz w:val="19"/>
                                </w:rPr>
                                <w:t>(1</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beta_1)</w:t>
                              </w:r>
                              <w:r>
                                <w:rPr>
                                  <w:rFonts w:ascii="Consolas"/>
                                  <w:spacing w:val="-5"/>
                                  <w:sz w:val="19"/>
                                </w:rPr>
                                <w:t xml:space="preserve"> </w:t>
                              </w:r>
                              <w:r>
                                <w:rPr>
                                  <w:rFonts w:ascii="Consolas"/>
                                  <w:sz w:val="19"/>
                                </w:rPr>
                                <w:t>*</w:t>
                              </w:r>
                              <w:r>
                                <w:rPr>
                                  <w:rFonts w:ascii="Consolas"/>
                                  <w:spacing w:val="-5"/>
                                  <w:sz w:val="19"/>
                                </w:rPr>
                                <w:t xml:space="preserve"> g_t</w:t>
                              </w:r>
                            </w:p>
                            <w:p w14:paraId="34DC1DD7">
                              <w:pPr>
                                <w:spacing w:before="10"/>
                                <w:ind w:left="1312" w:right="0" w:firstLine="0"/>
                                <w:jc w:val="left"/>
                                <w:rPr>
                                  <w:rFonts w:ascii="Consolas"/>
                                  <w:sz w:val="19"/>
                                </w:rPr>
                              </w:pPr>
                              <w:r>
                                <w:rPr>
                                  <w:rFonts w:ascii="Consolas"/>
                                  <w:sz w:val="19"/>
                                </w:rPr>
                                <w:t>v_t</w:t>
                              </w:r>
                              <w:r>
                                <w:rPr>
                                  <w:rFonts w:ascii="Consolas"/>
                                  <w:spacing w:val="-5"/>
                                  <w:sz w:val="19"/>
                                </w:rPr>
                                <w:t xml:space="preserve"> </w:t>
                              </w:r>
                              <w:r>
                                <w:rPr>
                                  <w:rFonts w:ascii="Consolas"/>
                                  <w:sz w:val="19"/>
                                </w:rPr>
                                <w:t>=</w:t>
                              </w:r>
                              <w:r>
                                <w:rPr>
                                  <w:rFonts w:ascii="Consolas"/>
                                  <w:spacing w:val="-2"/>
                                  <w:sz w:val="19"/>
                                </w:rPr>
                                <w:t xml:space="preserve"> </w:t>
                              </w:r>
                              <w:r>
                                <w:rPr>
                                  <w:rFonts w:ascii="Consolas"/>
                                  <w:sz w:val="19"/>
                                </w:rPr>
                                <w:t>beta_2</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v_{t-1}</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(1</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beta_2)</w:t>
                              </w:r>
                              <w:r>
                                <w:rPr>
                                  <w:rFonts w:ascii="Consolas"/>
                                  <w:spacing w:val="-5"/>
                                  <w:sz w:val="19"/>
                                </w:rPr>
                                <w:t xml:space="preserve"> </w:t>
                              </w:r>
                              <w:r>
                                <w:rPr>
                                  <w:rFonts w:ascii="Consolas"/>
                                  <w:sz w:val="19"/>
                                </w:rPr>
                                <w:t>*</w:t>
                              </w:r>
                              <w:r>
                                <w:rPr>
                                  <w:rFonts w:ascii="Consolas"/>
                                  <w:spacing w:val="-4"/>
                                  <w:sz w:val="19"/>
                                </w:rPr>
                                <w:t xml:space="preserve"> </w:t>
                              </w:r>
                              <w:r>
                                <w:rPr>
                                  <w:rFonts w:ascii="Consolas"/>
                                  <w:sz w:val="19"/>
                                </w:rPr>
                                <w:t>(g_t</w:t>
                              </w:r>
                              <w:r>
                                <w:rPr>
                                  <w:rFonts w:ascii="Consolas"/>
                                  <w:spacing w:val="-5"/>
                                  <w:sz w:val="19"/>
                                </w:rPr>
                                <w:t xml:space="preserve"> </w:t>
                              </w:r>
                              <w:r>
                                <w:rPr>
                                  <w:rFonts w:ascii="Consolas"/>
                                  <w:sz w:val="19"/>
                                </w:rPr>
                                <w:t>dot</w:t>
                              </w:r>
                              <w:r>
                                <w:rPr>
                                  <w:rFonts w:ascii="Consolas"/>
                                  <w:spacing w:val="-5"/>
                                  <w:sz w:val="19"/>
                                </w:rPr>
                                <w:t xml:space="preserve"> </w:t>
                              </w:r>
                              <w:r>
                                <w:rPr>
                                  <w:rFonts w:ascii="Consolas"/>
                                  <w:spacing w:val="-4"/>
                                  <w:sz w:val="19"/>
                                </w:rPr>
                                <w:t>g_t)</w:t>
                              </w:r>
                            </w:p>
                            <w:p w14:paraId="35B7E3BE">
                              <w:pPr>
                                <w:spacing w:before="13" w:line="252" w:lineRule="auto"/>
                                <w:ind w:left="1312" w:right="1272" w:firstLine="0"/>
                                <w:jc w:val="left"/>
                                <w:rPr>
                                  <w:rFonts w:ascii="Consolas"/>
                                  <w:sz w:val="19"/>
                                </w:rPr>
                              </w:pPr>
                              <w:r>
                                <w:rPr>
                                  <w:rFonts w:ascii="Consolas"/>
                                  <w:sz w:val="19"/>
                                </w:rPr>
                                <w:t>m_hat = m_t / (1 - beta_1^t),</w:t>
                              </w:r>
                              <w:r>
                                <w:rPr>
                                  <w:rFonts w:ascii="Consolas"/>
                                  <w:spacing w:val="80"/>
                                  <w:sz w:val="19"/>
                                </w:rPr>
                                <w:t xml:space="preserve"> </w:t>
                              </w:r>
                              <w:r>
                                <w:rPr>
                                  <w:rFonts w:ascii="Consolas"/>
                                  <w:sz w:val="19"/>
                                </w:rPr>
                                <w:t>v_hat = v_t / (1 - beta_2^t) theta_t</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theta_{t-1}</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(eta_e</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(sqrt(v_hat)</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epsilon))</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m_hat</w:t>
                              </w:r>
                            </w:p>
                            <w:p w14:paraId="292335D8">
                              <w:pPr>
                                <w:spacing w:before="0" w:line="221" w:lineRule="exact"/>
                                <w:ind w:left="583" w:right="0" w:firstLine="0"/>
                                <w:jc w:val="left"/>
                                <w:rPr>
                                  <w:rFonts w:ascii="Consolas"/>
                                  <w:sz w:val="19"/>
                                </w:rPr>
                              </w:pPr>
                              <w:r>
                                <w:rPr>
                                  <w:rFonts w:ascii="Consolas"/>
                                  <w:sz w:val="19"/>
                                </w:rPr>
                                <w:t>End</w:t>
                              </w:r>
                              <w:r>
                                <w:rPr>
                                  <w:rFonts w:ascii="Consolas"/>
                                  <w:spacing w:val="-6"/>
                                  <w:sz w:val="19"/>
                                </w:rPr>
                                <w:t xml:space="preserve"> </w:t>
                              </w:r>
                              <w:r>
                                <w:rPr>
                                  <w:rFonts w:ascii="Consolas"/>
                                  <w:spacing w:val="-5"/>
                                  <w:sz w:val="19"/>
                                </w:rPr>
                                <w:t>For</w:t>
                              </w:r>
                            </w:p>
                            <w:p w14:paraId="5351B636">
                              <w:pPr>
                                <w:spacing w:before="22" w:line="240" w:lineRule="auto"/>
                                <w:rPr>
                                  <w:rFonts w:ascii="Consolas"/>
                                  <w:sz w:val="19"/>
                                </w:rPr>
                              </w:pPr>
                            </w:p>
                            <w:p w14:paraId="2F5DBA58">
                              <w:pPr>
                                <w:spacing w:before="1" w:line="252" w:lineRule="auto"/>
                                <w:ind w:left="165" w:right="401" w:firstLine="417"/>
                                <w:jc w:val="left"/>
                                <w:rPr>
                                  <w:rFonts w:ascii="Consolas"/>
                                  <w:sz w:val="19"/>
                                </w:rPr>
                              </w:pPr>
                              <w:r>
                                <w:rPr>
                                  <w:rFonts w:ascii="Consolas"/>
                                  <w:sz w:val="19"/>
                                </w:rPr>
                                <w:t>eta_e</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eta_min</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0.5</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(eta_0 -</w:t>
                              </w:r>
                              <w:r>
                                <w:rPr>
                                  <w:rFonts w:ascii="Consolas"/>
                                  <w:spacing w:val="-2"/>
                                  <w:sz w:val="19"/>
                                </w:rPr>
                                <w:t xml:space="preserve"> </w:t>
                              </w:r>
                              <w:r>
                                <w:rPr>
                                  <w:rFonts w:ascii="Consolas"/>
                                  <w:sz w:val="19"/>
                                </w:rPr>
                                <w:t>eta_min)</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(1</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cos(pi</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e</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E))</w:t>
                              </w:r>
                              <w:r>
                                <w:rPr>
                                  <w:rFonts w:ascii="Consolas"/>
                                  <w:spacing w:val="80"/>
                                  <w:sz w:val="19"/>
                                </w:rPr>
                                <w:t xml:space="preserve"> </w:t>
                              </w:r>
                              <w:r>
                                <w:rPr>
                                  <w:rFonts w:ascii="Consolas"/>
                                  <w:sz w:val="19"/>
                                </w:rPr>
                                <w:t>#</w:t>
                              </w:r>
                              <w:r>
                                <w:rPr>
                                  <w:rFonts w:ascii="Consolas"/>
                                  <w:spacing w:val="-3"/>
                                  <w:sz w:val="19"/>
                                </w:rPr>
                                <w:t xml:space="preserve"> </w:t>
                              </w:r>
                              <w:r>
                                <w:rPr>
                                  <w:rFonts w:ascii="Consolas"/>
                                  <w:sz w:val="19"/>
                                </w:rPr>
                                <w:t xml:space="preserve">Cosine </w:t>
                              </w:r>
                              <w:r>
                                <w:rPr>
                                  <w:rFonts w:ascii="Consolas"/>
                                  <w:spacing w:val="-2"/>
                                  <w:sz w:val="19"/>
                                </w:rPr>
                                <w:t>Schedule</w:t>
                              </w:r>
                            </w:p>
                            <w:p w14:paraId="18F5A073">
                              <w:pPr>
                                <w:spacing w:before="10" w:line="240" w:lineRule="auto"/>
                                <w:rPr>
                                  <w:rFonts w:ascii="Consolas"/>
                                  <w:sz w:val="19"/>
                                </w:rPr>
                              </w:pPr>
                            </w:p>
                            <w:p w14:paraId="679F66DA">
                              <w:pPr>
                                <w:spacing w:before="1"/>
                                <w:ind w:left="583" w:right="0" w:firstLine="0"/>
                                <w:jc w:val="left"/>
                                <w:rPr>
                                  <w:rFonts w:ascii="Consolas"/>
                                  <w:sz w:val="19"/>
                                </w:rPr>
                              </w:pPr>
                              <w:r>
                                <w:rPr>
                                  <w:rFonts w:ascii="Consolas"/>
                                  <w:sz w:val="19"/>
                                </w:rPr>
                                <w:t>Set</w:t>
                              </w:r>
                              <w:r>
                                <w:rPr>
                                  <w:rFonts w:ascii="Consolas"/>
                                  <w:spacing w:val="-7"/>
                                  <w:sz w:val="19"/>
                                </w:rPr>
                                <w:t xml:space="preserve"> </w:t>
                              </w:r>
                              <w:r>
                                <w:rPr>
                                  <w:rFonts w:ascii="Consolas"/>
                                  <w:sz w:val="19"/>
                                </w:rPr>
                                <w:t>Model</w:t>
                              </w:r>
                              <w:r>
                                <w:rPr>
                                  <w:rFonts w:ascii="Consolas"/>
                                  <w:spacing w:val="-7"/>
                                  <w:sz w:val="19"/>
                                </w:rPr>
                                <w:t xml:space="preserve"> </w:t>
                              </w:r>
                              <w:r>
                                <w:rPr>
                                  <w:rFonts w:ascii="Consolas"/>
                                  <w:sz w:val="19"/>
                                </w:rPr>
                                <w:t>to</w:t>
                              </w:r>
                              <w:r>
                                <w:rPr>
                                  <w:rFonts w:ascii="Consolas"/>
                                  <w:spacing w:val="-3"/>
                                  <w:sz w:val="19"/>
                                </w:rPr>
                                <w:t xml:space="preserve"> </w:t>
                              </w:r>
                              <w:r>
                                <w:rPr>
                                  <w:rFonts w:ascii="Consolas"/>
                                  <w:sz w:val="19"/>
                                </w:rPr>
                                <w:t>EVAL</w:t>
                              </w:r>
                              <w:r>
                                <w:rPr>
                                  <w:rFonts w:ascii="Consolas"/>
                                  <w:spacing w:val="-7"/>
                                  <w:sz w:val="19"/>
                                </w:rPr>
                                <w:t xml:space="preserve"> </w:t>
                              </w:r>
                              <w:r>
                                <w:rPr>
                                  <w:rFonts w:ascii="Consolas"/>
                                  <w:spacing w:val="-4"/>
                                  <w:sz w:val="19"/>
                                </w:rPr>
                                <w:t>mode</w:t>
                              </w:r>
                            </w:p>
                          </w:txbxContent>
                        </wps:txbx>
                        <wps:bodyPr wrap="square" lIns="0" tIns="0" rIns="0" bIns="0" rtlCol="0">
                          <a:noAutofit/>
                        </wps:bodyPr>
                      </wps:wsp>
                    </wpg:wgp>
                  </a:graphicData>
                </a:graphic>
              </wp:anchor>
            </w:drawing>
          </mc:Choice>
          <mc:Fallback>
            <w:pict>
              <v:group id="_x0000_s1026" o:spid="_x0000_s1026" o:spt="203" style="position:absolute;left:0pt;margin-left:71.3pt;margin-top:3.75pt;height:314.7pt;width:468.8pt;mso-position-horizontal-relative:page;mso-wrap-distance-bottom:0pt;mso-wrap-distance-top:0pt;z-index:-251653120;mso-width-relative:page;mso-height-relative:page;" coordsize="5953760,3996690" o:gfxdata="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ODxpbDaAAAACgEA&#10;AA8AAAAAAAAAAQAgAAAAIgAAAGRycy9kb3ducmV2LnhtbFBLAQIUABQAAAAIAIdO4kDdql7IbgMA&#10;AOYLAAAOAAAAAAAAAAEAIAAAACkBAABkcnMvZTJvRG9jLnhtbFBLBQYAAAAABgAGAFkBAAAJBwAA&#10;AAA=&#10;">
                <o:lock v:ext="edit" aspectratio="f"/>
                <v:shape id="Graphic 33" o:spid="_x0000_s1026" o:spt="100" style="position:absolute;left:9144;top:6044;height:3984625;width:5944870;" fillcolor="#F8F8F9" filled="t" stroked="f" coordsize="5944870,3984625" o:gfxdata="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0FuhvQAA&#10;ANsAAAAPAAAAAAAAAAEAIAAAACIAAABkcnMvZG93bnJldi54bWxQSwECFAAUAAAACACHTuJAMy8F&#10;njsAAAA5AAAAEAAAAAAAAAABACAAAAAMAQAAZHJzL3NoYXBleG1sLnhtbFBLBQYAAAAABgAGAFsB&#10;AAC2AwAAAAA=&#10;" path="m5944489,0l0,0,0,3984371,5944489,3984371,5944489,0xe">
                  <v:fill on="t" focussize="0,0"/>
                  <v:stroke on="f"/>
                  <v:imagedata o:title=""/>
                  <o:lock v:ext="edit" aspectratio="f"/>
                  <v:textbox inset="0mm,0mm,0mm,0mm"/>
                </v:shape>
                <v:shape id="Graphic 34" o:spid="_x0000_s1026" o:spt="100" style="position:absolute;left:0;top:12;height:3996690;width:5953760;" fillcolor="#E0E3E8" filled="t" stroked="f" coordsize="5953760,3996690" o:gfxdata="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v+qb4A&#10;AADbAAAADwAAAAAAAAABACAAAAAiAAAAZHJzL2Rvd25yZXYueG1sUEsBAhQAFAAAAAgAh07iQDMv&#10;BZ47AAAAOQAAABAAAAAAAAAAAQAgAAAADQEAAGRycy9zaGFwZXhtbC54bWxQSwUGAAAAAAYABgBb&#10;AQAAtwMAAAAA&#10;" path="m5953633,3990403l0,3990403,0,3996499,5953633,3996499,5953633,3990403xem5953633,0l9144,0,9144,6083,5953633,6083,5953633,0xe">
                  <v:fill on="t" focussize="0,0"/>
                  <v:stroke on="f"/>
                  <v:imagedata o:title=""/>
                  <o:lock v:ext="edit" aspectratio="f"/>
                  <v:textbox inset="0mm,0mm,0mm,0mm"/>
                </v:shape>
                <v:shape id="Textbox 35" o:spid="_x0000_s1026" o:spt="202" type="#_x0000_t202" style="position:absolute;left:0;top:6095;height:3984625;width:5953760;"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3F6BE86">
                        <w:pPr>
                          <w:spacing w:before="101" w:line="252" w:lineRule="auto"/>
                          <w:ind w:left="165" w:right="401" w:firstLine="0"/>
                          <w:jc w:val="left"/>
                          <w:rPr>
                            <w:rFonts w:ascii="Consolas"/>
                            <w:sz w:val="19"/>
                          </w:rPr>
                        </w:pPr>
                        <w:r>
                          <w:rPr>
                            <w:rFonts w:ascii="Consolas"/>
                            <w:sz w:val="19"/>
                          </w:rPr>
                          <w:t>Input: Training dataset D_train = {(x_i, y_i)}, Validation dataset D_val Hyperparameters:</w:t>
                        </w:r>
                        <w:r>
                          <w:rPr>
                            <w:rFonts w:ascii="Consolas"/>
                            <w:spacing w:val="-1"/>
                            <w:sz w:val="19"/>
                          </w:rPr>
                          <w:t xml:space="preserve"> </w:t>
                        </w:r>
                        <w:r>
                          <w:rPr>
                            <w:rFonts w:ascii="Consolas"/>
                            <w:sz w:val="19"/>
                          </w:rPr>
                          <w:t>Epochs</w:t>
                        </w:r>
                        <w:r>
                          <w:rPr>
                            <w:rFonts w:ascii="Consolas"/>
                            <w:spacing w:val="-4"/>
                            <w:sz w:val="19"/>
                          </w:rPr>
                          <w:t xml:space="preserve"> </w:t>
                        </w:r>
                        <w:r>
                          <w:rPr>
                            <w:rFonts w:ascii="Consolas"/>
                            <w:sz w:val="19"/>
                          </w:rPr>
                          <w:t>E</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12,</w:t>
                        </w:r>
                        <w:r>
                          <w:rPr>
                            <w:rFonts w:ascii="Consolas"/>
                            <w:spacing w:val="-4"/>
                            <w:sz w:val="19"/>
                          </w:rPr>
                          <w:t xml:space="preserve"> </w:t>
                        </w:r>
                        <w:r>
                          <w:rPr>
                            <w:rFonts w:ascii="Consolas"/>
                            <w:sz w:val="19"/>
                          </w:rPr>
                          <w:t>Batch</w:t>
                        </w:r>
                        <w:r>
                          <w:rPr>
                            <w:rFonts w:ascii="Consolas"/>
                            <w:spacing w:val="-4"/>
                            <w:sz w:val="19"/>
                          </w:rPr>
                          <w:t xml:space="preserve"> </w:t>
                        </w:r>
                        <w:r>
                          <w:rPr>
                            <w:rFonts w:ascii="Consolas"/>
                            <w:sz w:val="19"/>
                          </w:rPr>
                          <w:t>Size</w:t>
                        </w:r>
                        <w:r>
                          <w:rPr>
                            <w:rFonts w:ascii="Consolas"/>
                            <w:spacing w:val="-4"/>
                            <w:sz w:val="19"/>
                          </w:rPr>
                          <w:t xml:space="preserve"> </w:t>
                        </w:r>
                        <w:r>
                          <w:rPr>
                            <w:rFonts w:ascii="Consolas"/>
                            <w:sz w:val="19"/>
                          </w:rPr>
                          <w:t>B</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64,</w:t>
                        </w:r>
                        <w:r>
                          <w:rPr>
                            <w:rFonts w:ascii="Consolas"/>
                            <w:spacing w:val="-4"/>
                            <w:sz w:val="19"/>
                          </w:rPr>
                          <w:t xml:space="preserve"> </w:t>
                        </w:r>
                        <w:r>
                          <w:rPr>
                            <w:rFonts w:ascii="Consolas"/>
                            <w:sz w:val="19"/>
                          </w:rPr>
                          <w:t>Initial</w:t>
                        </w:r>
                        <w:r>
                          <w:rPr>
                            <w:rFonts w:ascii="Consolas"/>
                            <w:spacing w:val="-4"/>
                            <w:sz w:val="19"/>
                          </w:rPr>
                          <w:t xml:space="preserve"> </w:t>
                        </w:r>
                        <w:r>
                          <w:rPr>
                            <w:rFonts w:ascii="Consolas"/>
                            <w:sz w:val="19"/>
                          </w:rPr>
                          <w:t>Learning</w:t>
                        </w:r>
                        <w:r>
                          <w:rPr>
                            <w:rFonts w:ascii="Consolas"/>
                            <w:spacing w:val="-4"/>
                            <w:sz w:val="19"/>
                          </w:rPr>
                          <w:t xml:space="preserve"> </w:t>
                        </w:r>
                        <w:r>
                          <w:rPr>
                            <w:rFonts w:ascii="Consolas"/>
                            <w:sz w:val="19"/>
                          </w:rPr>
                          <w:t>Rate</w:t>
                        </w:r>
                        <w:r>
                          <w:rPr>
                            <w:rFonts w:ascii="Consolas"/>
                            <w:spacing w:val="-4"/>
                            <w:sz w:val="19"/>
                          </w:rPr>
                          <w:t xml:space="preserve"> </w:t>
                        </w:r>
                        <w:r>
                          <w:rPr>
                            <w:rFonts w:ascii="Consolas"/>
                            <w:sz w:val="19"/>
                          </w:rPr>
                          <w:t>eta_0</w:t>
                        </w:r>
                        <w:r>
                          <w:rPr>
                            <w:rFonts w:ascii="Consolas"/>
                            <w:spacing w:val="-4"/>
                            <w:sz w:val="19"/>
                          </w:rPr>
                          <w:t xml:space="preserve"> </w:t>
                        </w:r>
                        <w:r>
                          <w:rPr>
                            <w:rFonts w:ascii="Consolas"/>
                            <w:sz w:val="19"/>
                          </w:rPr>
                          <w:t>= 0.001, Weight Decay lambda = 1e-4</w:t>
                        </w:r>
                      </w:p>
                      <w:p w14:paraId="360635FF">
                        <w:pPr>
                          <w:spacing w:before="0"/>
                          <w:ind w:left="165" w:right="0" w:firstLine="0"/>
                          <w:jc w:val="left"/>
                          <w:rPr>
                            <w:rFonts w:ascii="Consolas"/>
                            <w:sz w:val="19"/>
                          </w:rPr>
                        </w:pPr>
                        <w:r>
                          <w:rPr>
                            <w:rFonts w:ascii="Consolas"/>
                            <w:sz w:val="19"/>
                          </w:rPr>
                          <w:t>Initialize:</w:t>
                        </w:r>
                        <w:r>
                          <w:rPr>
                            <w:rFonts w:ascii="Consolas"/>
                            <w:spacing w:val="-9"/>
                            <w:sz w:val="19"/>
                          </w:rPr>
                          <w:t xml:space="preserve"> </w:t>
                        </w:r>
                        <w:r>
                          <w:rPr>
                            <w:rFonts w:ascii="Consolas"/>
                            <w:sz w:val="19"/>
                          </w:rPr>
                          <w:t>Model</w:t>
                        </w:r>
                        <w:r>
                          <w:rPr>
                            <w:rFonts w:ascii="Consolas"/>
                            <w:spacing w:val="-8"/>
                            <w:sz w:val="19"/>
                          </w:rPr>
                          <w:t xml:space="preserve"> </w:t>
                        </w:r>
                        <w:r>
                          <w:rPr>
                            <w:rFonts w:ascii="Consolas"/>
                            <w:sz w:val="19"/>
                          </w:rPr>
                          <w:t>weights</w:t>
                        </w:r>
                        <w:r>
                          <w:rPr>
                            <w:rFonts w:ascii="Consolas"/>
                            <w:spacing w:val="-8"/>
                            <w:sz w:val="19"/>
                          </w:rPr>
                          <w:t xml:space="preserve"> </w:t>
                        </w:r>
                        <w:r>
                          <w:rPr>
                            <w:rFonts w:ascii="Consolas"/>
                            <w:sz w:val="19"/>
                          </w:rPr>
                          <w:t>theta</w:t>
                        </w:r>
                        <w:r>
                          <w:rPr>
                            <w:rFonts w:ascii="Consolas"/>
                            <w:spacing w:val="-8"/>
                            <w:sz w:val="19"/>
                          </w:rPr>
                          <w:t xml:space="preserve"> </w:t>
                        </w:r>
                        <w:r>
                          <w:rPr>
                            <w:rFonts w:ascii="Consolas"/>
                            <w:sz w:val="19"/>
                          </w:rPr>
                          <w:t>~</w:t>
                        </w:r>
                        <w:r>
                          <w:rPr>
                            <w:rFonts w:ascii="Consolas"/>
                            <w:spacing w:val="-9"/>
                            <w:sz w:val="19"/>
                          </w:rPr>
                          <w:t xml:space="preserve"> </w:t>
                        </w:r>
                        <w:r>
                          <w:rPr>
                            <w:rFonts w:ascii="Consolas"/>
                            <w:sz w:val="19"/>
                          </w:rPr>
                          <w:t>Kaiming_Normal(),</w:t>
                        </w:r>
                        <w:r>
                          <w:rPr>
                            <w:rFonts w:ascii="Consolas"/>
                            <w:spacing w:val="-8"/>
                            <w:sz w:val="19"/>
                          </w:rPr>
                          <w:t xml:space="preserve"> </w:t>
                        </w:r>
                        <w:r>
                          <w:rPr>
                            <w:rFonts w:ascii="Consolas"/>
                            <w:sz w:val="19"/>
                          </w:rPr>
                          <w:t>Adam</w:t>
                        </w:r>
                        <w:r>
                          <w:rPr>
                            <w:rFonts w:ascii="Consolas"/>
                            <w:spacing w:val="-8"/>
                            <w:sz w:val="19"/>
                          </w:rPr>
                          <w:t xml:space="preserve"> </w:t>
                        </w:r>
                        <w:r>
                          <w:rPr>
                            <w:rFonts w:ascii="Consolas"/>
                            <w:sz w:val="19"/>
                          </w:rPr>
                          <w:t>state</w:t>
                        </w:r>
                        <w:r>
                          <w:rPr>
                            <w:rFonts w:ascii="Consolas"/>
                            <w:spacing w:val="-5"/>
                            <w:sz w:val="19"/>
                          </w:rPr>
                          <w:t xml:space="preserve"> </w:t>
                        </w:r>
                        <w:r>
                          <w:rPr>
                            <w:rFonts w:ascii="Consolas"/>
                            <w:sz w:val="19"/>
                          </w:rPr>
                          <w:t>m_0</w:t>
                        </w:r>
                        <w:r>
                          <w:rPr>
                            <w:rFonts w:ascii="Consolas"/>
                            <w:spacing w:val="-9"/>
                            <w:sz w:val="19"/>
                          </w:rPr>
                          <w:t xml:space="preserve"> </w:t>
                        </w:r>
                        <w:r>
                          <w:rPr>
                            <w:rFonts w:ascii="Consolas"/>
                            <w:sz w:val="19"/>
                          </w:rPr>
                          <w:t>=</w:t>
                        </w:r>
                        <w:r>
                          <w:rPr>
                            <w:rFonts w:ascii="Consolas"/>
                            <w:spacing w:val="-8"/>
                            <w:sz w:val="19"/>
                          </w:rPr>
                          <w:t xml:space="preserve"> </w:t>
                        </w:r>
                        <w:r>
                          <w:rPr>
                            <w:rFonts w:ascii="Consolas"/>
                            <w:sz w:val="19"/>
                          </w:rPr>
                          <w:t>0,</w:t>
                        </w:r>
                        <w:r>
                          <w:rPr>
                            <w:rFonts w:ascii="Consolas"/>
                            <w:spacing w:val="-8"/>
                            <w:sz w:val="19"/>
                          </w:rPr>
                          <w:t xml:space="preserve"> </w:t>
                        </w:r>
                        <w:r>
                          <w:rPr>
                            <w:rFonts w:ascii="Consolas"/>
                            <w:sz w:val="19"/>
                          </w:rPr>
                          <w:t>v_0</w:t>
                        </w:r>
                        <w:r>
                          <w:rPr>
                            <w:rFonts w:ascii="Consolas"/>
                            <w:spacing w:val="-8"/>
                            <w:sz w:val="19"/>
                          </w:rPr>
                          <w:t xml:space="preserve"> </w:t>
                        </w:r>
                        <w:r>
                          <w:rPr>
                            <w:rFonts w:ascii="Consolas"/>
                            <w:sz w:val="19"/>
                          </w:rPr>
                          <w:t>=</w:t>
                        </w:r>
                        <w:r>
                          <w:rPr>
                            <w:rFonts w:ascii="Consolas"/>
                            <w:spacing w:val="-8"/>
                            <w:sz w:val="19"/>
                          </w:rPr>
                          <w:t xml:space="preserve"> </w:t>
                        </w:r>
                        <w:r>
                          <w:rPr>
                            <w:rFonts w:ascii="Consolas"/>
                            <w:spacing w:val="-10"/>
                            <w:sz w:val="19"/>
                          </w:rPr>
                          <w:t>0</w:t>
                        </w:r>
                      </w:p>
                      <w:p w14:paraId="1E778BC9">
                        <w:pPr>
                          <w:spacing w:before="21" w:line="240" w:lineRule="auto"/>
                          <w:rPr>
                            <w:rFonts w:ascii="Consolas"/>
                            <w:sz w:val="19"/>
                          </w:rPr>
                        </w:pPr>
                      </w:p>
                      <w:p w14:paraId="61162E95">
                        <w:pPr>
                          <w:spacing w:before="0" w:line="254" w:lineRule="auto"/>
                          <w:ind w:left="583" w:right="5186" w:hanging="418"/>
                          <w:jc w:val="left"/>
                          <w:rPr>
                            <w:rFonts w:ascii="Consolas"/>
                            <w:sz w:val="19"/>
                          </w:rPr>
                        </w:pPr>
                        <w:r>
                          <w:rPr>
                            <w:rFonts w:ascii="Consolas"/>
                            <w:sz w:val="19"/>
                          </w:rPr>
                          <w:t>For</w:t>
                        </w:r>
                        <w:r>
                          <w:rPr>
                            <w:rFonts w:ascii="Consolas"/>
                            <w:spacing w:val="-6"/>
                            <w:sz w:val="19"/>
                          </w:rPr>
                          <w:t xml:space="preserve"> </w:t>
                        </w:r>
                        <w:r>
                          <w:rPr>
                            <w:rFonts w:ascii="Consolas"/>
                            <w:sz w:val="19"/>
                          </w:rPr>
                          <w:t>epoch</w:t>
                        </w:r>
                        <w:r>
                          <w:rPr>
                            <w:rFonts w:ascii="Consolas"/>
                            <w:spacing w:val="-6"/>
                            <w:sz w:val="19"/>
                          </w:rPr>
                          <w:t xml:space="preserve"> </w:t>
                        </w:r>
                        <w:r>
                          <w:rPr>
                            <w:rFonts w:ascii="Consolas"/>
                            <w:sz w:val="19"/>
                          </w:rPr>
                          <w:t>e</w:t>
                        </w:r>
                        <w:r>
                          <w:rPr>
                            <w:rFonts w:ascii="Consolas"/>
                            <w:spacing w:val="-6"/>
                            <w:sz w:val="19"/>
                          </w:rPr>
                          <w:t xml:space="preserve"> </w:t>
                        </w:r>
                        <w:r>
                          <w:rPr>
                            <w:rFonts w:ascii="Consolas"/>
                            <w:sz w:val="19"/>
                          </w:rPr>
                          <w:t>=</w:t>
                        </w:r>
                        <w:r>
                          <w:rPr>
                            <w:rFonts w:ascii="Consolas"/>
                            <w:spacing w:val="-6"/>
                            <w:sz w:val="19"/>
                          </w:rPr>
                          <w:t xml:space="preserve"> </w:t>
                        </w:r>
                        <w:r>
                          <w:rPr>
                            <w:rFonts w:ascii="Consolas"/>
                            <w:sz w:val="19"/>
                          </w:rPr>
                          <w:t>1</w:t>
                        </w:r>
                        <w:r>
                          <w:rPr>
                            <w:rFonts w:ascii="Consolas"/>
                            <w:spacing w:val="-6"/>
                            <w:sz w:val="19"/>
                          </w:rPr>
                          <w:t xml:space="preserve"> </w:t>
                        </w:r>
                        <w:r>
                          <w:rPr>
                            <w:rFonts w:ascii="Consolas"/>
                            <w:sz w:val="19"/>
                          </w:rPr>
                          <w:t>to</w:t>
                        </w:r>
                        <w:r>
                          <w:rPr>
                            <w:rFonts w:ascii="Consolas"/>
                            <w:spacing w:val="-6"/>
                            <w:sz w:val="19"/>
                          </w:rPr>
                          <w:t xml:space="preserve"> </w:t>
                        </w:r>
                        <w:r>
                          <w:rPr>
                            <w:rFonts w:ascii="Consolas"/>
                            <w:sz w:val="19"/>
                          </w:rPr>
                          <w:t>E</w:t>
                        </w:r>
                        <w:r>
                          <w:rPr>
                            <w:rFonts w:ascii="Consolas"/>
                            <w:spacing w:val="-6"/>
                            <w:sz w:val="19"/>
                          </w:rPr>
                          <w:t xml:space="preserve"> </w:t>
                        </w:r>
                        <w:r>
                          <w:rPr>
                            <w:rFonts w:ascii="Consolas"/>
                            <w:sz w:val="19"/>
                          </w:rPr>
                          <w:t xml:space="preserve">do: </w:t>
                        </w:r>
                        <w:r>
                          <w:rPr>
                            <w:rFonts w:ascii="Consolas"/>
                            <w:spacing w:val="-2"/>
                            <w:sz w:val="19"/>
                          </w:rPr>
                          <w:t>Shuffle(D_train)</w:t>
                        </w:r>
                      </w:p>
                      <w:p w14:paraId="1018EF83">
                        <w:pPr>
                          <w:spacing w:before="0" w:line="219" w:lineRule="exact"/>
                          <w:ind w:left="583" w:right="0" w:firstLine="0"/>
                          <w:jc w:val="left"/>
                          <w:rPr>
                            <w:rFonts w:ascii="Consolas"/>
                            <w:sz w:val="19"/>
                          </w:rPr>
                        </w:pPr>
                        <w:r>
                          <w:rPr>
                            <w:rFonts w:ascii="Consolas"/>
                            <w:sz w:val="19"/>
                          </w:rPr>
                          <w:t>Set</w:t>
                        </w:r>
                        <w:r>
                          <w:rPr>
                            <w:rFonts w:ascii="Consolas"/>
                            <w:spacing w:val="-7"/>
                            <w:sz w:val="19"/>
                          </w:rPr>
                          <w:t xml:space="preserve"> </w:t>
                        </w:r>
                        <w:r>
                          <w:rPr>
                            <w:rFonts w:ascii="Consolas"/>
                            <w:sz w:val="19"/>
                          </w:rPr>
                          <w:t>Model</w:t>
                        </w:r>
                        <w:r>
                          <w:rPr>
                            <w:rFonts w:ascii="Consolas"/>
                            <w:spacing w:val="-7"/>
                            <w:sz w:val="19"/>
                          </w:rPr>
                          <w:t xml:space="preserve"> </w:t>
                        </w:r>
                        <w:r>
                          <w:rPr>
                            <w:rFonts w:ascii="Consolas"/>
                            <w:sz w:val="19"/>
                          </w:rPr>
                          <w:t>to</w:t>
                        </w:r>
                        <w:r>
                          <w:rPr>
                            <w:rFonts w:ascii="Consolas"/>
                            <w:spacing w:val="-4"/>
                            <w:sz w:val="19"/>
                          </w:rPr>
                          <w:t xml:space="preserve"> </w:t>
                        </w:r>
                        <w:r>
                          <w:rPr>
                            <w:rFonts w:ascii="Consolas"/>
                            <w:sz w:val="19"/>
                          </w:rPr>
                          <w:t>TRAIN</w:t>
                        </w:r>
                        <w:r>
                          <w:rPr>
                            <w:rFonts w:ascii="Consolas"/>
                            <w:spacing w:val="-6"/>
                            <w:sz w:val="19"/>
                          </w:rPr>
                          <w:t xml:space="preserve"> </w:t>
                        </w:r>
                        <w:r>
                          <w:rPr>
                            <w:rFonts w:ascii="Consolas"/>
                            <w:spacing w:val="-4"/>
                            <w:sz w:val="19"/>
                          </w:rPr>
                          <w:t>mode</w:t>
                        </w:r>
                      </w:p>
                      <w:p w14:paraId="4FF13F48">
                        <w:pPr>
                          <w:spacing w:before="10"/>
                          <w:ind w:left="583" w:right="0" w:firstLine="0"/>
                          <w:jc w:val="left"/>
                          <w:rPr>
                            <w:rFonts w:ascii="Consolas"/>
                            <w:sz w:val="19"/>
                          </w:rPr>
                        </w:pPr>
                        <w:r>
                          <w:rPr>
                            <w:rFonts w:ascii="Consolas"/>
                            <w:sz w:val="19"/>
                          </w:rPr>
                          <w:t>For</w:t>
                        </w:r>
                        <w:r>
                          <w:rPr>
                            <w:rFonts w:ascii="Consolas"/>
                            <w:spacing w:val="-9"/>
                            <w:sz w:val="19"/>
                          </w:rPr>
                          <w:t xml:space="preserve"> </w:t>
                        </w:r>
                        <w:r>
                          <w:rPr>
                            <w:rFonts w:ascii="Consolas"/>
                            <w:sz w:val="19"/>
                          </w:rPr>
                          <w:t>each</w:t>
                        </w:r>
                        <w:r>
                          <w:rPr>
                            <w:rFonts w:ascii="Consolas"/>
                            <w:spacing w:val="-8"/>
                            <w:sz w:val="19"/>
                          </w:rPr>
                          <w:t xml:space="preserve"> </w:t>
                        </w:r>
                        <w:r>
                          <w:rPr>
                            <w:rFonts w:ascii="Consolas"/>
                            <w:sz w:val="19"/>
                          </w:rPr>
                          <w:t>mini-batch</w:t>
                        </w:r>
                        <w:r>
                          <w:rPr>
                            <w:rFonts w:ascii="Consolas"/>
                            <w:spacing w:val="-9"/>
                            <w:sz w:val="19"/>
                          </w:rPr>
                          <w:t xml:space="preserve"> </w:t>
                        </w:r>
                        <w:r>
                          <w:rPr>
                            <w:rFonts w:ascii="Consolas"/>
                            <w:sz w:val="19"/>
                          </w:rPr>
                          <w:t>B_k</w:t>
                        </w:r>
                        <w:r>
                          <w:rPr>
                            <w:rFonts w:ascii="Consolas"/>
                            <w:spacing w:val="-8"/>
                            <w:sz w:val="19"/>
                          </w:rPr>
                          <w:t xml:space="preserve"> </w:t>
                        </w:r>
                        <w:r>
                          <w:rPr>
                            <w:rFonts w:ascii="Consolas"/>
                            <w:sz w:val="19"/>
                          </w:rPr>
                          <w:t>=</w:t>
                        </w:r>
                        <w:r>
                          <w:rPr>
                            <w:rFonts w:ascii="Consolas"/>
                            <w:spacing w:val="-9"/>
                            <w:sz w:val="19"/>
                          </w:rPr>
                          <w:t xml:space="preserve"> </w:t>
                        </w:r>
                        <w:r>
                          <w:rPr>
                            <w:rFonts w:ascii="Consolas"/>
                            <w:sz w:val="19"/>
                          </w:rPr>
                          <w:t>{(x_b,</w:t>
                        </w:r>
                        <w:r>
                          <w:rPr>
                            <w:rFonts w:ascii="Consolas"/>
                            <w:spacing w:val="-8"/>
                            <w:sz w:val="19"/>
                          </w:rPr>
                          <w:t xml:space="preserve"> </w:t>
                        </w:r>
                        <w:r>
                          <w:rPr>
                            <w:rFonts w:ascii="Consolas"/>
                            <w:sz w:val="19"/>
                          </w:rPr>
                          <w:t>y_b)}_{b=1}^B</w:t>
                        </w:r>
                        <w:r>
                          <w:rPr>
                            <w:rFonts w:ascii="Consolas"/>
                            <w:spacing w:val="-9"/>
                            <w:sz w:val="19"/>
                          </w:rPr>
                          <w:t xml:space="preserve"> </w:t>
                        </w:r>
                        <w:r>
                          <w:rPr>
                            <w:rFonts w:ascii="Consolas"/>
                            <w:sz w:val="19"/>
                          </w:rPr>
                          <w:t>in</w:t>
                        </w:r>
                        <w:r>
                          <w:rPr>
                            <w:rFonts w:ascii="Consolas"/>
                            <w:spacing w:val="-8"/>
                            <w:sz w:val="19"/>
                          </w:rPr>
                          <w:t xml:space="preserve"> </w:t>
                        </w:r>
                        <w:r>
                          <w:rPr>
                            <w:rFonts w:ascii="Consolas"/>
                            <w:sz w:val="19"/>
                          </w:rPr>
                          <w:t>D_train</w:t>
                        </w:r>
                        <w:r>
                          <w:rPr>
                            <w:rFonts w:ascii="Consolas"/>
                            <w:spacing w:val="-9"/>
                            <w:sz w:val="19"/>
                          </w:rPr>
                          <w:t xml:space="preserve"> </w:t>
                        </w:r>
                        <w:r>
                          <w:rPr>
                            <w:rFonts w:ascii="Consolas"/>
                            <w:spacing w:val="-5"/>
                            <w:sz w:val="19"/>
                          </w:rPr>
                          <w:t>do:</w:t>
                        </w:r>
                      </w:p>
                      <w:p w14:paraId="72E83F7C">
                        <w:pPr>
                          <w:numPr>
                            <w:ilvl w:val="0"/>
                            <w:numId w:val="3"/>
                          </w:numPr>
                          <w:tabs>
                            <w:tab w:val="left" w:pos="1309"/>
                          </w:tabs>
                          <w:spacing w:before="13"/>
                          <w:ind w:left="1309" w:right="0" w:hanging="309"/>
                          <w:jc w:val="left"/>
                          <w:rPr>
                            <w:rFonts w:ascii="Consolas"/>
                            <w:sz w:val="19"/>
                          </w:rPr>
                        </w:pPr>
                        <w:r>
                          <w:rPr>
                            <w:rFonts w:ascii="Consolas"/>
                            <w:sz w:val="19"/>
                          </w:rPr>
                          <w:t>Forward</w:t>
                        </w:r>
                        <w:r>
                          <w:rPr>
                            <w:rFonts w:ascii="Consolas"/>
                            <w:spacing w:val="-9"/>
                            <w:sz w:val="19"/>
                          </w:rPr>
                          <w:t xml:space="preserve"> </w:t>
                        </w:r>
                        <w:r>
                          <w:rPr>
                            <w:rFonts w:ascii="Consolas"/>
                            <w:spacing w:val="-2"/>
                            <w:sz w:val="19"/>
                          </w:rPr>
                          <w:t>Pass:</w:t>
                        </w:r>
                      </w:p>
                      <w:p w14:paraId="7FE05243">
                        <w:pPr>
                          <w:spacing w:before="10" w:line="252" w:lineRule="auto"/>
                          <w:ind w:left="1312" w:right="5186" w:firstLine="0"/>
                          <w:jc w:val="left"/>
                          <w:rPr>
                            <w:rFonts w:ascii="Consolas"/>
                            <w:sz w:val="19"/>
                          </w:rPr>
                        </w:pPr>
                        <w:r>
                          <w:rPr>
                            <w:rFonts w:ascii="Consolas"/>
                            <w:sz w:val="19"/>
                          </w:rPr>
                          <w:t>z_b</w:t>
                        </w:r>
                        <w:r>
                          <w:rPr>
                            <w:rFonts w:ascii="Consolas"/>
                            <w:spacing w:val="-14"/>
                            <w:sz w:val="19"/>
                          </w:rPr>
                          <w:t xml:space="preserve"> </w:t>
                        </w:r>
                        <w:r>
                          <w:rPr>
                            <w:rFonts w:ascii="Consolas"/>
                            <w:sz w:val="19"/>
                          </w:rPr>
                          <w:t>=</w:t>
                        </w:r>
                        <w:r>
                          <w:rPr>
                            <w:rFonts w:ascii="Consolas"/>
                            <w:spacing w:val="-12"/>
                            <w:sz w:val="19"/>
                          </w:rPr>
                          <w:t xml:space="preserve"> </w:t>
                        </w:r>
                        <w:r>
                          <w:rPr>
                            <w:rFonts w:ascii="Consolas"/>
                            <w:sz w:val="19"/>
                          </w:rPr>
                          <w:t>Model(x_b;</w:t>
                        </w:r>
                        <w:r>
                          <w:rPr>
                            <w:rFonts w:ascii="Consolas"/>
                            <w:spacing w:val="-14"/>
                            <w:sz w:val="19"/>
                          </w:rPr>
                          <w:t xml:space="preserve"> </w:t>
                        </w:r>
                        <w:r>
                          <w:rPr>
                            <w:rFonts w:ascii="Consolas"/>
                            <w:sz w:val="19"/>
                          </w:rPr>
                          <w:t>theta) p_hat_b = Softmax(z_b)</w:t>
                        </w:r>
                      </w:p>
                      <w:p w14:paraId="629AC5B9">
                        <w:pPr>
                          <w:spacing w:before="1"/>
                          <w:ind w:left="1312" w:right="0" w:firstLine="0"/>
                          <w:jc w:val="left"/>
                          <w:rPr>
                            <w:rFonts w:ascii="Consolas"/>
                            <w:sz w:val="19"/>
                          </w:rPr>
                        </w:pPr>
                        <w:r>
                          <w:rPr>
                            <w:rFonts w:ascii="Consolas"/>
                            <w:sz w:val="19"/>
                          </w:rPr>
                          <w:t>L_batch</w:t>
                        </w:r>
                        <w:r>
                          <w:rPr>
                            <w:rFonts w:ascii="Consolas"/>
                            <w:spacing w:val="-12"/>
                            <w:sz w:val="19"/>
                          </w:rPr>
                          <w:t xml:space="preserve"> </w:t>
                        </w:r>
                        <w:r>
                          <w:rPr>
                            <w:rFonts w:ascii="Consolas"/>
                            <w:sz w:val="19"/>
                          </w:rPr>
                          <w:t>=</w:t>
                        </w:r>
                        <w:r>
                          <w:rPr>
                            <w:rFonts w:ascii="Consolas"/>
                            <w:spacing w:val="-10"/>
                            <w:sz w:val="19"/>
                          </w:rPr>
                          <w:t xml:space="preserve"> </w:t>
                        </w:r>
                        <w:r>
                          <w:rPr>
                            <w:rFonts w:ascii="Consolas"/>
                            <w:sz w:val="19"/>
                          </w:rPr>
                          <w:t>CrossEntropyLoss(p_hat_b,</w:t>
                        </w:r>
                        <w:r>
                          <w:rPr>
                            <w:rFonts w:ascii="Consolas"/>
                            <w:spacing w:val="-10"/>
                            <w:sz w:val="19"/>
                          </w:rPr>
                          <w:t xml:space="preserve"> </w:t>
                        </w:r>
                        <w:r>
                          <w:rPr>
                            <w:rFonts w:ascii="Consolas"/>
                            <w:sz w:val="19"/>
                          </w:rPr>
                          <w:t>y_b)</w:t>
                        </w:r>
                        <w:r>
                          <w:rPr>
                            <w:rFonts w:ascii="Consolas"/>
                            <w:spacing w:val="-10"/>
                            <w:sz w:val="19"/>
                          </w:rPr>
                          <w:t xml:space="preserve"> </w:t>
                        </w:r>
                        <w:r>
                          <w:rPr>
                            <w:rFonts w:ascii="Consolas"/>
                            <w:sz w:val="19"/>
                          </w:rPr>
                          <w:t>+</w:t>
                        </w:r>
                        <w:r>
                          <w:rPr>
                            <w:rFonts w:ascii="Consolas"/>
                            <w:spacing w:val="-10"/>
                            <w:sz w:val="19"/>
                          </w:rPr>
                          <w:t xml:space="preserve"> </w:t>
                        </w:r>
                        <w:r>
                          <w:rPr>
                            <w:rFonts w:ascii="Consolas"/>
                            <w:sz w:val="19"/>
                          </w:rPr>
                          <w:t>lambda</w:t>
                        </w:r>
                        <w:r>
                          <w:rPr>
                            <w:rFonts w:ascii="Consolas"/>
                            <w:spacing w:val="-10"/>
                            <w:sz w:val="19"/>
                          </w:rPr>
                          <w:t xml:space="preserve"> </w:t>
                        </w:r>
                        <w:r>
                          <w:rPr>
                            <w:rFonts w:ascii="Consolas"/>
                            <w:sz w:val="19"/>
                          </w:rPr>
                          <w:t>*</w:t>
                        </w:r>
                        <w:r>
                          <w:rPr>
                            <w:rFonts w:ascii="Consolas"/>
                            <w:spacing w:val="-7"/>
                            <w:sz w:val="19"/>
                          </w:rPr>
                          <w:t xml:space="preserve"> </w:t>
                        </w:r>
                        <w:r>
                          <w:rPr>
                            <w:rFonts w:ascii="Consolas"/>
                            <w:spacing w:val="-2"/>
                            <w:sz w:val="19"/>
                          </w:rPr>
                          <w:t>||theta||^2</w:t>
                        </w:r>
                      </w:p>
                      <w:p w14:paraId="6C8D0741">
                        <w:pPr>
                          <w:numPr>
                            <w:ilvl w:val="0"/>
                            <w:numId w:val="3"/>
                          </w:numPr>
                          <w:tabs>
                            <w:tab w:val="left" w:pos="1309"/>
                          </w:tabs>
                          <w:spacing w:before="11"/>
                          <w:ind w:left="1309" w:right="0" w:hanging="309"/>
                          <w:jc w:val="left"/>
                          <w:rPr>
                            <w:rFonts w:ascii="Consolas"/>
                            <w:sz w:val="19"/>
                          </w:rPr>
                        </w:pPr>
                        <w:r>
                          <w:rPr>
                            <w:rFonts w:ascii="Consolas"/>
                            <w:sz w:val="19"/>
                          </w:rPr>
                          <w:t>Backward</w:t>
                        </w:r>
                        <w:r>
                          <w:rPr>
                            <w:rFonts w:ascii="Consolas"/>
                            <w:spacing w:val="-12"/>
                            <w:sz w:val="19"/>
                          </w:rPr>
                          <w:t xml:space="preserve"> </w:t>
                        </w:r>
                        <w:r>
                          <w:rPr>
                            <w:rFonts w:ascii="Consolas"/>
                            <w:spacing w:val="-2"/>
                            <w:sz w:val="19"/>
                          </w:rPr>
                          <w:t>Pass:</w:t>
                        </w:r>
                      </w:p>
                      <w:p w14:paraId="6969D65E">
                        <w:pPr>
                          <w:spacing w:before="10"/>
                          <w:ind w:left="1312" w:right="0" w:firstLine="0"/>
                          <w:jc w:val="left"/>
                          <w:rPr>
                            <w:rFonts w:ascii="Consolas"/>
                            <w:sz w:val="19"/>
                          </w:rPr>
                        </w:pPr>
                        <w:r>
                          <w:rPr>
                            <w:rFonts w:ascii="Consolas"/>
                            <w:sz w:val="19"/>
                          </w:rPr>
                          <w:t>Compute</w:t>
                        </w:r>
                        <w:r>
                          <w:rPr>
                            <w:rFonts w:ascii="Consolas"/>
                            <w:spacing w:val="-10"/>
                            <w:sz w:val="19"/>
                          </w:rPr>
                          <w:t xml:space="preserve"> </w:t>
                        </w:r>
                        <w:r>
                          <w:rPr>
                            <w:rFonts w:ascii="Consolas"/>
                            <w:sz w:val="19"/>
                          </w:rPr>
                          <w:t>gradients</w:t>
                        </w:r>
                        <w:r>
                          <w:rPr>
                            <w:rFonts w:ascii="Consolas"/>
                            <w:spacing w:val="-9"/>
                            <w:sz w:val="19"/>
                          </w:rPr>
                          <w:t xml:space="preserve"> </w:t>
                        </w:r>
                        <w:r>
                          <w:rPr>
                            <w:rFonts w:ascii="Consolas"/>
                            <w:sz w:val="19"/>
                          </w:rPr>
                          <w:t>g_t</w:t>
                        </w:r>
                        <w:r>
                          <w:rPr>
                            <w:rFonts w:ascii="Consolas"/>
                            <w:spacing w:val="-9"/>
                            <w:sz w:val="19"/>
                          </w:rPr>
                          <w:t xml:space="preserve"> </w:t>
                        </w:r>
                        <w:r>
                          <w:rPr>
                            <w:rFonts w:ascii="Consolas"/>
                            <w:sz w:val="19"/>
                          </w:rPr>
                          <w:t>=</w:t>
                        </w:r>
                        <w:r>
                          <w:rPr>
                            <w:rFonts w:ascii="Consolas"/>
                            <w:spacing w:val="-9"/>
                            <w:sz w:val="19"/>
                          </w:rPr>
                          <w:t xml:space="preserve"> </w:t>
                        </w:r>
                        <w:r>
                          <w:rPr>
                            <w:rFonts w:ascii="Consolas"/>
                            <w:sz w:val="19"/>
                          </w:rPr>
                          <w:t>nabla_theta</w:t>
                        </w:r>
                        <w:r>
                          <w:rPr>
                            <w:rFonts w:ascii="Consolas"/>
                            <w:spacing w:val="-9"/>
                            <w:sz w:val="19"/>
                          </w:rPr>
                          <w:t xml:space="preserve"> </w:t>
                        </w:r>
                        <w:r>
                          <w:rPr>
                            <w:rFonts w:ascii="Consolas"/>
                            <w:sz w:val="19"/>
                          </w:rPr>
                          <w:t>L_batch</w:t>
                        </w:r>
                        <w:r>
                          <w:rPr>
                            <w:rFonts w:ascii="Consolas"/>
                            <w:spacing w:val="-9"/>
                            <w:sz w:val="19"/>
                          </w:rPr>
                          <w:t xml:space="preserve"> </w:t>
                        </w:r>
                        <w:r>
                          <w:rPr>
                            <w:rFonts w:ascii="Consolas"/>
                            <w:sz w:val="19"/>
                          </w:rPr>
                          <w:t>via</w:t>
                        </w:r>
                        <w:r>
                          <w:rPr>
                            <w:rFonts w:ascii="Consolas"/>
                            <w:spacing w:val="-9"/>
                            <w:sz w:val="19"/>
                          </w:rPr>
                          <w:t xml:space="preserve"> </w:t>
                        </w:r>
                        <w:r>
                          <w:rPr>
                            <w:rFonts w:ascii="Consolas"/>
                            <w:spacing w:val="-2"/>
                            <w:sz w:val="19"/>
                          </w:rPr>
                          <w:t>Backpropagation</w:t>
                        </w:r>
                      </w:p>
                      <w:p w14:paraId="1FBAC36F">
                        <w:pPr>
                          <w:numPr>
                            <w:ilvl w:val="0"/>
                            <w:numId w:val="3"/>
                          </w:numPr>
                          <w:tabs>
                            <w:tab w:val="left" w:pos="1309"/>
                          </w:tabs>
                          <w:spacing w:before="13"/>
                          <w:ind w:left="1309" w:right="0" w:hanging="309"/>
                          <w:jc w:val="left"/>
                          <w:rPr>
                            <w:rFonts w:ascii="Consolas"/>
                            <w:sz w:val="19"/>
                          </w:rPr>
                        </w:pPr>
                        <w:r>
                          <w:rPr>
                            <w:rFonts w:ascii="Consolas"/>
                            <w:sz w:val="19"/>
                          </w:rPr>
                          <w:t>Optimizer</w:t>
                        </w:r>
                        <w:r>
                          <w:rPr>
                            <w:rFonts w:ascii="Consolas"/>
                            <w:spacing w:val="-12"/>
                            <w:sz w:val="19"/>
                          </w:rPr>
                          <w:t xml:space="preserve"> </w:t>
                        </w:r>
                        <w:r>
                          <w:rPr>
                            <w:rFonts w:ascii="Consolas"/>
                            <w:spacing w:val="-2"/>
                            <w:sz w:val="19"/>
                          </w:rPr>
                          <w:t>Update:</w:t>
                        </w:r>
                      </w:p>
                      <w:p w14:paraId="6ECF4A41">
                        <w:pPr>
                          <w:spacing w:before="11"/>
                          <w:ind w:left="1312" w:right="0" w:firstLine="0"/>
                          <w:jc w:val="left"/>
                          <w:rPr>
                            <w:rFonts w:ascii="Consolas"/>
                            <w:sz w:val="19"/>
                          </w:rPr>
                        </w:pPr>
                        <w:r>
                          <w:rPr>
                            <w:rFonts w:ascii="Consolas"/>
                            <w:sz w:val="19"/>
                          </w:rPr>
                          <w:t>m_t</w:t>
                        </w:r>
                        <w:r>
                          <w:rPr>
                            <w:rFonts w:ascii="Consolas"/>
                            <w:spacing w:val="-5"/>
                            <w:sz w:val="19"/>
                          </w:rPr>
                          <w:t xml:space="preserve"> </w:t>
                        </w:r>
                        <w:r>
                          <w:rPr>
                            <w:rFonts w:ascii="Consolas"/>
                            <w:sz w:val="19"/>
                          </w:rPr>
                          <w:t>=</w:t>
                        </w:r>
                        <w:r>
                          <w:rPr>
                            <w:rFonts w:ascii="Consolas"/>
                            <w:spacing w:val="-2"/>
                            <w:sz w:val="19"/>
                          </w:rPr>
                          <w:t xml:space="preserve"> </w:t>
                        </w:r>
                        <w:r>
                          <w:rPr>
                            <w:rFonts w:ascii="Consolas"/>
                            <w:sz w:val="19"/>
                          </w:rPr>
                          <w:t>beta_1</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m_{t-1}</w:t>
                        </w:r>
                        <w:r>
                          <w:rPr>
                            <w:rFonts w:ascii="Consolas"/>
                            <w:spacing w:val="-5"/>
                            <w:sz w:val="19"/>
                          </w:rPr>
                          <w:t xml:space="preserve"> </w:t>
                        </w:r>
                        <w:r>
                          <w:rPr>
                            <w:rFonts w:ascii="Consolas"/>
                            <w:sz w:val="19"/>
                          </w:rPr>
                          <w:t>+</w:t>
                        </w:r>
                        <w:r>
                          <w:rPr>
                            <w:rFonts w:ascii="Consolas"/>
                            <w:spacing w:val="-4"/>
                            <w:sz w:val="19"/>
                          </w:rPr>
                          <w:t xml:space="preserve"> </w:t>
                        </w:r>
                        <w:r>
                          <w:rPr>
                            <w:rFonts w:ascii="Consolas"/>
                            <w:sz w:val="19"/>
                          </w:rPr>
                          <w:t>(1</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beta_1)</w:t>
                        </w:r>
                        <w:r>
                          <w:rPr>
                            <w:rFonts w:ascii="Consolas"/>
                            <w:spacing w:val="-5"/>
                            <w:sz w:val="19"/>
                          </w:rPr>
                          <w:t xml:space="preserve"> </w:t>
                        </w:r>
                        <w:r>
                          <w:rPr>
                            <w:rFonts w:ascii="Consolas"/>
                            <w:sz w:val="19"/>
                          </w:rPr>
                          <w:t>*</w:t>
                        </w:r>
                        <w:r>
                          <w:rPr>
                            <w:rFonts w:ascii="Consolas"/>
                            <w:spacing w:val="-5"/>
                            <w:sz w:val="19"/>
                          </w:rPr>
                          <w:t xml:space="preserve"> g_t</w:t>
                        </w:r>
                      </w:p>
                      <w:p w14:paraId="34DC1DD7">
                        <w:pPr>
                          <w:spacing w:before="10"/>
                          <w:ind w:left="1312" w:right="0" w:firstLine="0"/>
                          <w:jc w:val="left"/>
                          <w:rPr>
                            <w:rFonts w:ascii="Consolas"/>
                            <w:sz w:val="19"/>
                          </w:rPr>
                        </w:pPr>
                        <w:r>
                          <w:rPr>
                            <w:rFonts w:ascii="Consolas"/>
                            <w:sz w:val="19"/>
                          </w:rPr>
                          <w:t>v_t</w:t>
                        </w:r>
                        <w:r>
                          <w:rPr>
                            <w:rFonts w:ascii="Consolas"/>
                            <w:spacing w:val="-5"/>
                            <w:sz w:val="19"/>
                          </w:rPr>
                          <w:t xml:space="preserve"> </w:t>
                        </w:r>
                        <w:r>
                          <w:rPr>
                            <w:rFonts w:ascii="Consolas"/>
                            <w:sz w:val="19"/>
                          </w:rPr>
                          <w:t>=</w:t>
                        </w:r>
                        <w:r>
                          <w:rPr>
                            <w:rFonts w:ascii="Consolas"/>
                            <w:spacing w:val="-2"/>
                            <w:sz w:val="19"/>
                          </w:rPr>
                          <w:t xml:space="preserve"> </w:t>
                        </w:r>
                        <w:r>
                          <w:rPr>
                            <w:rFonts w:ascii="Consolas"/>
                            <w:sz w:val="19"/>
                          </w:rPr>
                          <w:t>beta_2</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v_{t-1}</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(1</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beta_2)</w:t>
                        </w:r>
                        <w:r>
                          <w:rPr>
                            <w:rFonts w:ascii="Consolas"/>
                            <w:spacing w:val="-5"/>
                            <w:sz w:val="19"/>
                          </w:rPr>
                          <w:t xml:space="preserve"> </w:t>
                        </w:r>
                        <w:r>
                          <w:rPr>
                            <w:rFonts w:ascii="Consolas"/>
                            <w:sz w:val="19"/>
                          </w:rPr>
                          <w:t>*</w:t>
                        </w:r>
                        <w:r>
                          <w:rPr>
                            <w:rFonts w:ascii="Consolas"/>
                            <w:spacing w:val="-4"/>
                            <w:sz w:val="19"/>
                          </w:rPr>
                          <w:t xml:space="preserve"> </w:t>
                        </w:r>
                        <w:r>
                          <w:rPr>
                            <w:rFonts w:ascii="Consolas"/>
                            <w:sz w:val="19"/>
                          </w:rPr>
                          <w:t>(g_t</w:t>
                        </w:r>
                        <w:r>
                          <w:rPr>
                            <w:rFonts w:ascii="Consolas"/>
                            <w:spacing w:val="-5"/>
                            <w:sz w:val="19"/>
                          </w:rPr>
                          <w:t xml:space="preserve"> </w:t>
                        </w:r>
                        <w:r>
                          <w:rPr>
                            <w:rFonts w:ascii="Consolas"/>
                            <w:sz w:val="19"/>
                          </w:rPr>
                          <w:t>dot</w:t>
                        </w:r>
                        <w:r>
                          <w:rPr>
                            <w:rFonts w:ascii="Consolas"/>
                            <w:spacing w:val="-5"/>
                            <w:sz w:val="19"/>
                          </w:rPr>
                          <w:t xml:space="preserve"> </w:t>
                        </w:r>
                        <w:r>
                          <w:rPr>
                            <w:rFonts w:ascii="Consolas"/>
                            <w:spacing w:val="-4"/>
                            <w:sz w:val="19"/>
                          </w:rPr>
                          <w:t>g_t)</w:t>
                        </w:r>
                      </w:p>
                      <w:p w14:paraId="35B7E3BE">
                        <w:pPr>
                          <w:spacing w:before="13" w:line="252" w:lineRule="auto"/>
                          <w:ind w:left="1312" w:right="1272" w:firstLine="0"/>
                          <w:jc w:val="left"/>
                          <w:rPr>
                            <w:rFonts w:ascii="Consolas"/>
                            <w:sz w:val="19"/>
                          </w:rPr>
                        </w:pPr>
                        <w:r>
                          <w:rPr>
                            <w:rFonts w:ascii="Consolas"/>
                            <w:sz w:val="19"/>
                          </w:rPr>
                          <w:t>m_hat = m_t / (1 - beta_1^t),</w:t>
                        </w:r>
                        <w:r>
                          <w:rPr>
                            <w:rFonts w:ascii="Consolas"/>
                            <w:spacing w:val="80"/>
                            <w:sz w:val="19"/>
                          </w:rPr>
                          <w:t xml:space="preserve"> </w:t>
                        </w:r>
                        <w:r>
                          <w:rPr>
                            <w:rFonts w:ascii="Consolas"/>
                            <w:sz w:val="19"/>
                          </w:rPr>
                          <w:t>v_hat = v_t / (1 - beta_2^t) theta_t</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theta_{t-1}</w:t>
                        </w:r>
                        <w:r>
                          <w:rPr>
                            <w:rFonts w:ascii="Consolas"/>
                            <w:spacing w:val="-4"/>
                            <w:sz w:val="19"/>
                          </w:rPr>
                          <w:t xml:space="preserve"> </w:t>
                        </w:r>
                        <w:r>
                          <w:rPr>
                            <w:rFonts w:ascii="Consolas"/>
                            <w:sz w:val="19"/>
                          </w:rPr>
                          <w:t>-</w:t>
                        </w:r>
                        <w:r>
                          <w:rPr>
                            <w:rFonts w:ascii="Consolas"/>
                            <w:spacing w:val="-4"/>
                            <w:sz w:val="19"/>
                          </w:rPr>
                          <w:t xml:space="preserve"> </w:t>
                        </w:r>
                        <w:r>
                          <w:rPr>
                            <w:rFonts w:ascii="Consolas"/>
                            <w:sz w:val="19"/>
                          </w:rPr>
                          <w:t>(eta_e</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(sqrt(v_hat)</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epsilon))</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m_hat</w:t>
                        </w:r>
                      </w:p>
                      <w:p w14:paraId="292335D8">
                        <w:pPr>
                          <w:spacing w:before="0" w:line="221" w:lineRule="exact"/>
                          <w:ind w:left="583" w:right="0" w:firstLine="0"/>
                          <w:jc w:val="left"/>
                          <w:rPr>
                            <w:rFonts w:ascii="Consolas"/>
                            <w:sz w:val="19"/>
                          </w:rPr>
                        </w:pPr>
                        <w:r>
                          <w:rPr>
                            <w:rFonts w:ascii="Consolas"/>
                            <w:sz w:val="19"/>
                          </w:rPr>
                          <w:t>End</w:t>
                        </w:r>
                        <w:r>
                          <w:rPr>
                            <w:rFonts w:ascii="Consolas"/>
                            <w:spacing w:val="-6"/>
                            <w:sz w:val="19"/>
                          </w:rPr>
                          <w:t xml:space="preserve"> </w:t>
                        </w:r>
                        <w:r>
                          <w:rPr>
                            <w:rFonts w:ascii="Consolas"/>
                            <w:spacing w:val="-5"/>
                            <w:sz w:val="19"/>
                          </w:rPr>
                          <w:t>For</w:t>
                        </w:r>
                      </w:p>
                      <w:p w14:paraId="5351B636">
                        <w:pPr>
                          <w:spacing w:before="22" w:line="240" w:lineRule="auto"/>
                          <w:rPr>
                            <w:rFonts w:ascii="Consolas"/>
                            <w:sz w:val="19"/>
                          </w:rPr>
                        </w:pPr>
                      </w:p>
                      <w:p w14:paraId="2F5DBA58">
                        <w:pPr>
                          <w:spacing w:before="1" w:line="252" w:lineRule="auto"/>
                          <w:ind w:left="165" w:right="401" w:firstLine="417"/>
                          <w:jc w:val="left"/>
                          <w:rPr>
                            <w:rFonts w:ascii="Consolas"/>
                            <w:sz w:val="19"/>
                          </w:rPr>
                        </w:pPr>
                        <w:r>
                          <w:rPr>
                            <w:rFonts w:ascii="Consolas"/>
                            <w:sz w:val="19"/>
                          </w:rPr>
                          <w:t>eta_e</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eta_min</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0.5</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(eta_0 -</w:t>
                        </w:r>
                        <w:r>
                          <w:rPr>
                            <w:rFonts w:ascii="Consolas"/>
                            <w:spacing w:val="-2"/>
                            <w:sz w:val="19"/>
                          </w:rPr>
                          <w:t xml:space="preserve"> </w:t>
                        </w:r>
                        <w:r>
                          <w:rPr>
                            <w:rFonts w:ascii="Consolas"/>
                            <w:sz w:val="19"/>
                          </w:rPr>
                          <w:t>eta_min)</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(1</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cos(pi</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e</w:t>
                        </w:r>
                        <w:r>
                          <w:rPr>
                            <w:rFonts w:ascii="Consolas"/>
                            <w:spacing w:val="-3"/>
                            <w:sz w:val="19"/>
                          </w:rPr>
                          <w:t xml:space="preserve"> </w:t>
                        </w:r>
                        <w:r>
                          <w:rPr>
                            <w:rFonts w:ascii="Consolas"/>
                            <w:sz w:val="19"/>
                          </w:rPr>
                          <w:t>/</w:t>
                        </w:r>
                        <w:r>
                          <w:rPr>
                            <w:rFonts w:ascii="Consolas"/>
                            <w:spacing w:val="-3"/>
                            <w:sz w:val="19"/>
                          </w:rPr>
                          <w:t xml:space="preserve"> </w:t>
                        </w:r>
                        <w:r>
                          <w:rPr>
                            <w:rFonts w:ascii="Consolas"/>
                            <w:sz w:val="19"/>
                          </w:rPr>
                          <w:t>E))</w:t>
                        </w:r>
                        <w:r>
                          <w:rPr>
                            <w:rFonts w:ascii="Consolas"/>
                            <w:spacing w:val="80"/>
                            <w:sz w:val="19"/>
                          </w:rPr>
                          <w:t xml:space="preserve"> </w:t>
                        </w:r>
                        <w:r>
                          <w:rPr>
                            <w:rFonts w:ascii="Consolas"/>
                            <w:sz w:val="19"/>
                          </w:rPr>
                          <w:t>#</w:t>
                        </w:r>
                        <w:r>
                          <w:rPr>
                            <w:rFonts w:ascii="Consolas"/>
                            <w:spacing w:val="-3"/>
                            <w:sz w:val="19"/>
                          </w:rPr>
                          <w:t xml:space="preserve"> </w:t>
                        </w:r>
                        <w:r>
                          <w:rPr>
                            <w:rFonts w:ascii="Consolas"/>
                            <w:sz w:val="19"/>
                          </w:rPr>
                          <w:t xml:space="preserve">Cosine </w:t>
                        </w:r>
                        <w:r>
                          <w:rPr>
                            <w:rFonts w:ascii="Consolas"/>
                            <w:spacing w:val="-2"/>
                            <w:sz w:val="19"/>
                          </w:rPr>
                          <w:t>Schedule</w:t>
                        </w:r>
                      </w:p>
                      <w:p w14:paraId="18F5A073">
                        <w:pPr>
                          <w:spacing w:before="10" w:line="240" w:lineRule="auto"/>
                          <w:rPr>
                            <w:rFonts w:ascii="Consolas"/>
                            <w:sz w:val="19"/>
                          </w:rPr>
                        </w:pPr>
                      </w:p>
                      <w:p w14:paraId="679F66DA">
                        <w:pPr>
                          <w:spacing w:before="1"/>
                          <w:ind w:left="583" w:right="0" w:firstLine="0"/>
                          <w:jc w:val="left"/>
                          <w:rPr>
                            <w:rFonts w:ascii="Consolas"/>
                            <w:sz w:val="19"/>
                          </w:rPr>
                        </w:pPr>
                        <w:r>
                          <w:rPr>
                            <w:rFonts w:ascii="Consolas"/>
                            <w:sz w:val="19"/>
                          </w:rPr>
                          <w:t>Set</w:t>
                        </w:r>
                        <w:r>
                          <w:rPr>
                            <w:rFonts w:ascii="Consolas"/>
                            <w:spacing w:val="-7"/>
                            <w:sz w:val="19"/>
                          </w:rPr>
                          <w:t xml:space="preserve"> </w:t>
                        </w:r>
                        <w:r>
                          <w:rPr>
                            <w:rFonts w:ascii="Consolas"/>
                            <w:sz w:val="19"/>
                          </w:rPr>
                          <w:t>Model</w:t>
                        </w:r>
                        <w:r>
                          <w:rPr>
                            <w:rFonts w:ascii="Consolas"/>
                            <w:spacing w:val="-7"/>
                            <w:sz w:val="19"/>
                          </w:rPr>
                          <w:t xml:space="preserve"> </w:t>
                        </w:r>
                        <w:r>
                          <w:rPr>
                            <w:rFonts w:ascii="Consolas"/>
                            <w:sz w:val="19"/>
                          </w:rPr>
                          <w:t>to</w:t>
                        </w:r>
                        <w:r>
                          <w:rPr>
                            <w:rFonts w:ascii="Consolas"/>
                            <w:spacing w:val="-3"/>
                            <w:sz w:val="19"/>
                          </w:rPr>
                          <w:t xml:space="preserve"> </w:t>
                        </w:r>
                        <w:r>
                          <w:rPr>
                            <w:rFonts w:ascii="Consolas"/>
                            <w:sz w:val="19"/>
                          </w:rPr>
                          <w:t>EVAL</w:t>
                        </w:r>
                        <w:r>
                          <w:rPr>
                            <w:rFonts w:ascii="Consolas"/>
                            <w:spacing w:val="-7"/>
                            <w:sz w:val="19"/>
                          </w:rPr>
                          <w:t xml:space="preserve"> </w:t>
                        </w:r>
                        <w:r>
                          <w:rPr>
                            <w:rFonts w:ascii="Consolas"/>
                            <w:spacing w:val="-4"/>
                            <w:sz w:val="19"/>
                          </w:rPr>
                          <w:t>mode</w:t>
                        </w:r>
                      </w:p>
                    </w:txbxContent>
                  </v:textbox>
                </v:shape>
                <w10:wrap type="topAndBottom"/>
              </v:group>
            </w:pict>
          </mc:Fallback>
        </mc:AlternateContent>
      </w:r>
    </w:p>
    <w:p w14:paraId="1DC943D9">
      <w:pPr>
        <w:pStyle w:val="6"/>
        <w:spacing w:after="0"/>
        <w:rPr>
          <w:b/>
          <w:sz w:val="4"/>
        </w:rPr>
        <w:sectPr>
          <w:pgSz w:w="12240" w:h="15840"/>
          <w:pgMar w:top="1420" w:right="1080" w:bottom="280" w:left="1080" w:header="720" w:footer="720" w:gutter="0"/>
          <w:cols w:space="720" w:num="1"/>
        </w:sectPr>
      </w:pPr>
    </w:p>
    <w:p w14:paraId="75DE5327">
      <w:pPr>
        <w:spacing w:line="240" w:lineRule="auto"/>
        <w:ind w:left="346" w:right="0" w:firstLine="0"/>
        <w:rPr>
          <w:sz w:val="20"/>
        </w:rPr>
      </w:pPr>
      <w:r>
        <w:rPr>
          <w:sz w:val="20"/>
        </w:rPr>
        <mc:AlternateContent>
          <mc:Choice Requires="wpg">
            <w:drawing>
              <wp:inline distT="0" distB="0" distL="0" distR="0">
                <wp:extent cx="5953760" cy="733425"/>
                <wp:effectExtent l="0" t="0" r="0" b="0"/>
                <wp:docPr id="36" name="Group 36"/>
                <wp:cNvGraphicFramePr/>
                <a:graphic xmlns:a="http://schemas.openxmlformats.org/drawingml/2006/main">
                  <a:graphicData uri="http://schemas.microsoft.com/office/word/2010/wordprocessingGroup">
                    <wpg:wgp>
                      <wpg:cNvGrpSpPr/>
                      <wpg:grpSpPr>
                        <a:xfrm>
                          <a:off x="0" y="0"/>
                          <a:ext cx="5953760" cy="733425"/>
                          <a:chOff x="0" y="0"/>
                          <a:chExt cx="5953760" cy="733425"/>
                        </a:xfrm>
                      </wpg:grpSpPr>
                      <wps:wsp>
                        <wps:cNvPr id="37" name="Graphic 37"/>
                        <wps:cNvSpPr/>
                        <wps:spPr>
                          <a:xfrm>
                            <a:off x="9144" y="6045"/>
                            <a:ext cx="5944870" cy="721360"/>
                          </a:xfrm>
                          <a:custGeom>
                            <a:avLst/>
                            <a:gdLst/>
                            <a:ahLst/>
                            <a:cxnLst/>
                            <a:rect l="l" t="t" r="r" b="b"/>
                            <a:pathLst>
                              <a:path w="5944870" h="721360">
                                <a:moveTo>
                                  <a:pt x="5944489" y="0"/>
                                </a:moveTo>
                                <a:lnTo>
                                  <a:pt x="0" y="0"/>
                                </a:lnTo>
                                <a:lnTo>
                                  <a:pt x="0" y="721156"/>
                                </a:lnTo>
                                <a:lnTo>
                                  <a:pt x="5944489" y="721156"/>
                                </a:lnTo>
                                <a:lnTo>
                                  <a:pt x="5944489" y="0"/>
                                </a:lnTo>
                                <a:close/>
                              </a:path>
                            </a:pathLst>
                          </a:custGeom>
                          <a:solidFill>
                            <a:srgbClr val="F8F8F9"/>
                          </a:solidFill>
                        </wps:spPr>
                        <wps:bodyPr wrap="square" lIns="0" tIns="0" rIns="0" bIns="0" rtlCol="0">
                          <a:noAutofit/>
                        </wps:bodyPr>
                      </wps:wsp>
                      <wps:wsp>
                        <wps:cNvPr id="38" name="Graphic 38"/>
                        <wps:cNvSpPr/>
                        <wps:spPr>
                          <a:xfrm>
                            <a:off x="0" y="0"/>
                            <a:ext cx="5953760" cy="733425"/>
                          </a:xfrm>
                          <a:custGeom>
                            <a:avLst/>
                            <a:gdLst/>
                            <a:ahLst/>
                            <a:cxnLst/>
                            <a:rect l="l" t="t" r="r" b="b"/>
                            <a:pathLst>
                              <a:path w="5953760" h="733425">
                                <a:moveTo>
                                  <a:pt x="5953633" y="727202"/>
                                </a:moveTo>
                                <a:lnTo>
                                  <a:pt x="0" y="727202"/>
                                </a:lnTo>
                                <a:lnTo>
                                  <a:pt x="0" y="733298"/>
                                </a:lnTo>
                                <a:lnTo>
                                  <a:pt x="5953633" y="733298"/>
                                </a:lnTo>
                                <a:lnTo>
                                  <a:pt x="5953633" y="727202"/>
                                </a:lnTo>
                                <a:close/>
                              </a:path>
                              <a:path w="5953760" h="733425">
                                <a:moveTo>
                                  <a:pt x="5953633" y="0"/>
                                </a:moveTo>
                                <a:lnTo>
                                  <a:pt x="9144" y="0"/>
                                </a:lnTo>
                                <a:lnTo>
                                  <a:pt x="9144" y="6096"/>
                                </a:lnTo>
                                <a:lnTo>
                                  <a:pt x="5953633" y="6096"/>
                                </a:lnTo>
                                <a:lnTo>
                                  <a:pt x="5953633" y="0"/>
                                </a:lnTo>
                                <a:close/>
                              </a:path>
                            </a:pathLst>
                          </a:custGeom>
                          <a:solidFill>
                            <a:srgbClr val="E0E3E8"/>
                          </a:solidFill>
                        </wps:spPr>
                        <wps:bodyPr wrap="square" lIns="0" tIns="0" rIns="0" bIns="0" rtlCol="0">
                          <a:noAutofit/>
                        </wps:bodyPr>
                      </wps:wsp>
                      <wps:wsp>
                        <wps:cNvPr id="39" name="Textbox 39"/>
                        <wps:cNvSpPr txBox="1"/>
                        <wps:spPr>
                          <a:xfrm>
                            <a:off x="0" y="6095"/>
                            <a:ext cx="5953760" cy="721360"/>
                          </a:xfrm>
                          <a:prstGeom prst="rect">
                            <a:avLst/>
                          </a:prstGeom>
                        </wps:spPr>
                        <wps:txbx>
                          <w:txbxContent>
                            <w:p w14:paraId="155610F7">
                              <w:pPr>
                                <w:spacing w:before="101" w:line="252" w:lineRule="auto"/>
                                <w:ind w:left="583" w:right="1272" w:firstLine="0"/>
                                <w:jc w:val="left"/>
                                <w:rPr>
                                  <w:rFonts w:ascii="Consolas"/>
                                  <w:sz w:val="19"/>
                                </w:rPr>
                              </w:pPr>
                              <w:r>
                                <w:rPr>
                                  <w:rFonts w:ascii="Consolas"/>
                                  <w:sz w:val="19"/>
                                </w:rPr>
                                <w:t>Evaluate</w:t>
                              </w:r>
                              <w:r>
                                <w:rPr>
                                  <w:rFonts w:ascii="Consolas"/>
                                  <w:spacing w:val="-6"/>
                                  <w:sz w:val="19"/>
                                </w:rPr>
                                <w:t xml:space="preserve"> </w:t>
                              </w:r>
                              <w:r>
                                <w:rPr>
                                  <w:rFonts w:ascii="Consolas"/>
                                  <w:sz w:val="19"/>
                                </w:rPr>
                                <w:t>Validation</w:t>
                              </w:r>
                              <w:r>
                                <w:rPr>
                                  <w:rFonts w:ascii="Consolas"/>
                                  <w:spacing w:val="-6"/>
                                  <w:sz w:val="19"/>
                                </w:rPr>
                                <w:t xml:space="preserve"> </w:t>
                              </w:r>
                              <w:r>
                                <w:rPr>
                                  <w:rFonts w:ascii="Consolas"/>
                                  <w:sz w:val="19"/>
                                </w:rPr>
                                <w:t>Loss</w:t>
                              </w:r>
                              <w:r>
                                <w:rPr>
                                  <w:rFonts w:ascii="Consolas"/>
                                  <w:spacing w:val="-6"/>
                                  <w:sz w:val="19"/>
                                </w:rPr>
                                <w:t xml:space="preserve"> </w:t>
                              </w:r>
                              <w:r>
                                <w:rPr>
                                  <w:rFonts w:ascii="Consolas"/>
                                  <w:sz w:val="19"/>
                                </w:rPr>
                                <w:t>L_val</w:t>
                              </w:r>
                              <w:r>
                                <w:rPr>
                                  <w:rFonts w:ascii="Consolas"/>
                                  <w:spacing w:val="-6"/>
                                  <w:sz w:val="19"/>
                                </w:rPr>
                                <w:t xml:space="preserve"> </w:t>
                              </w:r>
                              <w:r>
                                <w:rPr>
                                  <w:rFonts w:ascii="Consolas"/>
                                  <w:sz w:val="19"/>
                                </w:rPr>
                                <w:t>and</w:t>
                              </w:r>
                              <w:r>
                                <w:rPr>
                                  <w:rFonts w:ascii="Consolas"/>
                                  <w:spacing w:val="-6"/>
                                  <w:sz w:val="19"/>
                                </w:rPr>
                                <w:t xml:space="preserve"> </w:t>
                              </w:r>
                              <w:r>
                                <w:rPr>
                                  <w:rFonts w:ascii="Consolas"/>
                                  <w:sz w:val="19"/>
                                </w:rPr>
                                <w:t>Validation</w:t>
                              </w:r>
                              <w:r>
                                <w:rPr>
                                  <w:rFonts w:ascii="Consolas"/>
                                  <w:spacing w:val="-6"/>
                                  <w:sz w:val="19"/>
                                </w:rPr>
                                <w:t xml:space="preserve"> </w:t>
                              </w:r>
                              <w:r>
                                <w:rPr>
                                  <w:rFonts w:ascii="Consolas"/>
                                  <w:sz w:val="19"/>
                                </w:rPr>
                                <w:t>Accuracy</w:t>
                              </w:r>
                              <w:r>
                                <w:rPr>
                                  <w:rFonts w:ascii="Consolas"/>
                                  <w:spacing w:val="-6"/>
                                  <w:sz w:val="19"/>
                                </w:rPr>
                                <w:t xml:space="preserve"> </w:t>
                              </w:r>
                              <w:r>
                                <w:rPr>
                                  <w:rFonts w:ascii="Consolas"/>
                                  <w:sz w:val="19"/>
                                </w:rPr>
                                <w:t>Acc_val</w:t>
                              </w:r>
                              <w:r>
                                <w:rPr>
                                  <w:rFonts w:ascii="Consolas"/>
                                  <w:spacing w:val="-6"/>
                                  <w:sz w:val="19"/>
                                </w:rPr>
                                <w:t xml:space="preserve"> </w:t>
                              </w:r>
                              <w:r>
                                <w:rPr>
                                  <w:rFonts w:ascii="Consolas"/>
                                  <w:sz w:val="19"/>
                                </w:rPr>
                                <w:t>on</w:t>
                              </w:r>
                              <w:r>
                                <w:rPr>
                                  <w:rFonts w:ascii="Consolas"/>
                                  <w:spacing w:val="-6"/>
                                  <w:sz w:val="19"/>
                                </w:rPr>
                                <w:t xml:space="preserve"> </w:t>
                              </w:r>
                              <w:r>
                                <w:rPr>
                                  <w:rFonts w:ascii="Consolas"/>
                                  <w:sz w:val="19"/>
                                </w:rPr>
                                <w:t>D_val Save checkpoint if L_val &lt; L_best</w:t>
                              </w:r>
                            </w:p>
                            <w:p w14:paraId="6E1BA1E3">
                              <w:pPr>
                                <w:spacing w:before="0" w:line="221" w:lineRule="exact"/>
                                <w:ind w:left="165" w:right="0" w:firstLine="0"/>
                                <w:jc w:val="left"/>
                                <w:rPr>
                                  <w:rFonts w:ascii="Consolas"/>
                                  <w:sz w:val="19"/>
                                </w:rPr>
                              </w:pPr>
                              <w:r>
                                <w:rPr>
                                  <w:rFonts w:ascii="Consolas"/>
                                  <w:sz w:val="19"/>
                                </w:rPr>
                                <w:t>End</w:t>
                              </w:r>
                              <w:r>
                                <w:rPr>
                                  <w:rFonts w:ascii="Consolas"/>
                                  <w:spacing w:val="-6"/>
                                  <w:sz w:val="19"/>
                                </w:rPr>
                                <w:t xml:space="preserve"> </w:t>
                              </w:r>
                              <w:r>
                                <w:rPr>
                                  <w:rFonts w:ascii="Consolas"/>
                                  <w:spacing w:val="-5"/>
                                  <w:sz w:val="19"/>
                                </w:rPr>
                                <w:t>For</w:t>
                              </w:r>
                            </w:p>
                            <w:p w14:paraId="1CAF0258">
                              <w:pPr>
                                <w:spacing w:before="13"/>
                                <w:ind w:left="165" w:right="0" w:firstLine="0"/>
                                <w:jc w:val="left"/>
                                <w:rPr>
                                  <w:rFonts w:ascii="Consolas"/>
                                  <w:sz w:val="19"/>
                                </w:rPr>
                              </w:pPr>
                              <w:r>
                                <w:rPr>
                                  <w:rFonts w:ascii="Consolas"/>
                                  <w:sz w:val="19"/>
                                </w:rPr>
                                <w:t>Output:</w:t>
                              </w:r>
                              <w:r>
                                <w:rPr>
                                  <w:rFonts w:ascii="Consolas"/>
                                  <w:spacing w:val="-12"/>
                                  <w:sz w:val="19"/>
                                </w:rPr>
                                <w:t xml:space="preserve"> </w:t>
                              </w:r>
                              <w:r>
                                <w:rPr>
                                  <w:rFonts w:ascii="Consolas"/>
                                  <w:sz w:val="19"/>
                                </w:rPr>
                                <w:t>Optimal</w:t>
                              </w:r>
                              <w:r>
                                <w:rPr>
                                  <w:rFonts w:ascii="Consolas"/>
                                  <w:spacing w:val="-11"/>
                                  <w:sz w:val="19"/>
                                </w:rPr>
                                <w:t xml:space="preserve"> </w:t>
                              </w:r>
                              <w:r>
                                <w:rPr>
                                  <w:rFonts w:ascii="Consolas"/>
                                  <w:sz w:val="19"/>
                                </w:rPr>
                                <w:t>model</w:t>
                              </w:r>
                              <w:r>
                                <w:rPr>
                                  <w:rFonts w:ascii="Consolas"/>
                                  <w:spacing w:val="-11"/>
                                  <w:sz w:val="19"/>
                                </w:rPr>
                                <w:t xml:space="preserve"> </w:t>
                              </w:r>
                              <w:r>
                                <w:rPr>
                                  <w:rFonts w:ascii="Consolas"/>
                                  <w:sz w:val="19"/>
                                </w:rPr>
                                <w:t>parameter</w:t>
                              </w:r>
                              <w:r>
                                <w:rPr>
                                  <w:rFonts w:ascii="Consolas"/>
                                  <w:spacing w:val="-12"/>
                                  <w:sz w:val="19"/>
                                </w:rPr>
                                <w:t xml:space="preserve"> </w:t>
                              </w:r>
                              <w:r>
                                <w:rPr>
                                  <w:rFonts w:ascii="Consolas"/>
                                  <w:sz w:val="19"/>
                                </w:rPr>
                                <w:t>weights</w:t>
                              </w:r>
                              <w:r>
                                <w:rPr>
                                  <w:rFonts w:ascii="Consolas"/>
                                  <w:spacing w:val="-8"/>
                                  <w:sz w:val="19"/>
                                </w:rPr>
                                <w:t xml:space="preserve"> </w:t>
                              </w:r>
                              <w:r>
                                <w:rPr>
                                  <w:rFonts w:ascii="Consolas"/>
                                  <w:spacing w:val="-2"/>
                                  <w:sz w:val="19"/>
                                </w:rPr>
                                <w:t>theta_optimal</w:t>
                              </w:r>
                            </w:p>
                          </w:txbxContent>
                        </wps:txbx>
                        <wps:bodyPr wrap="square" lIns="0" tIns="0" rIns="0" bIns="0" rtlCol="0">
                          <a:noAutofit/>
                        </wps:bodyPr>
                      </wps:wsp>
                    </wpg:wgp>
                  </a:graphicData>
                </a:graphic>
              </wp:inline>
            </w:drawing>
          </mc:Choice>
          <mc:Fallback>
            <w:pict>
              <v:group id="_x0000_s1026" o:spid="_x0000_s1026" o:spt="203" style="height:57.75pt;width:468.8pt;" coordsize="5953760,733425" o:gfxdata="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">
                <o:lock v:ext="edit" aspectratio="f"/>
                <v:shape id="Graphic 37" o:spid="_x0000_s1026" o:spt="100" style="position:absolute;left:9144;top:6045;height:721360;width:5944870;" fillcolor="#F8F8F9" filled="t" stroked="f" coordsize="5944870,721360" o:gfxdata="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CQ/7sAAADb&#10;AAAADwAAAAAAAAABACAAAAAiAAAAZHJzL2Rvd25yZXYueG1sUEsBAhQAFAAAAAgAh07iQDMvBZ47&#10;AAAAOQAAABAAAAAAAAAAAQAgAAAACgEAAGRycy9zaGFwZXhtbC54bWxQSwUGAAAAAAYABgBbAQAA&#10;tAMAAAAA&#10;" path="m5944489,0l0,0,0,721156,5944489,721156,5944489,0xe">
                  <v:fill on="t" focussize="0,0"/>
                  <v:stroke on="f"/>
                  <v:imagedata o:title=""/>
                  <o:lock v:ext="edit" aspectratio="f"/>
                  <v:textbox inset="0mm,0mm,0mm,0mm"/>
                </v:shape>
                <v:shape id="Graphic 38" o:spid="_x0000_s1026" o:spt="100" style="position:absolute;left:0;top:0;height:733425;width:5953760;" fillcolor="#E0E3E8" filled="t" stroked="f" coordsize="5953760,733425" o:gfxdata="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fbTfugAAANsA&#10;AAAPAAAAAAAAAAEAIAAAACIAAABkcnMvZG93bnJldi54bWxQSwECFAAUAAAACACHTuJAMy8FnjsA&#10;AAA5AAAAEAAAAAAAAAABACAAAAAJAQAAZHJzL3NoYXBleG1sLnhtbFBLBQYAAAAABgAGAFsBAACz&#10;AwAAAAA=&#10;" path="m5953633,727202l0,727202,0,733298,5953633,733298,5953633,727202xem5953633,0l9144,0,9144,6096,5953633,6096,5953633,0xe">
                  <v:fill on="t" focussize="0,0"/>
                  <v:stroke on="f"/>
                  <v:imagedata o:title=""/>
                  <o:lock v:ext="edit" aspectratio="f"/>
                  <v:textbox inset="0mm,0mm,0mm,0mm"/>
                </v:shape>
                <v:shape id="Textbox 39" o:spid="_x0000_s1026" o:spt="202" type="#_x0000_t202" style="position:absolute;left:0;top:6095;height:721360;width:5953760;"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55610F7">
                        <w:pPr>
                          <w:spacing w:before="101" w:line="252" w:lineRule="auto"/>
                          <w:ind w:left="583" w:right="1272" w:firstLine="0"/>
                          <w:jc w:val="left"/>
                          <w:rPr>
                            <w:rFonts w:ascii="Consolas"/>
                            <w:sz w:val="19"/>
                          </w:rPr>
                        </w:pPr>
                        <w:r>
                          <w:rPr>
                            <w:rFonts w:ascii="Consolas"/>
                            <w:sz w:val="19"/>
                          </w:rPr>
                          <w:t>Evaluate</w:t>
                        </w:r>
                        <w:r>
                          <w:rPr>
                            <w:rFonts w:ascii="Consolas"/>
                            <w:spacing w:val="-6"/>
                            <w:sz w:val="19"/>
                          </w:rPr>
                          <w:t xml:space="preserve"> </w:t>
                        </w:r>
                        <w:r>
                          <w:rPr>
                            <w:rFonts w:ascii="Consolas"/>
                            <w:sz w:val="19"/>
                          </w:rPr>
                          <w:t>Validation</w:t>
                        </w:r>
                        <w:r>
                          <w:rPr>
                            <w:rFonts w:ascii="Consolas"/>
                            <w:spacing w:val="-6"/>
                            <w:sz w:val="19"/>
                          </w:rPr>
                          <w:t xml:space="preserve"> </w:t>
                        </w:r>
                        <w:r>
                          <w:rPr>
                            <w:rFonts w:ascii="Consolas"/>
                            <w:sz w:val="19"/>
                          </w:rPr>
                          <w:t>Loss</w:t>
                        </w:r>
                        <w:r>
                          <w:rPr>
                            <w:rFonts w:ascii="Consolas"/>
                            <w:spacing w:val="-6"/>
                            <w:sz w:val="19"/>
                          </w:rPr>
                          <w:t xml:space="preserve"> </w:t>
                        </w:r>
                        <w:r>
                          <w:rPr>
                            <w:rFonts w:ascii="Consolas"/>
                            <w:sz w:val="19"/>
                          </w:rPr>
                          <w:t>L_val</w:t>
                        </w:r>
                        <w:r>
                          <w:rPr>
                            <w:rFonts w:ascii="Consolas"/>
                            <w:spacing w:val="-6"/>
                            <w:sz w:val="19"/>
                          </w:rPr>
                          <w:t xml:space="preserve"> </w:t>
                        </w:r>
                        <w:r>
                          <w:rPr>
                            <w:rFonts w:ascii="Consolas"/>
                            <w:sz w:val="19"/>
                          </w:rPr>
                          <w:t>and</w:t>
                        </w:r>
                        <w:r>
                          <w:rPr>
                            <w:rFonts w:ascii="Consolas"/>
                            <w:spacing w:val="-6"/>
                            <w:sz w:val="19"/>
                          </w:rPr>
                          <w:t xml:space="preserve"> </w:t>
                        </w:r>
                        <w:r>
                          <w:rPr>
                            <w:rFonts w:ascii="Consolas"/>
                            <w:sz w:val="19"/>
                          </w:rPr>
                          <w:t>Validation</w:t>
                        </w:r>
                        <w:r>
                          <w:rPr>
                            <w:rFonts w:ascii="Consolas"/>
                            <w:spacing w:val="-6"/>
                            <w:sz w:val="19"/>
                          </w:rPr>
                          <w:t xml:space="preserve"> </w:t>
                        </w:r>
                        <w:r>
                          <w:rPr>
                            <w:rFonts w:ascii="Consolas"/>
                            <w:sz w:val="19"/>
                          </w:rPr>
                          <w:t>Accuracy</w:t>
                        </w:r>
                        <w:r>
                          <w:rPr>
                            <w:rFonts w:ascii="Consolas"/>
                            <w:spacing w:val="-6"/>
                            <w:sz w:val="19"/>
                          </w:rPr>
                          <w:t xml:space="preserve"> </w:t>
                        </w:r>
                        <w:r>
                          <w:rPr>
                            <w:rFonts w:ascii="Consolas"/>
                            <w:sz w:val="19"/>
                          </w:rPr>
                          <w:t>Acc_val</w:t>
                        </w:r>
                        <w:r>
                          <w:rPr>
                            <w:rFonts w:ascii="Consolas"/>
                            <w:spacing w:val="-6"/>
                            <w:sz w:val="19"/>
                          </w:rPr>
                          <w:t xml:space="preserve"> </w:t>
                        </w:r>
                        <w:r>
                          <w:rPr>
                            <w:rFonts w:ascii="Consolas"/>
                            <w:sz w:val="19"/>
                          </w:rPr>
                          <w:t>on</w:t>
                        </w:r>
                        <w:r>
                          <w:rPr>
                            <w:rFonts w:ascii="Consolas"/>
                            <w:spacing w:val="-6"/>
                            <w:sz w:val="19"/>
                          </w:rPr>
                          <w:t xml:space="preserve"> </w:t>
                        </w:r>
                        <w:r>
                          <w:rPr>
                            <w:rFonts w:ascii="Consolas"/>
                            <w:sz w:val="19"/>
                          </w:rPr>
                          <w:t>D_val Save checkpoint if L_val &lt; L_best</w:t>
                        </w:r>
                      </w:p>
                      <w:p w14:paraId="6E1BA1E3">
                        <w:pPr>
                          <w:spacing w:before="0" w:line="221" w:lineRule="exact"/>
                          <w:ind w:left="165" w:right="0" w:firstLine="0"/>
                          <w:jc w:val="left"/>
                          <w:rPr>
                            <w:rFonts w:ascii="Consolas"/>
                            <w:sz w:val="19"/>
                          </w:rPr>
                        </w:pPr>
                        <w:r>
                          <w:rPr>
                            <w:rFonts w:ascii="Consolas"/>
                            <w:sz w:val="19"/>
                          </w:rPr>
                          <w:t>End</w:t>
                        </w:r>
                        <w:r>
                          <w:rPr>
                            <w:rFonts w:ascii="Consolas"/>
                            <w:spacing w:val="-6"/>
                            <w:sz w:val="19"/>
                          </w:rPr>
                          <w:t xml:space="preserve"> </w:t>
                        </w:r>
                        <w:r>
                          <w:rPr>
                            <w:rFonts w:ascii="Consolas"/>
                            <w:spacing w:val="-5"/>
                            <w:sz w:val="19"/>
                          </w:rPr>
                          <w:t>For</w:t>
                        </w:r>
                      </w:p>
                      <w:p w14:paraId="1CAF0258">
                        <w:pPr>
                          <w:spacing w:before="13"/>
                          <w:ind w:left="165" w:right="0" w:firstLine="0"/>
                          <w:jc w:val="left"/>
                          <w:rPr>
                            <w:rFonts w:ascii="Consolas"/>
                            <w:sz w:val="19"/>
                          </w:rPr>
                        </w:pPr>
                        <w:r>
                          <w:rPr>
                            <w:rFonts w:ascii="Consolas"/>
                            <w:sz w:val="19"/>
                          </w:rPr>
                          <w:t>Output:</w:t>
                        </w:r>
                        <w:r>
                          <w:rPr>
                            <w:rFonts w:ascii="Consolas"/>
                            <w:spacing w:val="-12"/>
                            <w:sz w:val="19"/>
                          </w:rPr>
                          <w:t xml:space="preserve"> </w:t>
                        </w:r>
                        <w:r>
                          <w:rPr>
                            <w:rFonts w:ascii="Consolas"/>
                            <w:sz w:val="19"/>
                          </w:rPr>
                          <w:t>Optimal</w:t>
                        </w:r>
                        <w:r>
                          <w:rPr>
                            <w:rFonts w:ascii="Consolas"/>
                            <w:spacing w:val="-11"/>
                            <w:sz w:val="19"/>
                          </w:rPr>
                          <w:t xml:space="preserve"> </w:t>
                        </w:r>
                        <w:r>
                          <w:rPr>
                            <w:rFonts w:ascii="Consolas"/>
                            <w:sz w:val="19"/>
                          </w:rPr>
                          <w:t>model</w:t>
                        </w:r>
                        <w:r>
                          <w:rPr>
                            <w:rFonts w:ascii="Consolas"/>
                            <w:spacing w:val="-11"/>
                            <w:sz w:val="19"/>
                          </w:rPr>
                          <w:t xml:space="preserve"> </w:t>
                        </w:r>
                        <w:r>
                          <w:rPr>
                            <w:rFonts w:ascii="Consolas"/>
                            <w:sz w:val="19"/>
                          </w:rPr>
                          <w:t>parameter</w:t>
                        </w:r>
                        <w:r>
                          <w:rPr>
                            <w:rFonts w:ascii="Consolas"/>
                            <w:spacing w:val="-12"/>
                            <w:sz w:val="19"/>
                          </w:rPr>
                          <w:t xml:space="preserve"> </w:t>
                        </w:r>
                        <w:r>
                          <w:rPr>
                            <w:rFonts w:ascii="Consolas"/>
                            <w:sz w:val="19"/>
                          </w:rPr>
                          <w:t>weights</w:t>
                        </w:r>
                        <w:r>
                          <w:rPr>
                            <w:rFonts w:ascii="Consolas"/>
                            <w:spacing w:val="-8"/>
                            <w:sz w:val="19"/>
                          </w:rPr>
                          <w:t xml:space="preserve"> </w:t>
                        </w:r>
                        <w:r>
                          <w:rPr>
                            <w:rFonts w:ascii="Consolas"/>
                            <w:spacing w:val="-2"/>
                            <w:sz w:val="19"/>
                          </w:rPr>
                          <w:t>theta_optimal</w:t>
                        </w:r>
                      </w:p>
                    </w:txbxContent>
                  </v:textbox>
                </v:shape>
                <w10:wrap type="none"/>
                <w10:anchorlock/>
              </v:group>
            </w:pict>
          </mc:Fallback>
        </mc:AlternateContent>
      </w:r>
    </w:p>
    <w:p w14:paraId="01284313">
      <w:pPr>
        <w:pStyle w:val="6"/>
        <w:spacing w:before="194"/>
        <w:rPr>
          <w:b/>
          <w:sz w:val="26"/>
        </w:rPr>
      </w:pPr>
    </w:p>
    <w:p w14:paraId="3E1958AE">
      <w:pPr>
        <w:pStyle w:val="3"/>
        <w:numPr>
          <w:ilvl w:val="1"/>
          <w:numId w:val="2"/>
        </w:numPr>
        <w:tabs>
          <w:tab w:val="left" w:pos="748"/>
        </w:tabs>
        <w:spacing w:before="0" w:after="0" w:line="240" w:lineRule="auto"/>
        <w:ind w:left="748" w:right="0" w:hanging="388"/>
        <w:jc w:val="left"/>
      </w:pPr>
      <w:r>
        <w:t>Algorithm</w:t>
      </w:r>
      <w:r>
        <w:rPr>
          <w:spacing w:val="-8"/>
        </w:rPr>
        <w:t xml:space="preserve"> </w:t>
      </w:r>
      <w:r>
        <w:t>2:</w:t>
      </w:r>
      <w:r>
        <w:rPr>
          <w:spacing w:val="-9"/>
        </w:rPr>
        <w:t xml:space="preserve"> </w:t>
      </w:r>
      <w:r>
        <w:t>Real-Time</w:t>
      </w:r>
      <w:r>
        <w:rPr>
          <w:spacing w:val="-10"/>
        </w:rPr>
        <w:t xml:space="preserve"> </w:t>
      </w:r>
      <w:r>
        <w:t>On-Vehicle</w:t>
      </w:r>
      <w:r>
        <w:rPr>
          <w:spacing w:val="-10"/>
        </w:rPr>
        <w:t xml:space="preserve"> </w:t>
      </w:r>
      <w:r>
        <w:t>Inference</w:t>
      </w:r>
      <w:r>
        <w:rPr>
          <w:spacing w:val="-10"/>
        </w:rPr>
        <w:t xml:space="preserve"> </w:t>
      </w:r>
      <w:r>
        <w:t>&amp;</w:t>
      </w:r>
      <w:r>
        <w:rPr>
          <w:spacing w:val="-8"/>
        </w:rPr>
        <w:t xml:space="preserve"> </w:t>
      </w:r>
      <w:r>
        <w:t>Decision</w:t>
      </w:r>
      <w:r>
        <w:rPr>
          <w:spacing w:val="-10"/>
        </w:rPr>
        <w:t xml:space="preserve"> </w:t>
      </w:r>
      <w:r>
        <w:rPr>
          <w:spacing w:val="-2"/>
        </w:rPr>
        <w:t>Protocol</w:t>
      </w:r>
    </w:p>
    <w:p w14:paraId="37864B1D">
      <w:pPr>
        <w:spacing w:before="167"/>
        <w:ind w:left="360" w:right="0" w:firstLine="0"/>
        <w:jc w:val="left"/>
        <w:rPr>
          <w:b/>
          <w:sz w:val="20"/>
        </w:rPr>
      </w:pPr>
      <w:r>
        <w:rPr>
          <w:b/>
          <w:sz w:val="20"/>
        </w:rPr>
        <w:t>Listing:</w:t>
      </w:r>
      <w:r>
        <w:rPr>
          <w:b/>
          <w:spacing w:val="-5"/>
          <w:sz w:val="20"/>
        </w:rPr>
        <w:t xml:space="preserve"> </w:t>
      </w:r>
      <w:r>
        <w:rPr>
          <w:b/>
          <w:sz w:val="20"/>
        </w:rPr>
        <w:t>Algorithm</w:t>
      </w:r>
      <w:r>
        <w:rPr>
          <w:b/>
          <w:spacing w:val="-5"/>
          <w:sz w:val="20"/>
        </w:rPr>
        <w:t xml:space="preserve"> </w:t>
      </w:r>
      <w:r>
        <w:rPr>
          <w:b/>
          <w:sz w:val="20"/>
        </w:rPr>
        <w:t>2</w:t>
      </w:r>
      <w:r>
        <w:rPr>
          <w:b/>
          <w:spacing w:val="-4"/>
          <w:sz w:val="20"/>
        </w:rPr>
        <w:t xml:space="preserve"> </w:t>
      </w:r>
      <w:r>
        <w:rPr>
          <w:b/>
          <w:sz w:val="20"/>
        </w:rPr>
        <w:t>-</w:t>
      </w:r>
      <w:r>
        <w:rPr>
          <w:b/>
          <w:spacing w:val="-6"/>
          <w:sz w:val="20"/>
        </w:rPr>
        <w:t xml:space="preserve"> </w:t>
      </w:r>
      <w:r>
        <w:rPr>
          <w:b/>
          <w:sz w:val="20"/>
        </w:rPr>
        <w:t>Real-Time</w:t>
      </w:r>
      <w:r>
        <w:rPr>
          <w:b/>
          <w:spacing w:val="-5"/>
          <w:sz w:val="20"/>
        </w:rPr>
        <w:t xml:space="preserve"> </w:t>
      </w:r>
      <w:r>
        <w:rPr>
          <w:b/>
          <w:sz w:val="20"/>
        </w:rPr>
        <w:t>ADAS</w:t>
      </w:r>
      <w:r>
        <w:rPr>
          <w:b/>
          <w:spacing w:val="-5"/>
          <w:sz w:val="20"/>
        </w:rPr>
        <w:t xml:space="preserve"> </w:t>
      </w:r>
      <w:r>
        <w:rPr>
          <w:b/>
          <w:sz w:val="20"/>
        </w:rPr>
        <w:t>Inference</w:t>
      </w:r>
      <w:r>
        <w:rPr>
          <w:b/>
          <w:spacing w:val="-5"/>
          <w:sz w:val="20"/>
        </w:rPr>
        <w:t xml:space="preserve"> </w:t>
      </w:r>
      <w:r>
        <w:rPr>
          <w:b/>
          <w:sz w:val="20"/>
        </w:rPr>
        <w:t>&amp;</w:t>
      </w:r>
      <w:r>
        <w:rPr>
          <w:b/>
          <w:spacing w:val="-5"/>
          <w:sz w:val="20"/>
        </w:rPr>
        <w:t xml:space="preserve"> </w:t>
      </w:r>
      <w:r>
        <w:rPr>
          <w:b/>
          <w:spacing w:val="-2"/>
          <w:sz w:val="20"/>
        </w:rPr>
        <w:t>Actuation</w:t>
      </w:r>
    </w:p>
    <w:p w14:paraId="0312447F">
      <w:pPr>
        <w:pStyle w:val="6"/>
        <w:spacing w:before="3"/>
        <w:rPr>
          <w:b/>
          <w:sz w:val="4"/>
        </w:rPr>
      </w:pPr>
      <w:r>
        <w:rPr>
          <w:b/>
          <w:sz w:val="4"/>
        </w:rPr>
        <mc:AlternateContent>
          <mc:Choice Requires="wpg">
            <w:drawing>
              <wp:anchor distT="0" distB="0" distL="0" distR="0" simplePos="0" relativeHeight="251664384" behindDoc="1" locked="0" layoutInCell="1" allowOverlap="1">
                <wp:simplePos x="0" y="0"/>
                <wp:positionH relativeFrom="page">
                  <wp:posOffset>905510</wp:posOffset>
                </wp:positionH>
                <wp:positionV relativeFrom="paragraph">
                  <wp:posOffset>48260</wp:posOffset>
                </wp:positionV>
                <wp:extent cx="5953760" cy="3998595"/>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5953760" cy="3998595"/>
                          <a:chOff x="0" y="0"/>
                          <a:chExt cx="5953760" cy="3998595"/>
                        </a:xfrm>
                      </wpg:grpSpPr>
                      <wps:wsp>
                        <wps:cNvPr id="41" name="Graphic 41"/>
                        <wps:cNvSpPr/>
                        <wps:spPr>
                          <a:xfrm>
                            <a:off x="9144" y="6095"/>
                            <a:ext cx="5944870" cy="3985895"/>
                          </a:xfrm>
                          <a:custGeom>
                            <a:avLst/>
                            <a:gdLst/>
                            <a:ahLst/>
                            <a:cxnLst/>
                            <a:rect l="l" t="t" r="r" b="b"/>
                            <a:pathLst>
                              <a:path w="5944870" h="3985895">
                                <a:moveTo>
                                  <a:pt x="5944489" y="0"/>
                                </a:moveTo>
                                <a:lnTo>
                                  <a:pt x="0" y="0"/>
                                </a:lnTo>
                                <a:lnTo>
                                  <a:pt x="0" y="3985895"/>
                                </a:lnTo>
                                <a:lnTo>
                                  <a:pt x="5944489" y="3985895"/>
                                </a:lnTo>
                                <a:lnTo>
                                  <a:pt x="5944489" y="0"/>
                                </a:lnTo>
                                <a:close/>
                              </a:path>
                            </a:pathLst>
                          </a:custGeom>
                          <a:solidFill>
                            <a:srgbClr val="F8F8F9"/>
                          </a:solidFill>
                        </wps:spPr>
                        <wps:bodyPr wrap="square" lIns="0" tIns="0" rIns="0" bIns="0" rtlCol="0">
                          <a:noAutofit/>
                        </wps:bodyPr>
                      </wps:wsp>
                      <wps:wsp>
                        <wps:cNvPr id="42" name="Graphic 42"/>
                        <wps:cNvSpPr/>
                        <wps:spPr>
                          <a:xfrm>
                            <a:off x="0" y="0"/>
                            <a:ext cx="5953760" cy="3998595"/>
                          </a:xfrm>
                          <a:custGeom>
                            <a:avLst/>
                            <a:gdLst/>
                            <a:ahLst/>
                            <a:cxnLst/>
                            <a:rect l="l" t="t" r="r" b="b"/>
                            <a:pathLst>
                              <a:path w="5953760" h="3998595">
                                <a:moveTo>
                                  <a:pt x="5953633" y="3991991"/>
                                </a:moveTo>
                                <a:lnTo>
                                  <a:pt x="0" y="3991991"/>
                                </a:lnTo>
                                <a:lnTo>
                                  <a:pt x="0" y="3998087"/>
                                </a:lnTo>
                                <a:lnTo>
                                  <a:pt x="5953633" y="3998087"/>
                                </a:lnTo>
                                <a:lnTo>
                                  <a:pt x="5953633" y="3991991"/>
                                </a:lnTo>
                                <a:close/>
                              </a:path>
                              <a:path w="5953760" h="3998595">
                                <a:moveTo>
                                  <a:pt x="5953633" y="0"/>
                                </a:moveTo>
                                <a:lnTo>
                                  <a:pt x="9144" y="0"/>
                                </a:lnTo>
                                <a:lnTo>
                                  <a:pt x="9144" y="6096"/>
                                </a:lnTo>
                                <a:lnTo>
                                  <a:pt x="5953633" y="6096"/>
                                </a:lnTo>
                                <a:lnTo>
                                  <a:pt x="5953633" y="0"/>
                                </a:lnTo>
                                <a:close/>
                              </a:path>
                            </a:pathLst>
                          </a:custGeom>
                          <a:solidFill>
                            <a:srgbClr val="E0E3E8"/>
                          </a:solidFill>
                        </wps:spPr>
                        <wps:bodyPr wrap="square" lIns="0" tIns="0" rIns="0" bIns="0" rtlCol="0">
                          <a:noAutofit/>
                        </wps:bodyPr>
                      </wps:wsp>
                      <wps:wsp>
                        <wps:cNvPr id="43" name="Textbox 43"/>
                        <wps:cNvSpPr txBox="1"/>
                        <wps:spPr>
                          <a:xfrm>
                            <a:off x="0" y="6095"/>
                            <a:ext cx="5953760" cy="3985895"/>
                          </a:xfrm>
                          <a:prstGeom prst="rect">
                            <a:avLst/>
                          </a:prstGeom>
                        </wps:spPr>
                        <wps:txbx>
                          <w:txbxContent>
                            <w:p w14:paraId="37FAA3C8">
                              <w:pPr>
                                <w:spacing w:before="101" w:line="252" w:lineRule="auto"/>
                                <w:ind w:left="165" w:right="401" w:firstLine="0"/>
                                <w:jc w:val="left"/>
                                <w:rPr>
                                  <w:rFonts w:ascii="Consolas"/>
                                  <w:sz w:val="19"/>
                                </w:rPr>
                              </w:pPr>
                              <w:r>
                                <w:rPr>
                                  <w:rFonts w:ascii="Consolas"/>
                                  <w:sz w:val="19"/>
                                </w:rPr>
                                <w:t>Input:</w:t>
                              </w:r>
                              <w:r>
                                <w:rPr>
                                  <w:rFonts w:ascii="Consolas"/>
                                  <w:spacing w:val="-5"/>
                                  <w:sz w:val="19"/>
                                </w:rPr>
                                <w:t xml:space="preserve"> </w:t>
                              </w:r>
                              <w:r>
                                <w:rPr>
                                  <w:rFonts w:ascii="Consolas"/>
                                  <w:sz w:val="19"/>
                                </w:rPr>
                                <w:t>Live</w:t>
                              </w:r>
                              <w:r>
                                <w:rPr>
                                  <w:rFonts w:ascii="Consolas"/>
                                  <w:spacing w:val="-5"/>
                                  <w:sz w:val="19"/>
                                </w:rPr>
                                <w:t xml:space="preserve"> </w:t>
                              </w:r>
                              <w:r>
                                <w:rPr>
                                  <w:rFonts w:ascii="Consolas"/>
                                  <w:sz w:val="19"/>
                                </w:rPr>
                                <w:t>video</w:t>
                              </w:r>
                              <w:r>
                                <w:rPr>
                                  <w:rFonts w:ascii="Consolas"/>
                                  <w:spacing w:val="-5"/>
                                  <w:sz w:val="19"/>
                                </w:rPr>
                                <w:t xml:space="preserve"> </w:t>
                              </w:r>
                              <w:r>
                                <w:rPr>
                                  <w:rFonts w:ascii="Consolas"/>
                                  <w:sz w:val="19"/>
                                </w:rPr>
                                <w:t>frame</w:t>
                              </w:r>
                              <w:r>
                                <w:rPr>
                                  <w:rFonts w:ascii="Consolas"/>
                                  <w:spacing w:val="-5"/>
                                  <w:sz w:val="19"/>
                                </w:rPr>
                                <w:t xml:space="preserve"> </w:t>
                              </w:r>
                              <w:r>
                                <w:rPr>
                                  <w:rFonts w:ascii="Consolas"/>
                                  <w:sz w:val="19"/>
                                </w:rPr>
                                <w:t>I_t</w:t>
                              </w:r>
                              <w:r>
                                <w:rPr>
                                  <w:rFonts w:ascii="Consolas"/>
                                  <w:spacing w:val="-5"/>
                                  <w:sz w:val="19"/>
                                </w:rPr>
                                <w:t xml:space="preserve"> </w:t>
                              </w:r>
                              <w:r>
                                <w:rPr>
                                  <w:rFonts w:ascii="Consolas"/>
                                  <w:sz w:val="19"/>
                                </w:rPr>
                                <w:t>from</w:t>
                              </w:r>
                              <w:r>
                                <w:rPr>
                                  <w:rFonts w:ascii="Consolas"/>
                                  <w:spacing w:val="-5"/>
                                  <w:sz w:val="19"/>
                                </w:rPr>
                                <w:t xml:space="preserve"> </w:t>
                              </w:r>
                              <w:r>
                                <w:rPr>
                                  <w:rFonts w:ascii="Consolas"/>
                                  <w:sz w:val="19"/>
                                </w:rPr>
                                <w:t>automotive</w:t>
                              </w:r>
                              <w:r>
                                <w:rPr>
                                  <w:rFonts w:ascii="Consolas"/>
                                  <w:spacing w:val="-5"/>
                                  <w:sz w:val="19"/>
                                </w:rPr>
                                <w:t xml:space="preserve"> </w:t>
                              </w:r>
                              <w:r>
                                <w:rPr>
                                  <w:rFonts w:ascii="Consolas"/>
                                  <w:sz w:val="19"/>
                                </w:rPr>
                                <w:t>front</w:t>
                              </w:r>
                              <w:r>
                                <w:rPr>
                                  <w:rFonts w:ascii="Consolas"/>
                                  <w:spacing w:val="-5"/>
                                  <w:sz w:val="19"/>
                                </w:rPr>
                                <w:t xml:space="preserve"> </w:t>
                              </w:r>
                              <w:r>
                                <w:rPr>
                                  <w:rFonts w:ascii="Consolas"/>
                                  <w:sz w:val="19"/>
                                </w:rPr>
                                <w:t>camera,</w:t>
                              </w:r>
                              <w:r>
                                <w:rPr>
                                  <w:rFonts w:ascii="Consolas"/>
                                  <w:spacing w:val="-5"/>
                                  <w:sz w:val="19"/>
                                </w:rPr>
                                <w:t xml:space="preserve"> </w:t>
                              </w:r>
                              <w:r>
                                <w:rPr>
                                  <w:rFonts w:ascii="Consolas"/>
                                  <w:sz w:val="19"/>
                                </w:rPr>
                                <w:t>Confidence</w:t>
                              </w:r>
                              <w:r>
                                <w:rPr>
                                  <w:rFonts w:ascii="Consolas"/>
                                  <w:spacing w:val="-5"/>
                                  <w:sz w:val="19"/>
                                </w:rPr>
                                <w:t xml:space="preserve"> </w:t>
                              </w:r>
                              <w:r>
                                <w:rPr>
                                  <w:rFonts w:ascii="Consolas"/>
                                  <w:sz w:val="19"/>
                                </w:rPr>
                                <w:t>threshold</w:t>
                              </w:r>
                              <w:r>
                                <w:rPr>
                                  <w:rFonts w:ascii="Consolas"/>
                                  <w:spacing w:val="-5"/>
                                  <w:sz w:val="19"/>
                                </w:rPr>
                                <w:t xml:space="preserve"> </w:t>
                              </w:r>
                              <w:r>
                                <w:rPr>
                                  <w:rFonts w:ascii="Consolas"/>
                                  <w:sz w:val="19"/>
                                </w:rPr>
                                <w:t>tau</w:t>
                              </w:r>
                              <w:r>
                                <w:rPr>
                                  <w:rFonts w:ascii="Consolas"/>
                                  <w:spacing w:val="-5"/>
                                  <w:sz w:val="19"/>
                                </w:rPr>
                                <w:t xml:space="preserve"> </w:t>
                              </w:r>
                              <w:r>
                                <w:rPr>
                                  <w:rFonts w:ascii="Consolas"/>
                                  <w:sz w:val="19"/>
                                </w:rPr>
                                <w:t xml:space="preserve">= </w:t>
                              </w:r>
                              <w:r>
                                <w:rPr>
                                  <w:rFonts w:ascii="Consolas"/>
                                  <w:spacing w:val="-4"/>
                                  <w:sz w:val="19"/>
                                </w:rPr>
                                <w:t>0.85</w:t>
                              </w:r>
                            </w:p>
                            <w:p w14:paraId="4750766C">
                              <w:pPr>
                                <w:spacing w:before="1"/>
                                <w:ind w:left="165" w:right="0" w:firstLine="0"/>
                                <w:jc w:val="left"/>
                                <w:rPr>
                                  <w:rFonts w:ascii="Consolas"/>
                                  <w:sz w:val="19"/>
                                </w:rPr>
                              </w:pPr>
                              <w:r>
                                <w:rPr>
                                  <w:rFonts w:ascii="Consolas"/>
                                  <w:sz w:val="19"/>
                                </w:rPr>
                                <w:t>Output:</w:t>
                              </w:r>
                              <w:r>
                                <w:rPr>
                                  <w:rFonts w:ascii="Consolas"/>
                                  <w:spacing w:val="-11"/>
                                  <w:sz w:val="19"/>
                                </w:rPr>
                                <w:t xml:space="preserve"> </w:t>
                              </w:r>
                              <w:r>
                                <w:rPr>
                                  <w:rFonts w:ascii="Consolas"/>
                                  <w:sz w:val="19"/>
                                </w:rPr>
                                <w:t>Displayed</w:t>
                              </w:r>
                              <w:r>
                                <w:rPr>
                                  <w:rFonts w:ascii="Consolas"/>
                                  <w:spacing w:val="-10"/>
                                  <w:sz w:val="19"/>
                                </w:rPr>
                                <w:t xml:space="preserve"> </w:t>
                              </w:r>
                              <w:r>
                                <w:rPr>
                                  <w:rFonts w:ascii="Consolas"/>
                                  <w:sz w:val="19"/>
                                </w:rPr>
                                <w:t>Traffic</w:t>
                              </w:r>
                              <w:r>
                                <w:rPr>
                                  <w:rFonts w:ascii="Consolas"/>
                                  <w:spacing w:val="-11"/>
                                  <w:sz w:val="19"/>
                                </w:rPr>
                                <w:t xml:space="preserve"> </w:t>
                              </w:r>
                              <w:r>
                                <w:rPr>
                                  <w:rFonts w:ascii="Consolas"/>
                                  <w:sz w:val="19"/>
                                </w:rPr>
                                <w:t>Sign</w:t>
                              </w:r>
                              <w:r>
                                <w:rPr>
                                  <w:rFonts w:ascii="Consolas"/>
                                  <w:spacing w:val="-10"/>
                                  <w:sz w:val="19"/>
                                </w:rPr>
                                <w:t xml:space="preserve"> </w:t>
                              </w:r>
                              <w:r>
                                <w:rPr>
                                  <w:rFonts w:ascii="Consolas"/>
                                  <w:sz w:val="19"/>
                                </w:rPr>
                                <w:t>Alert,</w:t>
                              </w:r>
                              <w:r>
                                <w:rPr>
                                  <w:rFonts w:ascii="Consolas"/>
                                  <w:spacing w:val="-11"/>
                                  <w:sz w:val="19"/>
                                </w:rPr>
                                <w:t xml:space="preserve"> </w:t>
                              </w:r>
                              <w:r>
                                <w:rPr>
                                  <w:rFonts w:ascii="Consolas"/>
                                  <w:sz w:val="19"/>
                                </w:rPr>
                                <w:t>Speed</w:t>
                              </w:r>
                              <w:r>
                                <w:rPr>
                                  <w:rFonts w:ascii="Consolas"/>
                                  <w:spacing w:val="-10"/>
                                  <w:sz w:val="19"/>
                                </w:rPr>
                                <w:t xml:space="preserve"> </w:t>
                              </w:r>
                              <w:r>
                                <w:rPr>
                                  <w:rFonts w:ascii="Consolas"/>
                                  <w:sz w:val="19"/>
                                </w:rPr>
                                <w:t>Governor</w:t>
                              </w:r>
                              <w:r>
                                <w:rPr>
                                  <w:rFonts w:ascii="Consolas"/>
                                  <w:spacing w:val="-11"/>
                                  <w:sz w:val="19"/>
                                </w:rPr>
                                <w:t xml:space="preserve"> </w:t>
                              </w:r>
                              <w:r>
                                <w:rPr>
                                  <w:rFonts w:ascii="Consolas"/>
                                  <w:spacing w:val="-2"/>
                                  <w:sz w:val="19"/>
                                </w:rPr>
                                <w:t>Signal</w:t>
                              </w:r>
                            </w:p>
                            <w:p w14:paraId="01A72F7C">
                              <w:pPr>
                                <w:spacing w:before="21" w:line="240" w:lineRule="auto"/>
                                <w:rPr>
                                  <w:rFonts w:ascii="Consolas"/>
                                  <w:sz w:val="19"/>
                                </w:rPr>
                              </w:pPr>
                            </w:p>
                            <w:p w14:paraId="13E973B0">
                              <w:pPr>
                                <w:numPr>
                                  <w:ilvl w:val="0"/>
                                  <w:numId w:val="4"/>
                                </w:numPr>
                                <w:tabs>
                                  <w:tab w:val="left" w:pos="474"/>
                                </w:tabs>
                                <w:spacing w:before="0"/>
                                <w:ind w:left="474" w:right="0" w:hanging="309"/>
                                <w:jc w:val="left"/>
                                <w:rPr>
                                  <w:rFonts w:ascii="Consolas"/>
                                  <w:sz w:val="19"/>
                                </w:rPr>
                              </w:pPr>
                              <w:r>
                                <w:rPr>
                                  <w:rFonts w:ascii="Consolas"/>
                                  <w:sz w:val="19"/>
                                </w:rPr>
                                <w:t>Crop</w:t>
                              </w:r>
                              <w:r>
                                <w:rPr>
                                  <w:rFonts w:ascii="Consolas"/>
                                  <w:spacing w:val="-8"/>
                                  <w:sz w:val="19"/>
                                </w:rPr>
                                <w:t xml:space="preserve"> </w:t>
                              </w:r>
                              <w:r>
                                <w:rPr>
                                  <w:rFonts w:ascii="Consolas"/>
                                  <w:sz w:val="19"/>
                                </w:rPr>
                                <w:t>Candidate</w:t>
                              </w:r>
                              <w:r>
                                <w:rPr>
                                  <w:rFonts w:ascii="Consolas"/>
                                  <w:spacing w:val="-8"/>
                                  <w:sz w:val="19"/>
                                </w:rPr>
                                <w:t xml:space="preserve"> </w:t>
                              </w:r>
                              <w:r>
                                <w:rPr>
                                  <w:rFonts w:ascii="Consolas"/>
                                  <w:sz w:val="19"/>
                                </w:rPr>
                                <w:t>ROI:</w:t>
                              </w:r>
                              <w:r>
                                <w:rPr>
                                  <w:rFonts w:ascii="Consolas"/>
                                  <w:spacing w:val="-8"/>
                                  <w:sz w:val="19"/>
                                </w:rPr>
                                <w:t xml:space="preserve"> </w:t>
                              </w:r>
                              <w:r>
                                <w:rPr>
                                  <w:rFonts w:ascii="Consolas"/>
                                  <w:sz w:val="19"/>
                                </w:rPr>
                                <w:t>Bounding</w:t>
                              </w:r>
                              <w:r>
                                <w:rPr>
                                  <w:rFonts w:ascii="Consolas"/>
                                  <w:spacing w:val="-8"/>
                                  <w:sz w:val="19"/>
                                </w:rPr>
                                <w:t xml:space="preserve"> </w:t>
                              </w:r>
                              <w:r>
                                <w:rPr>
                                  <w:rFonts w:ascii="Consolas"/>
                                  <w:sz w:val="19"/>
                                </w:rPr>
                                <w:t>box</w:t>
                              </w:r>
                              <w:r>
                                <w:rPr>
                                  <w:rFonts w:ascii="Consolas"/>
                                  <w:spacing w:val="-8"/>
                                  <w:sz w:val="19"/>
                                </w:rPr>
                                <w:t xml:space="preserve"> </w:t>
                              </w:r>
                              <w:r>
                                <w:rPr>
                                  <w:rFonts w:ascii="Consolas"/>
                                  <w:sz w:val="19"/>
                                </w:rPr>
                                <w:t>region</w:t>
                              </w:r>
                              <w:r>
                                <w:rPr>
                                  <w:rFonts w:ascii="Consolas"/>
                                  <w:spacing w:val="-8"/>
                                  <w:sz w:val="19"/>
                                </w:rPr>
                                <w:t xml:space="preserve"> </w:t>
                              </w:r>
                              <w:r>
                                <w:rPr>
                                  <w:rFonts w:ascii="Consolas"/>
                                  <w:sz w:val="19"/>
                                </w:rPr>
                                <w:t>x_raw</w:t>
                              </w:r>
                              <w:r>
                                <w:rPr>
                                  <w:rFonts w:ascii="Consolas"/>
                                  <w:spacing w:val="-7"/>
                                  <w:sz w:val="19"/>
                                </w:rPr>
                                <w:t xml:space="preserve"> </w:t>
                              </w:r>
                              <w:r>
                                <w:rPr>
                                  <w:rFonts w:ascii="Consolas"/>
                                  <w:sz w:val="19"/>
                                </w:rPr>
                                <w:t>=</w:t>
                              </w:r>
                              <w:r>
                                <w:rPr>
                                  <w:rFonts w:ascii="Consolas"/>
                                  <w:spacing w:val="-8"/>
                                  <w:sz w:val="19"/>
                                </w:rPr>
                                <w:t xml:space="preserve"> </w:t>
                              </w:r>
                              <w:r>
                                <w:rPr>
                                  <w:rFonts w:ascii="Consolas"/>
                                  <w:spacing w:val="-2"/>
                                  <w:sz w:val="19"/>
                                </w:rPr>
                                <w:t>CropSignROI(I_t)</w:t>
                              </w:r>
                            </w:p>
                            <w:p w14:paraId="0AA88B4C">
                              <w:pPr>
                                <w:numPr>
                                  <w:ilvl w:val="0"/>
                                  <w:numId w:val="4"/>
                                </w:numPr>
                                <w:tabs>
                                  <w:tab w:val="left" w:pos="474"/>
                                </w:tabs>
                                <w:spacing w:before="13"/>
                                <w:ind w:left="474" w:right="0" w:hanging="309"/>
                                <w:jc w:val="left"/>
                                <w:rPr>
                                  <w:rFonts w:ascii="Consolas"/>
                                  <w:sz w:val="19"/>
                                </w:rPr>
                              </w:pPr>
                              <w:r>
                                <w:rPr>
                                  <w:rFonts w:ascii="Consolas"/>
                                  <w:spacing w:val="-2"/>
                                  <w:sz w:val="19"/>
                                </w:rPr>
                                <w:t>Preprocess:</w:t>
                              </w:r>
                            </w:p>
                            <w:p w14:paraId="34FB4794">
                              <w:pPr>
                                <w:spacing w:before="10"/>
                                <w:ind w:left="477" w:right="0" w:firstLine="0"/>
                                <w:jc w:val="left"/>
                                <w:rPr>
                                  <w:rFonts w:ascii="Consolas"/>
                                  <w:sz w:val="19"/>
                                </w:rPr>
                              </w:pPr>
                              <w:r>
                                <w:rPr>
                                  <w:rFonts w:ascii="Consolas"/>
                                  <w:sz w:val="19"/>
                                </w:rPr>
                                <w:t>x_resized</w:t>
                              </w:r>
                              <w:r>
                                <w:rPr>
                                  <w:rFonts w:ascii="Consolas"/>
                                  <w:spacing w:val="-10"/>
                                  <w:sz w:val="19"/>
                                </w:rPr>
                                <w:t xml:space="preserve"> </w:t>
                              </w:r>
                              <w:r>
                                <w:rPr>
                                  <w:rFonts w:ascii="Consolas"/>
                                  <w:sz w:val="19"/>
                                </w:rPr>
                                <w:t>=</w:t>
                              </w:r>
                              <w:r>
                                <w:rPr>
                                  <w:rFonts w:ascii="Consolas"/>
                                  <w:spacing w:val="-10"/>
                                  <w:sz w:val="19"/>
                                </w:rPr>
                                <w:t xml:space="preserve"> </w:t>
                              </w:r>
                              <w:r>
                                <w:rPr>
                                  <w:rFonts w:ascii="Consolas"/>
                                  <w:sz w:val="19"/>
                                </w:rPr>
                                <w:t>Resize(x_raw,</w:t>
                              </w:r>
                              <w:r>
                                <w:rPr>
                                  <w:rFonts w:ascii="Consolas"/>
                                  <w:spacing w:val="-10"/>
                                  <w:sz w:val="19"/>
                                </w:rPr>
                                <w:t xml:space="preserve"> </w:t>
                              </w:r>
                              <w:r>
                                <w:rPr>
                                  <w:rFonts w:ascii="Consolas"/>
                                  <w:sz w:val="19"/>
                                </w:rPr>
                                <w:t>48,</w:t>
                              </w:r>
                              <w:r>
                                <w:rPr>
                                  <w:rFonts w:ascii="Consolas"/>
                                  <w:spacing w:val="-10"/>
                                  <w:sz w:val="19"/>
                                </w:rPr>
                                <w:t xml:space="preserve"> </w:t>
                              </w:r>
                              <w:r>
                                <w:rPr>
                                  <w:rFonts w:ascii="Consolas"/>
                                  <w:spacing w:val="-5"/>
                                  <w:sz w:val="19"/>
                                </w:rPr>
                                <w:t>48)</w:t>
                              </w:r>
                            </w:p>
                            <w:p w14:paraId="3029365A">
                              <w:pPr>
                                <w:spacing w:before="10"/>
                                <w:ind w:left="477" w:right="0" w:firstLine="0"/>
                                <w:jc w:val="left"/>
                                <w:rPr>
                                  <w:rFonts w:ascii="Consolas"/>
                                  <w:sz w:val="19"/>
                                </w:rPr>
                              </w:pPr>
                              <w:r>
                                <w:rPr>
                                  <w:rFonts w:ascii="Consolas"/>
                                  <w:sz w:val="19"/>
                                </w:rPr>
                                <w:t>x_norm</w:t>
                              </w:r>
                              <w:r>
                                <w:rPr>
                                  <w:rFonts w:ascii="Consolas"/>
                                  <w:spacing w:val="-14"/>
                                  <w:sz w:val="19"/>
                                </w:rPr>
                                <w:t xml:space="preserve"> </w:t>
                              </w:r>
                              <w:r>
                                <w:rPr>
                                  <w:rFonts w:ascii="Consolas"/>
                                  <w:sz w:val="19"/>
                                </w:rPr>
                                <w:t>=</w:t>
                              </w:r>
                              <w:r>
                                <w:rPr>
                                  <w:rFonts w:ascii="Consolas"/>
                                  <w:spacing w:val="-14"/>
                                  <w:sz w:val="19"/>
                                </w:rPr>
                                <w:t xml:space="preserve"> </w:t>
                              </w:r>
                              <w:r>
                                <w:rPr>
                                  <w:rFonts w:ascii="Consolas"/>
                                  <w:sz w:val="19"/>
                                </w:rPr>
                                <w:t>Normalize(x_resized,</w:t>
                              </w:r>
                              <w:r>
                                <w:rPr>
                                  <w:rFonts w:ascii="Consolas"/>
                                  <w:spacing w:val="-13"/>
                                  <w:sz w:val="19"/>
                                </w:rPr>
                                <w:t xml:space="preserve"> </w:t>
                              </w:r>
                              <w:r>
                                <w:rPr>
                                  <w:rFonts w:ascii="Consolas"/>
                                  <w:sz w:val="19"/>
                                </w:rPr>
                                <w:t>mean=[0.485,</w:t>
                              </w:r>
                              <w:r>
                                <w:rPr>
                                  <w:rFonts w:ascii="Consolas"/>
                                  <w:spacing w:val="-14"/>
                                  <w:sz w:val="19"/>
                                </w:rPr>
                                <w:t xml:space="preserve"> </w:t>
                              </w:r>
                              <w:r>
                                <w:rPr>
                                  <w:rFonts w:ascii="Consolas"/>
                                  <w:sz w:val="19"/>
                                </w:rPr>
                                <w:t>0.456,</w:t>
                              </w:r>
                              <w:r>
                                <w:rPr>
                                  <w:rFonts w:ascii="Consolas"/>
                                  <w:spacing w:val="-13"/>
                                  <w:sz w:val="19"/>
                                </w:rPr>
                                <w:t xml:space="preserve"> </w:t>
                              </w:r>
                              <w:r>
                                <w:rPr>
                                  <w:rFonts w:ascii="Consolas"/>
                                  <w:sz w:val="19"/>
                                </w:rPr>
                                <w:t>0.406],</w:t>
                              </w:r>
                              <w:r>
                                <w:rPr>
                                  <w:rFonts w:ascii="Consolas"/>
                                  <w:spacing w:val="-14"/>
                                  <w:sz w:val="19"/>
                                </w:rPr>
                                <w:t xml:space="preserve"> </w:t>
                              </w:r>
                              <w:r>
                                <w:rPr>
                                  <w:rFonts w:ascii="Consolas"/>
                                  <w:sz w:val="19"/>
                                </w:rPr>
                                <w:t>std=[0.229,</w:t>
                              </w:r>
                              <w:r>
                                <w:rPr>
                                  <w:rFonts w:ascii="Consolas"/>
                                  <w:spacing w:val="-13"/>
                                  <w:sz w:val="19"/>
                                </w:rPr>
                                <w:t xml:space="preserve"> </w:t>
                              </w:r>
                              <w:r>
                                <w:rPr>
                                  <w:rFonts w:ascii="Consolas"/>
                                  <w:spacing w:val="-2"/>
                                  <w:sz w:val="19"/>
                                </w:rPr>
                                <w:t>0.224,</w:t>
                              </w:r>
                            </w:p>
                            <w:p w14:paraId="1B6D40E4">
                              <w:pPr>
                                <w:spacing w:before="13"/>
                                <w:ind w:left="165" w:right="0" w:firstLine="0"/>
                                <w:jc w:val="left"/>
                                <w:rPr>
                                  <w:rFonts w:ascii="Consolas"/>
                                  <w:sz w:val="19"/>
                                </w:rPr>
                              </w:pPr>
                              <w:r>
                                <w:rPr>
                                  <w:rFonts w:ascii="Consolas"/>
                                  <w:spacing w:val="-2"/>
                                  <w:sz w:val="19"/>
                                </w:rPr>
                                <w:t>0.225])</w:t>
                              </w:r>
                            </w:p>
                            <w:p w14:paraId="0F96924B">
                              <w:pPr>
                                <w:spacing w:before="10"/>
                                <w:ind w:left="477" w:right="0" w:firstLine="0"/>
                                <w:jc w:val="left"/>
                                <w:rPr>
                                  <w:rFonts w:ascii="Consolas"/>
                                  <w:sz w:val="19"/>
                                </w:rPr>
                              </w:pPr>
                              <w:r>
                                <w:rPr>
                                  <w:rFonts w:ascii="Consolas"/>
                                  <w:sz w:val="19"/>
                                </w:rPr>
                                <w:t>x_tensor</w:t>
                              </w:r>
                              <w:r>
                                <w:rPr>
                                  <w:rFonts w:ascii="Consolas"/>
                                  <w:spacing w:val="-9"/>
                                  <w:sz w:val="19"/>
                                </w:rPr>
                                <w:t xml:space="preserve"> </w:t>
                              </w:r>
                              <w:r>
                                <w:rPr>
                                  <w:rFonts w:ascii="Consolas"/>
                                  <w:sz w:val="19"/>
                                </w:rPr>
                                <w:t>=</w:t>
                              </w:r>
                              <w:r>
                                <w:rPr>
                                  <w:rFonts w:ascii="Consolas"/>
                                  <w:spacing w:val="-9"/>
                                  <w:sz w:val="19"/>
                                </w:rPr>
                                <w:t xml:space="preserve"> </w:t>
                              </w:r>
                              <w:r>
                                <w:rPr>
                                  <w:rFonts w:ascii="Consolas"/>
                                  <w:sz w:val="19"/>
                                </w:rPr>
                                <w:t>ToTensor(x_norm).unsqueeze(0)</w:t>
                              </w:r>
                              <w:r>
                                <w:rPr>
                                  <w:rFonts w:ascii="Consolas"/>
                                  <w:spacing w:val="34"/>
                                  <w:w w:val="150"/>
                                  <w:sz w:val="19"/>
                                </w:rPr>
                                <w:t xml:space="preserve"> </w:t>
                              </w:r>
                              <w:r>
                                <w:rPr>
                                  <w:rFonts w:ascii="Consolas"/>
                                  <w:sz w:val="19"/>
                                </w:rPr>
                                <w:t>#</w:t>
                              </w:r>
                              <w:r>
                                <w:rPr>
                                  <w:rFonts w:ascii="Consolas"/>
                                  <w:spacing w:val="-9"/>
                                  <w:sz w:val="19"/>
                                </w:rPr>
                                <w:t xml:space="preserve"> </w:t>
                              </w:r>
                              <w:r>
                                <w:rPr>
                                  <w:rFonts w:ascii="Consolas"/>
                                  <w:sz w:val="19"/>
                                </w:rPr>
                                <w:t>Shape:</w:t>
                              </w:r>
                              <w:r>
                                <w:rPr>
                                  <w:rFonts w:ascii="Consolas"/>
                                  <w:spacing w:val="-9"/>
                                  <w:sz w:val="19"/>
                                </w:rPr>
                                <w:t xml:space="preserve"> </w:t>
                              </w:r>
                              <w:r>
                                <w:rPr>
                                  <w:rFonts w:ascii="Consolas"/>
                                  <w:sz w:val="19"/>
                                </w:rPr>
                                <w:t>(1,</w:t>
                              </w:r>
                              <w:r>
                                <w:rPr>
                                  <w:rFonts w:ascii="Consolas"/>
                                  <w:spacing w:val="-8"/>
                                  <w:sz w:val="19"/>
                                </w:rPr>
                                <w:t xml:space="preserve"> </w:t>
                              </w:r>
                              <w:r>
                                <w:rPr>
                                  <w:rFonts w:ascii="Consolas"/>
                                  <w:sz w:val="19"/>
                                </w:rPr>
                                <w:t>3,</w:t>
                              </w:r>
                              <w:r>
                                <w:rPr>
                                  <w:rFonts w:ascii="Consolas"/>
                                  <w:spacing w:val="-9"/>
                                  <w:sz w:val="19"/>
                                </w:rPr>
                                <w:t xml:space="preserve"> </w:t>
                              </w:r>
                              <w:r>
                                <w:rPr>
                                  <w:rFonts w:ascii="Consolas"/>
                                  <w:sz w:val="19"/>
                                </w:rPr>
                                <w:t>48,</w:t>
                              </w:r>
                              <w:r>
                                <w:rPr>
                                  <w:rFonts w:ascii="Consolas"/>
                                  <w:spacing w:val="-9"/>
                                  <w:sz w:val="19"/>
                                </w:rPr>
                                <w:t xml:space="preserve"> </w:t>
                              </w:r>
                              <w:r>
                                <w:rPr>
                                  <w:rFonts w:ascii="Consolas"/>
                                  <w:spacing w:val="-5"/>
                                  <w:sz w:val="19"/>
                                </w:rPr>
                                <w:t>48)</w:t>
                              </w:r>
                            </w:p>
                            <w:p w14:paraId="0775AB56">
                              <w:pPr>
                                <w:numPr>
                                  <w:ilvl w:val="0"/>
                                  <w:numId w:val="4"/>
                                </w:numPr>
                                <w:tabs>
                                  <w:tab w:val="left" w:pos="474"/>
                                  <w:tab w:val="left" w:pos="477"/>
                                </w:tabs>
                                <w:spacing w:before="11" w:line="254" w:lineRule="auto"/>
                                <w:ind w:left="477" w:right="6601" w:hanging="312"/>
                                <w:jc w:val="left"/>
                                <w:rPr>
                                  <w:rFonts w:ascii="Consolas"/>
                                  <w:sz w:val="19"/>
                                </w:rPr>
                              </w:pPr>
                              <w:r>
                                <w:rPr>
                                  <w:rFonts w:ascii="Consolas"/>
                                  <w:sz w:val="19"/>
                                </w:rPr>
                                <w:t>Deep</w:t>
                              </w:r>
                              <w:r>
                                <w:rPr>
                                  <w:rFonts w:ascii="Consolas"/>
                                  <w:spacing w:val="-19"/>
                                  <w:sz w:val="19"/>
                                </w:rPr>
                                <w:t xml:space="preserve"> </w:t>
                              </w:r>
                              <w:r>
                                <w:rPr>
                                  <w:rFonts w:ascii="Consolas"/>
                                  <w:sz w:val="19"/>
                                </w:rPr>
                                <w:t>Neural</w:t>
                              </w:r>
                              <w:r>
                                <w:rPr>
                                  <w:rFonts w:ascii="Consolas"/>
                                  <w:spacing w:val="-19"/>
                                  <w:sz w:val="19"/>
                                </w:rPr>
                                <w:t xml:space="preserve"> </w:t>
                              </w:r>
                              <w:r>
                                <w:rPr>
                                  <w:rFonts w:ascii="Consolas"/>
                                  <w:sz w:val="19"/>
                                </w:rPr>
                                <w:t>Inference: With torch.no_grad():</w:t>
                              </w:r>
                            </w:p>
                            <w:p w14:paraId="20E815A1">
                              <w:pPr>
                                <w:spacing w:before="0" w:line="219" w:lineRule="exact"/>
                                <w:ind w:left="895" w:right="0" w:firstLine="0"/>
                                <w:jc w:val="left"/>
                                <w:rPr>
                                  <w:rFonts w:ascii="Consolas"/>
                                  <w:sz w:val="19"/>
                                </w:rPr>
                              </w:pPr>
                              <w:r>
                                <w:rPr>
                                  <w:rFonts w:ascii="Consolas"/>
                                  <w:sz w:val="19"/>
                                </w:rPr>
                                <w:t>logits</w:t>
                              </w:r>
                              <w:r>
                                <w:rPr>
                                  <w:rFonts w:ascii="Consolas"/>
                                  <w:spacing w:val="-6"/>
                                  <w:sz w:val="19"/>
                                </w:rPr>
                                <w:t xml:space="preserve"> </w:t>
                              </w:r>
                              <w:r>
                                <w:rPr>
                                  <w:rFonts w:ascii="Consolas"/>
                                  <w:sz w:val="19"/>
                                </w:rPr>
                                <w:t>=</w:t>
                              </w:r>
                              <w:r>
                                <w:rPr>
                                  <w:rFonts w:ascii="Consolas"/>
                                  <w:spacing w:val="-5"/>
                                  <w:sz w:val="19"/>
                                </w:rPr>
                                <w:t xml:space="preserve"> </w:t>
                              </w:r>
                              <w:r>
                                <w:rPr>
                                  <w:rFonts w:ascii="Consolas"/>
                                  <w:spacing w:val="-2"/>
                                  <w:sz w:val="19"/>
                                </w:rPr>
                                <w:t>Model(x_tensor)</w:t>
                              </w:r>
                            </w:p>
                            <w:p w14:paraId="55EE4C75">
                              <w:pPr>
                                <w:spacing w:before="10" w:line="252" w:lineRule="auto"/>
                                <w:ind w:left="895" w:right="4156" w:firstLine="0"/>
                                <w:jc w:val="left"/>
                                <w:rPr>
                                  <w:rFonts w:ascii="Consolas"/>
                                  <w:sz w:val="19"/>
                                </w:rPr>
                              </w:pPr>
                              <w:r>
                                <w:rPr>
                                  <w:rFonts w:ascii="Consolas"/>
                                  <w:sz w:val="19"/>
                                </w:rPr>
                                <w:t>probabilities</w:t>
                              </w:r>
                              <w:r>
                                <w:rPr>
                                  <w:rFonts w:ascii="Consolas"/>
                                  <w:spacing w:val="-14"/>
                                  <w:sz w:val="19"/>
                                </w:rPr>
                                <w:t xml:space="preserve"> </w:t>
                              </w:r>
                              <w:r>
                                <w:rPr>
                                  <w:rFonts w:ascii="Consolas"/>
                                  <w:sz w:val="19"/>
                                </w:rPr>
                                <w:t>=</w:t>
                              </w:r>
                              <w:r>
                                <w:rPr>
                                  <w:rFonts w:ascii="Consolas"/>
                                  <w:spacing w:val="-14"/>
                                  <w:sz w:val="19"/>
                                </w:rPr>
                                <w:t xml:space="preserve"> </w:t>
                              </w:r>
                              <w:r>
                                <w:rPr>
                                  <w:rFonts w:ascii="Consolas"/>
                                  <w:sz w:val="19"/>
                                </w:rPr>
                                <w:t>Softmax(logits,</w:t>
                              </w:r>
                              <w:r>
                                <w:rPr>
                                  <w:rFonts w:ascii="Consolas"/>
                                  <w:spacing w:val="-14"/>
                                  <w:sz w:val="19"/>
                                </w:rPr>
                                <w:t xml:space="preserve"> </w:t>
                              </w:r>
                              <w:r>
                                <w:rPr>
                                  <w:rFonts w:ascii="Consolas"/>
                                  <w:sz w:val="19"/>
                                </w:rPr>
                                <w:t>dim=1) pred_class = argmax(probabilities) confidence = max(probabilities)</w:t>
                              </w:r>
                            </w:p>
                            <w:p w14:paraId="3173DE0C">
                              <w:pPr>
                                <w:numPr>
                                  <w:ilvl w:val="0"/>
                                  <w:numId w:val="4"/>
                                </w:numPr>
                                <w:tabs>
                                  <w:tab w:val="left" w:pos="474"/>
                                  <w:tab w:val="left" w:pos="477"/>
                                </w:tabs>
                                <w:spacing w:before="0" w:line="254" w:lineRule="auto"/>
                                <w:ind w:left="477" w:right="5975" w:hanging="312"/>
                                <w:jc w:val="left"/>
                                <w:rPr>
                                  <w:rFonts w:ascii="Consolas"/>
                                  <w:sz w:val="19"/>
                                </w:rPr>
                              </w:pPr>
                              <w:r>
                                <w:rPr>
                                  <w:rFonts w:ascii="Consolas"/>
                                  <w:sz w:val="19"/>
                                </w:rPr>
                                <w:t>Decision</w:t>
                              </w:r>
                              <w:r>
                                <w:rPr>
                                  <w:rFonts w:ascii="Consolas"/>
                                  <w:spacing w:val="-13"/>
                                  <w:sz w:val="19"/>
                                </w:rPr>
                                <w:t xml:space="preserve"> </w:t>
                              </w:r>
                              <w:r>
                                <w:rPr>
                                  <w:rFonts w:ascii="Consolas"/>
                                  <w:sz w:val="19"/>
                                </w:rPr>
                                <w:t>&amp;</w:t>
                              </w:r>
                              <w:r>
                                <w:rPr>
                                  <w:rFonts w:ascii="Consolas"/>
                                  <w:spacing w:val="-13"/>
                                  <w:sz w:val="19"/>
                                </w:rPr>
                                <w:t xml:space="preserve"> </w:t>
                              </w:r>
                              <w:r>
                                <w:rPr>
                                  <w:rFonts w:ascii="Consolas"/>
                                  <w:sz w:val="19"/>
                                </w:rPr>
                                <w:t>Actuation</w:t>
                              </w:r>
                              <w:r>
                                <w:rPr>
                                  <w:rFonts w:ascii="Consolas"/>
                                  <w:spacing w:val="-13"/>
                                  <w:sz w:val="19"/>
                                </w:rPr>
                                <w:t xml:space="preserve"> </w:t>
                              </w:r>
                              <w:r>
                                <w:rPr>
                                  <w:rFonts w:ascii="Consolas"/>
                                  <w:sz w:val="19"/>
                                </w:rPr>
                                <w:t>Engine: If confidence &gt;= tau then:</w:t>
                              </w:r>
                            </w:p>
                            <w:p w14:paraId="6F82C60B">
                              <w:pPr>
                                <w:spacing w:before="0" w:line="252" w:lineRule="auto"/>
                                <w:ind w:left="895" w:right="401" w:firstLine="0"/>
                                <w:jc w:val="left"/>
                                <w:rPr>
                                  <w:rFonts w:ascii="Consolas"/>
                                  <w:sz w:val="19"/>
                                </w:rPr>
                              </w:pPr>
                              <w:r>
                                <w:rPr>
                                  <w:rFonts w:ascii="Consolas"/>
                                  <w:sz w:val="19"/>
                                </w:rPr>
                                <w:t>Trigger</w:t>
                              </w:r>
                              <w:r>
                                <w:rPr>
                                  <w:rFonts w:ascii="Consolas"/>
                                  <w:spacing w:val="-7"/>
                                  <w:sz w:val="19"/>
                                </w:rPr>
                                <w:t xml:space="preserve"> </w:t>
                              </w:r>
                              <w:r>
                                <w:rPr>
                                  <w:rFonts w:ascii="Consolas"/>
                                  <w:sz w:val="19"/>
                                </w:rPr>
                                <w:t>HUD</w:t>
                              </w:r>
                              <w:r>
                                <w:rPr>
                                  <w:rFonts w:ascii="Consolas"/>
                                  <w:spacing w:val="-7"/>
                                  <w:sz w:val="19"/>
                                </w:rPr>
                                <w:t xml:space="preserve"> </w:t>
                              </w:r>
                              <w:r>
                                <w:rPr>
                                  <w:rFonts w:ascii="Consolas"/>
                                  <w:sz w:val="19"/>
                                </w:rPr>
                                <w:t>Display:</w:t>
                              </w:r>
                              <w:r>
                                <w:rPr>
                                  <w:rFonts w:ascii="Consolas"/>
                                  <w:spacing w:val="-7"/>
                                  <w:sz w:val="19"/>
                                </w:rPr>
                                <w:t xml:space="preserve"> </w:t>
                              </w:r>
                              <w:r>
                                <w:rPr>
                                  <w:rFonts w:ascii="Consolas"/>
                                  <w:sz w:val="19"/>
                                </w:rPr>
                                <w:t>CLASS_NAMES[pred_class]</w:t>
                              </w:r>
                              <w:r>
                                <w:rPr>
                                  <w:rFonts w:ascii="Consolas"/>
                                  <w:spacing w:val="-7"/>
                                  <w:sz w:val="19"/>
                                </w:rPr>
                                <w:t xml:space="preserve"> </w:t>
                              </w:r>
                              <w:r>
                                <w:rPr>
                                  <w:rFonts w:ascii="Consolas"/>
                                  <w:sz w:val="19"/>
                                </w:rPr>
                                <w:t>(Confidence:</w:t>
                              </w:r>
                              <w:r>
                                <w:rPr>
                                  <w:rFonts w:ascii="Consolas"/>
                                  <w:spacing w:val="-7"/>
                                  <w:sz w:val="19"/>
                                </w:rPr>
                                <w:t xml:space="preserve"> </w:t>
                              </w:r>
                              <w:r>
                                <w:rPr>
                                  <w:rFonts w:ascii="Consolas"/>
                                  <w:sz w:val="19"/>
                                </w:rPr>
                                <w:t>confidence</w:t>
                              </w:r>
                              <w:r>
                                <w:rPr>
                                  <w:rFonts w:ascii="Consolas"/>
                                  <w:spacing w:val="-7"/>
                                  <w:sz w:val="19"/>
                                </w:rPr>
                                <w:t xml:space="preserve"> </w:t>
                              </w:r>
                              <w:r>
                                <w:rPr>
                                  <w:rFonts w:ascii="Consolas"/>
                                  <w:sz w:val="19"/>
                                </w:rPr>
                                <w:t>*</w:t>
                              </w:r>
                              <w:r>
                                <w:rPr>
                                  <w:rFonts w:ascii="Consolas"/>
                                  <w:spacing w:val="-7"/>
                                  <w:sz w:val="19"/>
                                </w:rPr>
                                <w:t xml:space="preserve"> </w:t>
                              </w:r>
                              <w:r>
                                <w:rPr>
                                  <w:rFonts w:ascii="Consolas"/>
                                  <w:sz w:val="19"/>
                                </w:rPr>
                                <w:t>100%) If pred_class in [Speed_20, Speed_30, Speed_50]:</w:t>
                              </w:r>
                            </w:p>
                            <w:p w14:paraId="0CE52616">
                              <w:pPr>
                                <w:spacing w:before="0" w:line="252" w:lineRule="auto"/>
                                <w:ind w:left="895" w:right="1272" w:firstLine="417"/>
                                <w:jc w:val="left"/>
                                <w:rPr>
                                  <w:rFonts w:ascii="Consolas"/>
                                  <w:sz w:val="19"/>
                                </w:rPr>
                              </w:pPr>
                              <w:r>
                                <w:rPr>
                                  <w:rFonts w:ascii="Consolas"/>
                                  <w:sz w:val="19"/>
                                </w:rPr>
                                <w:t>Transmit</w:t>
                              </w:r>
                              <w:r>
                                <w:rPr>
                                  <w:rFonts w:ascii="Consolas"/>
                                  <w:spacing w:val="-11"/>
                                  <w:sz w:val="19"/>
                                </w:rPr>
                                <w:t xml:space="preserve"> </w:t>
                              </w:r>
                              <w:r>
                                <w:rPr>
                                  <w:rFonts w:ascii="Consolas"/>
                                  <w:sz w:val="19"/>
                                </w:rPr>
                                <w:t>Speed_Limit_CAN_Message(Speed_Value)</w:t>
                              </w:r>
                              <w:r>
                                <w:rPr>
                                  <w:rFonts w:ascii="Consolas"/>
                                  <w:spacing w:val="-11"/>
                                  <w:sz w:val="19"/>
                                </w:rPr>
                                <w:t xml:space="preserve"> </w:t>
                              </w:r>
                              <w:r>
                                <w:rPr>
                                  <w:rFonts w:ascii="Consolas"/>
                                  <w:sz w:val="19"/>
                                </w:rPr>
                                <w:t>to</w:t>
                              </w:r>
                              <w:r>
                                <w:rPr>
                                  <w:rFonts w:ascii="Consolas"/>
                                  <w:spacing w:val="-11"/>
                                  <w:sz w:val="19"/>
                                </w:rPr>
                                <w:t xml:space="preserve"> </w:t>
                              </w:r>
                              <w:r>
                                <w:rPr>
                                  <w:rFonts w:ascii="Consolas"/>
                                  <w:sz w:val="19"/>
                                </w:rPr>
                                <w:t>Powertrain</w:t>
                              </w:r>
                              <w:r>
                                <w:rPr>
                                  <w:rFonts w:ascii="Consolas"/>
                                  <w:spacing w:val="-11"/>
                                  <w:sz w:val="19"/>
                                </w:rPr>
                                <w:t xml:space="preserve"> </w:t>
                              </w:r>
                              <w:r>
                                <w:rPr>
                                  <w:rFonts w:ascii="Consolas"/>
                                  <w:sz w:val="19"/>
                                </w:rPr>
                                <w:t>ECU Else If pred_class == Stop_Sign:</w:t>
                              </w:r>
                            </w:p>
                            <w:p w14:paraId="3D0251AB">
                              <w:pPr>
                                <w:spacing w:before="0" w:line="221" w:lineRule="exact"/>
                                <w:ind w:left="1312" w:right="0" w:firstLine="0"/>
                                <w:jc w:val="left"/>
                                <w:rPr>
                                  <w:rFonts w:ascii="Consolas"/>
                                  <w:sz w:val="19"/>
                                </w:rPr>
                              </w:pPr>
                              <w:r>
                                <w:rPr>
                                  <w:rFonts w:ascii="Consolas"/>
                                  <w:sz w:val="19"/>
                                </w:rPr>
                                <w:t>Send</w:t>
                              </w:r>
                              <w:r>
                                <w:rPr>
                                  <w:rFonts w:ascii="Consolas"/>
                                  <w:spacing w:val="-10"/>
                                  <w:sz w:val="19"/>
                                </w:rPr>
                                <w:t xml:space="preserve"> </w:t>
                              </w:r>
                              <w:r>
                                <w:rPr>
                                  <w:rFonts w:ascii="Consolas"/>
                                  <w:sz w:val="19"/>
                                </w:rPr>
                                <w:t>Audible</w:t>
                              </w:r>
                              <w:r>
                                <w:rPr>
                                  <w:rFonts w:ascii="Consolas"/>
                                  <w:spacing w:val="-9"/>
                                  <w:sz w:val="19"/>
                                </w:rPr>
                                <w:t xml:space="preserve"> </w:t>
                              </w:r>
                              <w:r>
                                <w:rPr>
                                  <w:rFonts w:ascii="Consolas"/>
                                  <w:sz w:val="19"/>
                                </w:rPr>
                                <w:t>Warning</w:t>
                              </w:r>
                              <w:r>
                                <w:rPr>
                                  <w:rFonts w:ascii="Consolas"/>
                                  <w:spacing w:val="-10"/>
                                  <w:sz w:val="19"/>
                                </w:rPr>
                                <w:t xml:space="preserve"> </w:t>
                              </w:r>
                              <w:r>
                                <w:rPr>
                                  <w:rFonts w:ascii="Consolas"/>
                                  <w:sz w:val="19"/>
                                </w:rPr>
                                <w:t>&amp;</w:t>
                              </w:r>
                              <w:r>
                                <w:rPr>
                                  <w:rFonts w:ascii="Consolas"/>
                                  <w:spacing w:val="-9"/>
                                  <w:sz w:val="19"/>
                                </w:rPr>
                                <w:t xml:space="preserve"> </w:t>
                              </w:r>
                              <w:r>
                                <w:rPr>
                                  <w:rFonts w:ascii="Consolas"/>
                                  <w:sz w:val="19"/>
                                </w:rPr>
                                <w:t>Pre-Charge</w:t>
                              </w:r>
                              <w:r>
                                <w:rPr>
                                  <w:rFonts w:ascii="Consolas"/>
                                  <w:spacing w:val="-10"/>
                                  <w:sz w:val="19"/>
                                </w:rPr>
                                <w:t xml:space="preserve"> </w:t>
                              </w:r>
                              <w:r>
                                <w:rPr>
                                  <w:rFonts w:ascii="Consolas"/>
                                  <w:sz w:val="19"/>
                                </w:rPr>
                                <w:t>Autonomous</w:t>
                              </w:r>
                              <w:r>
                                <w:rPr>
                                  <w:rFonts w:ascii="Consolas"/>
                                  <w:spacing w:val="-9"/>
                                  <w:sz w:val="19"/>
                                </w:rPr>
                                <w:t xml:space="preserve"> </w:t>
                              </w:r>
                              <w:r>
                                <w:rPr>
                                  <w:rFonts w:ascii="Consolas"/>
                                  <w:sz w:val="19"/>
                                </w:rPr>
                                <w:t>Braking</w:t>
                              </w:r>
                              <w:r>
                                <w:rPr>
                                  <w:rFonts w:ascii="Consolas"/>
                                  <w:spacing w:val="-10"/>
                                  <w:sz w:val="19"/>
                                </w:rPr>
                                <w:t xml:space="preserve"> </w:t>
                              </w:r>
                              <w:r>
                                <w:rPr>
                                  <w:rFonts w:ascii="Consolas"/>
                                  <w:spacing w:val="-2"/>
                                  <w:sz w:val="19"/>
                                </w:rPr>
                                <w:t>System</w:t>
                              </w:r>
                            </w:p>
                            <w:p w14:paraId="389AF6E5">
                              <w:pPr>
                                <w:spacing w:before="10"/>
                                <w:ind w:left="477" w:right="0" w:firstLine="0"/>
                                <w:jc w:val="left"/>
                                <w:rPr>
                                  <w:rFonts w:ascii="Consolas"/>
                                  <w:sz w:val="19"/>
                                </w:rPr>
                              </w:pPr>
                              <w:r>
                                <w:rPr>
                                  <w:rFonts w:ascii="Consolas"/>
                                  <w:spacing w:val="-2"/>
                                  <w:sz w:val="19"/>
                                </w:rPr>
                                <w:t>Else:</w:t>
                              </w:r>
                            </w:p>
                            <w:p w14:paraId="41B3E22B">
                              <w:pPr>
                                <w:spacing w:before="11" w:line="252" w:lineRule="auto"/>
                                <w:ind w:left="477" w:right="612" w:firstLine="417"/>
                                <w:jc w:val="left"/>
                                <w:rPr>
                                  <w:rFonts w:ascii="Consolas"/>
                                  <w:sz w:val="19"/>
                                </w:rPr>
                              </w:pPr>
                              <w:r>
                                <w:rPr>
                                  <w:rFonts w:ascii="Consolas"/>
                                  <w:sz w:val="19"/>
                                </w:rPr>
                                <w:t>Mark</w:t>
                              </w:r>
                              <w:r>
                                <w:rPr>
                                  <w:rFonts w:ascii="Consolas"/>
                                  <w:spacing w:val="-5"/>
                                  <w:sz w:val="19"/>
                                </w:rPr>
                                <w:t xml:space="preserve"> </w:t>
                              </w:r>
                              <w:r>
                                <w:rPr>
                                  <w:rFonts w:ascii="Consolas"/>
                                  <w:sz w:val="19"/>
                                </w:rPr>
                                <w:t>ROI</w:t>
                              </w:r>
                              <w:r>
                                <w:rPr>
                                  <w:rFonts w:ascii="Consolas"/>
                                  <w:spacing w:val="-5"/>
                                  <w:sz w:val="19"/>
                                </w:rPr>
                                <w:t xml:space="preserve"> </w:t>
                              </w:r>
                              <w:r>
                                <w:rPr>
                                  <w:rFonts w:ascii="Consolas"/>
                                  <w:sz w:val="19"/>
                                </w:rPr>
                                <w:t>as</w:t>
                              </w:r>
                              <w:r>
                                <w:rPr>
                                  <w:rFonts w:ascii="Consolas"/>
                                  <w:spacing w:val="-5"/>
                                  <w:sz w:val="19"/>
                                </w:rPr>
                                <w:t xml:space="preserve"> </w:t>
                              </w:r>
                              <w:r>
                                <w:rPr>
                                  <w:rFonts w:ascii="Consolas"/>
                                  <w:sz w:val="19"/>
                                </w:rPr>
                                <w:t>Low-Confidence</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Unknown</w:t>
                              </w:r>
                              <w:r>
                                <w:rPr>
                                  <w:rFonts w:ascii="Consolas"/>
                                  <w:spacing w:val="-5"/>
                                  <w:sz w:val="19"/>
                                </w:rPr>
                                <w:t xml:space="preserve"> </w:t>
                              </w:r>
                              <w:r>
                                <w:rPr>
                                  <w:rFonts w:ascii="Consolas"/>
                                  <w:sz w:val="19"/>
                                </w:rPr>
                                <w:t>Sign;</w:t>
                              </w:r>
                              <w:r>
                                <w:rPr>
                                  <w:rFonts w:ascii="Consolas"/>
                                  <w:spacing w:val="-5"/>
                                  <w:sz w:val="19"/>
                                </w:rPr>
                                <w:t xml:space="preserve"> </w:t>
                              </w:r>
                              <w:r>
                                <w:rPr>
                                  <w:rFonts w:ascii="Consolas"/>
                                  <w:sz w:val="19"/>
                                </w:rPr>
                                <w:t>Maintain</w:t>
                              </w:r>
                              <w:r>
                                <w:rPr>
                                  <w:rFonts w:ascii="Consolas"/>
                                  <w:spacing w:val="-5"/>
                                  <w:sz w:val="19"/>
                                </w:rPr>
                                <w:t xml:space="preserve"> </w:t>
                              </w:r>
                              <w:r>
                                <w:rPr>
                                  <w:rFonts w:ascii="Consolas"/>
                                  <w:sz w:val="19"/>
                                </w:rPr>
                                <w:t>Current</w:t>
                              </w:r>
                              <w:r>
                                <w:rPr>
                                  <w:rFonts w:ascii="Consolas"/>
                                  <w:spacing w:val="-5"/>
                                  <w:sz w:val="19"/>
                                </w:rPr>
                                <w:t xml:space="preserve"> </w:t>
                              </w:r>
                              <w:r>
                                <w:rPr>
                                  <w:rFonts w:ascii="Consolas"/>
                                  <w:sz w:val="19"/>
                                </w:rPr>
                                <w:t>Vehicle</w:t>
                              </w:r>
                              <w:r>
                                <w:rPr>
                                  <w:rFonts w:ascii="Consolas"/>
                                  <w:spacing w:val="-5"/>
                                  <w:sz w:val="19"/>
                                </w:rPr>
                                <w:t xml:space="preserve"> </w:t>
                              </w:r>
                              <w:r>
                                <w:rPr>
                                  <w:rFonts w:ascii="Consolas"/>
                                  <w:sz w:val="19"/>
                                </w:rPr>
                                <w:t>State End If</w:t>
                              </w:r>
                            </w:p>
                          </w:txbxContent>
                        </wps:txbx>
                        <wps:bodyPr wrap="square" lIns="0" tIns="0" rIns="0" bIns="0" rtlCol="0">
                          <a:noAutofit/>
                        </wps:bodyPr>
                      </wps:wsp>
                    </wpg:wgp>
                  </a:graphicData>
                </a:graphic>
              </wp:anchor>
            </w:drawing>
          </mc:Choice>
          <mc:Fallback>
            <w:pict>
              <v:group id="_x0000_s1026" o:spid="_x0000_s1026" o:spt="203" style="position:absolute;left:0pt;margin-left:71.3pt;margin-top:3.8pt;height:314.85pt;width:468.8pt;mso-position-horizontal-relative:page;mso-wrap-distance-bottom:0pt;mso-wrap-distance-top:0pt;z-index:-251652096;mso-width-relative:page;mso-height-relative:page;" coordsize="5953760,3998595" o:gfxdata="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">
                <o:lock v:ext="edit" aspectratio="f"/>
                <v:shape id="Graphic 41" o:spid="_x0000_s1026" o:spt="100" style="position:absolute;left:9144;top:6095;height:3985895;width:5944870;" fillcolor="#F8F8F9" filled="t" stroked="f" coordsize="5944870,3985895" o:gfxdata="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R4YvQAA&#10;ANsAAAAPAAAAAAAAAAEAIAAAACIAAABkcnMvZG93bnJldi54bWxQSwECFAAUAAAACACHTuJAMy8F&#10;njsAAAA5AAAAEAAAAAAAAAABACAAAAAMAQAAZHJzL3NoYXBleG1sLnhtbFBLBQYAAAAABgAGAFsB&#10;AAC2AwAAAAA=&#10;" path="m5944489,0l0,0,0,3985895,5944489,3985895,5944489,0xe">
                  <v:fill on="t" focussize="0,0"/>
                  <v:stroke on="f"/>
                  <v:imagedata o:title=""/>
                  <o:lock v:ext="edit" aspectratio="f"/>
                  <v:textbox inset="0mm,0mm,0mm,0mm"/>
                </v:shape>
                <v:shape id="Graphic 42" o:spid="_x0000_s1026" o:spt="100" style="position:absolute;left:0;top:0;height:3998595;width:5953760;" fillcolor="#E0E3E8" filled="t" stroked="f" coordsize="5953760,3998595" o:gfxdata="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bJuFvQAA&#10;ANsAAAAPAAAAAAAAAAEAIAAAACIAAABkcnMvZG93bnJldi54bWxQSwECFAAUAAAACACHTuJAMy8F&#10;njsAAAA5AAAAEAAAAAAAAAABACAAAAAMAQAAZHJzL3NoYXBleG1sLnhtbFBLBQYAAAAABgAGAFsB&#10;AAC2AwAAAAA=&#10;" path="m5953633,3991991l0,3991991,0,3998087,5953633,3998087,5953633,3991991xem5953633,0l9144,0,9144,6096,5953633,6096,5953633,0xe">
                  <v:fill on="t" focussize="0,0"/>
                  <v:stroke on="f"/>
                  <v:imagedata o:title=""/>
                  <o:lock v:ext="edit" aspectratio="f"/>
                  <v:textbox inset="0mm,0mm,0mm,0mm"/>
                </v:shape>
                <v:shape id="Textbox 43" o:spid="_x0000_s1026" o:spt="202" type="#_x0000_t202" style="position:absolute;left:0;top:6095;height:3985895;width:5953760;"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7FAA3C8">
                        <w:pPr>
                          <w:spacing w:before="101" w:line="252" w:lineRule="auto"/>
                          <w:ind w:left="165" w:right="401" w:firstLine="0"/>
                          <w:jc w:val="left"/>
                          <w:rPr>
                            <w:rFonts w:ascii="Consolas"/>
                            <w:sz w:val="19"/>
                          </w:rPr>
                        </w:pPr>
                        <w:r>
                          <w:rPr>
                            <w:rFonts w:ascii="Consolas"/>
                            <w:sz w:val="19"/>
                          </w:rPr>
                          <w:t>Input:</w:t>
                        </w:r>
                        <w:r>
                          <w:rPr>
                            <w:rFonts w:ascii="Consolas"/>
                            <w:spacing w:val="-5"/>
                            <w:sz w:val="19"/>
                          </w:rPr>
                          <w:t xml:space="preserve"> </w:t>
                        </w:r>
                        <w:r>
                          <w:rPr>
                            <w:rFonts w:ascii="Consolas"/>
                            <w:sz w:val="19"/>
                          </w:rPr>
                          <w:t>Live</w:t>
                        </w:r>
                        <w:r>
                          <w:rPr>
                            <w:rFonts w:ascii="Consolas"/>
                            <w:spacing w:val="-5"/>
                            <w:sz w:val="19"/>
                          </w:rPr>
                          <w:t xml:space="preserve"> </w:t>
                        </w:r>
                        <w:r>
                          <w:rPr>
                            <w:rFonts w:ascii="Consolas"/>
                            <w:sz w:val="19"/>
                          </w:rPr>
                          <w:t>video</w:t>
                        </w:r>
                        <w:r>
                          <w:rPr>
                            <w:rFonts w:ascii="Consolas"/>
                            <w:spacing w:val="-5"/>
                            <w:sz w:val="19"/>
                          </w:rPr>
                          <w:t xml:space="preserve"> </w:t>
                        </w:r>
                        <w:r>
                          <w:rPr>
                            <w:rFonts w:ascii="Consolas"/>
                            <w:sz w:val="19"/>
                          </w:rPr>
                          <w:t>frame</w:t>
                        </w:r>
                        <w:r>
                          <w:rPr>
                            <w:rFonts w:ascii="Consolas"/>
                            <w:spacing w:val="-5"/>
                            <w:sz w:val="19"/>
                          </w:rPr>
                          <w:t xml:space="preserve"> </w:t>
                        </w:r>
                        <w:r>
                          <w:rPr>
                            <w:rFonts w:ascii="Consolas"/>
                            <w:sz w:val="19"/>
                          </w:rPr>
                          <w:t>I_t</w:t>
                        </w:r>
                        <w:r>
                          <w:rPr>
                            <w:rFonts w:ascii="Consolas"/>
                            <w:spacing w:val="-5"/>
                            <w:sz w:val="19"/>
                          </w:rPr>
                          <w:t xml:space="preserve"> </w:t>
                        </w:r>
                        <w:r>
                          <w:rPr>
                            <w:rFonts w:ascii="Consolas"/>
                            <w:sz w:val="19"/>
                          </w:rPr>
                          <w:t>from</w:t>
                        </w:r>
                        <w:r>
                          <w:rPr>
                            <w:rFonts w:ascii="Consolas"/>
                            <w:spacing w:val="-5"/>
                            <w:sz w:val="19"/>
                          </w:rPr>
                          <w:t xml:space="preserve"> </w:t>
                        </w:r>
                        <w:r>
                          <w:rPr>
                            <w:rFonts w:ascii="Consolas"/>
                            <w:sz w:val="19"/>
                          </w:rPr>
                          <w:t>automotive</w:t>
                        </w:r>
                        <w:r>
                          <w:rPr>
                            <w:rFonts w:ascii="Consolas"/>
                            <w:spacing w:val="-5"/>
                            <w:sz w:val="19"/>
                          </w:rPr>
                          <w:t xml:space="preserve"> </w:t>
                        </w:r>
                        <w:r>
                          <w:rPr>
                            <w:rFonts w:ascii="Consolas"/>
                            <w:sz w:val="19"/>
                          </w:rPr>
                          <w:t>front</w:t>
                        </w:r>
                        <w:r>
                          <w:rPr>
                            <w:rFonts w:ascii="Consolas"/>
                            <w:spacing w:val="-5"/>
                            <w:sz w:val="19"/>
                          </w:rPr>
                          <w:t xml:space="preserve"> </w:t>
                        </w:r>
                        <w:r>
                          <w:rPr>
                            <w:rFonts w:ascii="Consolas"/>
                            <w:sz w:val="19"/>
                          </w:rPr>
                          <w:t>camera,</w:t>
                        </w:r>
                        <w:r>
                          <w:rPr>
                            <w:rFonts w:ascii="Consolas"/>
                            <w:spacing w:val="-5"/>
                            <w:sz w:val="19"/>
                          </w:rPr>
                          <w:t xml:space="preserve"> </w:t>
                        </w:r>
                        <w:r>
                          <w:rPr>
                            <w:rFonts w:ascii="Consolas"/>
                            <w:sz w:val="19"/>
                          </w:rPr>
                          <w:t>Confidence</w:t>
                        </w:r>
                        <w:r>
                          <w:rPr>
                            <w:rFonts w:ascii="Consolas"/>
                            <w:spacing w:val="-5"/>
                            <w:sz w:val="19"/>
                          </w:rPr>
                          <w:t xml:space="preserve"> </w:t>
                        </w:r>
                        <w:r>
                          <w:rPr>
                            <w:rFonts w:ascii="Consolas"/>
                            <w:sz w:val="19"/>
                          </w:rPr>
                          <w:t>threshold</w:t>
                        </w:r>
                        <w:r>
                          <w:rPr>
                            <w:rFonts w:ascii="Consolas"/>
                            <w:spacing w:val="-5"/>
                            <w:sz w:val="19"/>
                          </w:rPr>
                          <w:t xml:space="preserve"> </w:t>
                        </w:r>
                        <w:r>
                          <w:rPr>
                            <w:rFonts w:ascii="Consolas"/>
                            <w:sz w:val="19"/>
                          </w:rPr>
                          <w:t>tau</w:t>
                        </w:r>
                        <w:r>
                          <w:rPr>
                            <w:rFonts w:ascii="Consolas"/>
                            <w:spacing w:val="-5"/>
                            <w:sz w:val="19"/>
                          </w:rPr>
                          <w:t xml:space="preserve"> </w:t>
                        </w:r>
                        <w:r>
                          <w:rPr>
                            <w:rFonts w:ascii="Consolas"/>
                            <w:sz w:val="19"/>
                          </w:rPr>
                          <w:t xml:space="preserve">= </w:t>
                        </w:r>
                        <w:r>
                          <w:rPr>
                            <w:rFonts w:ascii="Consolas"/>
                            <w:spacing w:val="-4"/>
                            <w:sz w:val="19"/>
                          </w:rPr>
                          <w:t>0.85</w:t>
                        </w:r>
                      </w:p>
                      <w:p w14:paraId="4750766C">
                        <w:pPr>
                          <w:spacing w:before="1"/>
                          <w:ind w:left="165" w:right="0" w:firstLine="0"/>
                          <w:jc w:val="left"/>
                          <w:rPr>
                            <w:rFonts w:ascii="Consolas"/>
                            <w:sz w:val="19"/>
                          </w:rPr>
                        </w:pPr>
                        <w:r>
                          <w:rPr>
                            <w:rFonts w:ascii="Consolas"/>
                            <w:sz w:val="19"/>
                          </w:rPr>
                          <w:t>Output:</w:t>
                        </w:r>
                        <w:r>
                          <w:rPr>
                            <w:rFonts w:ascii="Consolas"/>
                            <w:spacing w:val="-11"/>
                            <w:sz w:val="19"/>
                          </w:rPr>
                          <w:t xml:space="preserve"> </w:t>
                        </w:r>
                        <w:r>
                          <w:rPr>
                            <w:rFonts w:ascii="Consolas"/>
                            <w:sz w:val="19"/>
                          </w:rPr>
                          <w:t>Displayed</w:t>
                        </w:r>
                        <w:r>
                          <w:rPr>
                            <w:rFonts w:ascii="Consolas"/>
                            <w:spacing w:val="-10"/>
                            <w:sz w:val="19"/>
                          </w:rPr>
                          <w:t xml:space="preserve"> </w:t>
                        </w:r>
                        <w:r>
                          <w:rPr>
                            <w:rFonts w:ascii="Consolas"/>
                            <w:sz w:val="19"/>
                          </w:rPr>
                          <w:t>Traffic</w:t>
                        </w:r>
                        <w:r>
                          <w:rPr>
                            <w:rFonts w:ascii="Consolas"/>
                            <w:spacing w:val="-11"/>
                            <w:sz w:val="19"/>
                          </w:rPr>
                          <w:t xml:space="preserve"> </w:t>
                        </w:r>
                        <w:r>
                          <w:rPr>
                            <w:rFonts w:ascii="Consolas"/>
                            <w:sz w:val="19"/>
                          </w:rPr>
                          <w:t>Sign</w:t>
                        </w:r>
                        <w:r>
                          <w:rPr>
                            <w:rFonts w:ascii="Consolas"/>
                            <w:spacing w:val="-10"/>
                            <w:sz w:val="19"/>
                          </w:rPr>
                          <w:t xml:space="preserve"> </w:t>
                        </w:r>
                        <w:r>
                          <w:rPr>
                            <w:rFonts w:ascii="Consolas"/>
                            <w:sz w:val="19"/>
                          </w:rPr>
                          <w:t>Alert,</w:t>
                        </w:r>
                        <w:r>
                          <w:rPr>
                            <w:rFonts w:ascii="Consolas"/>
                            <w:spacing w:val="-11"/>
                            <w:sz w:val="19"/>
                          </w:rPr>
                          <w:t xml:space="preserve"> </w:t>
                        </w:r>
                        <w:r>
                          <w:rPr>
                            <w:rFonts w:ascii="Consolas"/>
                            <w:sz w:val="19"/>
                          </w:rPr>
                          <w:t>Speed</w:t>
                        </w:r>
                        <w:r>
                          <w:rPr>
                            <w:rFonts w:ascii="Consolas"/>
                            <w:spacing w:val="-10"/>
                            <w:sz w:val="19"/>
                          </w:rPr>
                          <w:t xml:space="preserve"> </w:t>
                        </w:r>
                        <w:r>
                          <w:rPr>
                            <w:rFonts w:ascii="Consolas"/>
                            <w:sz w:val="19"/>
                          </w:rPr>
                          <w:t>Governor</w:t>
                        </w:r>
                        <w:r>
                          <w:rPr>
                            <w:rFonts w:ascii="Consolas"/>
                            <w:spacing w:val="-11"/>
                            <w:sz w:val="19"/>
                          </w:rPr>
                          <w:t xml:space="preserve"> </w:t>
                        </w:r>
                        <w:r>
                          <w:rPr>
                            <w:rFonts w:ascii="Consolas"/>
                            <w:spacing w:val="-2"/>
                            <w:sz w:val="19"/>
                          </w:rPr>
                          <w:t>Signal</w:t>
                        </w:r>
                      </w:p>
                      <w:p w14:paraId="01A72F7C">
                        <w:pPr>
                          <w:spacing w:before="21" w:line="240" w:lineRule="auto"/>
                          <w:rPr>
                            <w:rFonts w:ascii="Consolas"/>
                            <w:sz w:val="19"/>
                          </w:rPr>
                        </w:pPr>
                      </w:p>
                      <w:p w14:paraId="13E973B0">
                        <w:pPr>
                          <w:numPr>
                            <w:ilvl w:val="0"/>
                            <w:numId w:val="4"/>
                          </w:numPr>
                          <w:tabs>
                            <w:tab w:val="left" w:pos="474"/>
                          </w:tabs>
                          <w:spacing w:before="0"/>
                          <w:ind w:left="474" w:right="0" w:hanging="309"/>
                          <w:jc w:val="left"/>
                          <w:rPr>
                            <w:rFonts w:ascii="Consolas"/>
                            <w:sz w:val="19"/>
                          </w:rPr>
                        </w:pPr>
                        <w:r>
                          <w:rPr>
                            <w:rFonts w:ascii="Consolas"/>
                            <w:sz w:val="19"/>
                          </w:rPr>
                          <w:t>Crop</w:t>
                        </w:r>
                        <w:r>
                          <w:rPr>
                            <w:rFonts w:ascii="Consolas"/>
                            <w:spacing w:val="-8"/>
                            <w:sz w:val="19"/>
                          </w:rPr>
                          <w:t xml:space="preserve"> </w:t>
                        </w:r>
                        <w:r>
                          <w:rPr>
                            <w:rFonts w:ascii="Consolas"/>
                            <w:sz w:val="19"/>
                          </w:rPr>
                          <w:t>Candidate</w:t>
                        </w:r>
                        <w:r>
                          <w:rPr>
                            <w:rFonts w:ascii="Consolas"/>
                            <w:spacing w:val="-8"/>
                            <w:sz w:val="19"/>
                          </w:rPr>
                          <w:t xml:space="preserve"> </w:t>
                        </w:r>
                        <w:r>
                          <w:rPr>
                            <w:rFonts w:ascii="Consolas"/>
                            <w:sz w:val="19"/>
                          </w:rPr>
                          <w:t>ROI:</w:t>
                        </w:r>
                        <w:r>
                          <w:rPr>
                            <w:rFonts w:ascii="Consolas"/>
                            <w:spacing w:val="-8"/>
                            <w:sz w:val="19"/>
                          </w:rPr>
                          <w:t xml:space="preserve"> </w:t>
                        </w:r>
                        <w:r>
                          <w:rPr>
                            <w:rFonts w:ascii="Consolas"/>
                            <w:sz w:val="19"/>
                          </w:rPr>
                          <w:t>Bounding</w:t>
                        </w:r>
                        <w:r>
                          <w:rPr>
                            <w:rFonts w:ascii="Consolas"/>
                            <w:spacing w:val="-8"/>
                            <w:sz w:val="19"/>
                          </w:rPr>
                          <w:t xml:space="preserve"> </w:t>
                        </w:r>
                        <w:r>
                          <w:rPr>
                            <w:rFonts w:ascii="Consolas"/>
                            <w:sz w:val="19"/>
                          </w:rPr>
                          <w:t>box</w:t>
                        </w:r>
                        <w:r>
                          <w:rPr>
                            <w:rFonts w:ascii="Consolas"/>
                            <w:spacing w:val="-8"/>
                            <w:sz w:val="19"/>
                          </w:rPr>
                          <w:t xml:space="preserve"> </w:t>
                        </w:r>
                        <w:r>
                          <w:rPr>
                            <w:rFonts w:ascii="Consolas"/>
                            <w:sz w:val="19"/>
                          </w:rPr>
                          <w:t>region</w:t>
                        </w:r>
                        <w:r>
                          <w:rPr>
                            <w:rFonts w:ascii="Consolas"/>
                            <w:spacing w:val="-8"/>
                            <w:sz w:val="19"/>
                          </w:rPr>
                          <w:t xml:space="preserve"> </w:t>
                        </w:r>
                        <w:r>
                          <w:rPr>
                            <w:rFonts w:ascii="Consolas"/>
                            <w:sz w:val="19"/>
                          </w:rPr>
                          <w:t>x_raw</w:t>
                        </w:r>
                        <w:r>
                          <w:rPr>
                            <w:rFonts w:ascii="Consolas"/>
                            <w:spacing w:val="-7"/>
                            <w:sz w:val="19"/>
                          </w:rPr>
                          <w:t xml:space="preserve"> </w:t>
                        </w:r>
                        <w:r>
                          <w:rPr>
                            <w:rFonts w:ascii="Consolas"/>
                            <w:sz w:val="19"/>
                          </w:rPr>
                          <w:t>=</w:t>
                        </w:r>
                        <w:r>
                          <w:rPr>
                            <w:rFonts w:ascii="Consolas"/>
                            <w:spacing w:val="-8"/>
                            <w:sz w:val="19"/>
                          </w:rPr>
                          <w:t xml:space="preserve"> </w:t>
                        </w:r>
                        <w:r>
                          <w:rPr>
                            <w:rFonts w:ascii="Consolas"/>
                            <w:spacing w:val="-2"/>
                            <w:sz w:val="19"/>
                          </w:rPr>
                          <w:t>CropSignROI(I_t)</w:t>
                        </w:r>
                      </w:p>
                      <w:p w14:paraId="0AA88B4C">
                        <w:pPr>
                          <w:numPr>
                            <w:ilvl w:val="0"/>
                            <w:numId w:val="4"/>
                          </w:numPr>
                          <w:tabs>
                            <w:tab w:val="left" w:pos="474"/>
                          </w:tabs>
                          <w:spacing w:before="13"/>
                          <w:ind w:left="474" w:right="0" w:hanging="309"/>
                          <w:jc w:val="left"/>
                          <w:rPr>
                            <w:rFonts w:ascii="Consolas"/>
                            <w:sz w:val="19"/>
                          </w:rPr>
                        </w:pPr>
                        <w:r>
                          <w:rPr>
                            <w:rFonts w:ascii="Consolas"/>
                            <w:spacing w:val="-2"/>
                            <w:sz w:val="19"/>
                          </w:rPr>
                          <w:t>Preprocess:</w:t>
                        </w:r>
                      </w:p>
                      <w:p w14:paraId="34FB4794">
                        <w:pPr>
                          <w:spacing w:before="10"/>
                          <w:ind w:left="477" w:right="0" w:firstLine="0"/>
                          <w:jc w:val="left"/>
                          <w:rPr>
                            <w:rFonts w:ascii="Consolas"/>
                            <w:sz w:val="19"/>
                          </w:rPr>
                        </w:pPr>
                        <w:r>
                          <w:rPr>
                            <w:rFonts w:ascii="Consolas"/>
                            <w:sz w:val="19"/>
                          </w:rPr>
                          <w:t>x_resized</w:t>
                        </w:r>
                        <w:r>
                          <w:rPr>
                            <w:rFonts w:ascii="Consolas"/>
                            <w:spacing w:val="-10"/>
                            <w:sz w:val="19"/>
                          </w:rPr>
                          <w:t xml:space="preserve"> </w:t>
                        </w:r>
                        <w:r>
                          <w:rPr>
                            <w:rFonts w:ascii="Consolas"/>
                            <w:sz w:val="19"/>
                          </w:rPr>
                          <w:t>=</w:t>
                        </w:r>
                        <w:r>
                          <w:rPr>
                            <w:rFonts w:ascii="Consolas"/>
                            <w:spacing w:val="-10"/>
                            <w:sz w:val="19"/>
                          </w:rPr>
                          <w:t xml:space="preserve"> </w:t>
                        </w:r>
                        <w:r>
                          <w:rPr>
                            <w:rFonts w:ascii="Consolas"/>
                            <w:sz w:val="19"/>
                          </w:rPr>
                          <w:t>Resize(x_raw,</w:t>
                        </w:r>
                        <w:r>
                          <w:rPr>
                            <w:rFonts w:ascii="Consolas"/>
                            <w:spacing w:val="-10"/>
                            <w:sz w:val="19"/>
                          </w:rPr>
                          <w:t xml:space="preserve"> </w:t>
                        </w:r>
                        <w:r>
                          <w:rPr>
                            <w:rFonts w:ascii="Consolas"/>
                            <w:sz w:val="19"/>
                          </w:rPr>
                          <w:t>48,</w:t>
                        </w:r>
                        <w:r>
                          <w:rPr>
                            <w:rFonts w:ascii="Consolas"/>
                            <w:spacing w:val="-10"/>
                            <w:sz w:val="19"/>
                          </w:rPr>
                          <w:t xml:space="preserve"> </w:t>
                        </w:r>
                        <w:r>
                          <w:rPr>
                            <w:rFonts w:ascii="Consolas"/>
                            <w:spacing w:val="-5"/>
                            <w:sz w:val="19"/>
                          </w:rPr>
                          <w:t>48)</w:t>
                        </w:r>
                      </w:p>
                      <w:p w14:paraId="3029365A">
                        <w:pPr>
                          <w:spacing w:before="10"/>
                          <w:ind w:left="477" w:right="0" w:firstLine="0"/>
                          <w:jc w:val="left"/>
                          <w:rPr>
                            <w:rFonts w:ascii="Consolas"/>
                            <w:sz w:val="19"/>
                          </w:rPr>
                        </w:pPr>
                        <w:r>
                          <w:rPr>
                            <w:rFonts w:ascii="Consolas"/>
                            <w:sz w:val="19"/>
                          </w:rPr>
                          <w:t>x_norm</w:t>
                        </w:r>
                        <w:r>
                          <w:rPr>
                            <w:rFonts w:ascii="Consolas"/>
                            <w:spacing w:val="-14"/>
                            <w:sz w:val="19"/>
                          </w:rPr>
                          <w:t xml:space="preserve"> </w:t>
                        </w:r>
                        <w:r>
                          <w:rPr>
                            <w:rFonts w:ascii="Consolas"/>
                            <w:sz w:val="19"/>
                          </w:rPr>
                          <w:t>=</w:t>
                        </w:r>
                        <w:r>
                          <w:rPr>
                            <w:rFonts w:ascii="Consolas"/>
                            <w:spacing w:val="-14"/>
                            <w:sz w:val="19"/>
                          </w:rPr>
                          <w:t xml:space="preserve"> </w:t>
                        </w:r>
                        <w:r>
                          <w:rPr>
                            <w:rFonts w:ascii="Consolas"/>
                            <w:sz w:val="19"/>
                          </w:rPr>
                          <w:t>Normalize(x_resized,</w:t>
                        </w:r>
                        <w:r>
                          <w:rPr>
                            <w:rFonts w:ascii="Consolas"/>
                            <w:spacing w:val="-13"/>
                            <w:sz w:val="19"/>
                          </w:rPr>
                          <w:t xml:space="preserve"> </w:t>
                        </w:r>
                        <w:r>
                          <w:rPr>
                            <w:rFonts w:ascii="Consolas"/>
                            <w:sz w:val="19"/>
                          </w:rPr>
                          <w:t>mean=[0.485,</w:t>
                        </w:r>
                        <w:r>
                          <w:rPr>
                            <w:rFonts w:ascii="Consolas"/>
                            <w:spacing w:val="-14"/>
                            <w:sz w:val="19"/>
                          </w:rPr>
                          <w:t xml:space="preserve"> </w:t>
                        </w:r>
                        <w:r>
                          <w:rPr>
                            <w:rFonts w:ascii="Consolas"/>
                            <w:sz w:val="19"/>
                          </w:rPr>
                          <w:t>0.456,</w:t>
                        </w:r>
                        <w:r>
                          <w:rPr>
                            <w:rFonts w:ascii="Consolas"/>
                            <w:spacing w:val="-13"/>
                            <w:sz w:val="19"/>
                          </w:rPr>
                          <w:t xml:space="preserve"> </w:t>
                        </w:r>
                        <w:r>
                          <w:rPr>
                            <w:rFonts w:ascii="Consolas"/>
                            <w:sz w:val="19"/>
                          </w:rPr>
                          <w:t>0.406],</w:t>
                        </w:r>
                        <w:r>
                          <w:rPr>
                            <w:rFonts w:ascii="Consolas"/>
                            <w:spacing w:val="-14"/>
                            <w:sz w:val="19"/>
                          </w:rPr>
                          <w:t xml:space="preserve"> </w:t>
                        </w:r>
                        <w:r>
                          <w:rPr>
                            <w:rFonts w:ascii="Consolas"/>
                            <w:sz w:val="19"/>
                          </w:rPr>
                          <w:t>std=[0.229,</w:t>
                        </w:r>
                        <w:r>
                          <w:rPr>
                            <w:rFonts w:ascii="Consolas"/>
                            <w:spacing w:val="-13"/>
                            <w:sz w:val="19"/>
                          </w:rPr>
                          <w:t xml:space="preserve"> </w:t>
                        </w:r>
                        <w:r>
                          <w:rPr>
                            <w:rFonts w:ascii="Consolas"/>
                            <w:spacing w:val="-2"/>
                            <w:sz w:val="19"/>
                          </w:rPr>
                          <w:t>0.224,</w:t>
                        </w:r>
                      </w:p>
                      <w:p w14:paraId="1B6D40E4">
                        <w:pPr>
                          <w:spacing w:before="13"/>
                          <w:ind w:left="165" w:right="0" w:firstLine="0"/>
                          <w:jc w:val="left"/>
                          <w:rPr>
                            <w:rFonts w:ascii="Consolas"/>
                            <w:sz w:val="19"/>
                          </w:rPr>
                        </w:pPr>
                        <w:r>
                          <w:rPr>
                            <w:rFonts w:ascii="Consolas"/>
                            <w:spacing w:val="-2"/>
                            <w:sz w:val="19"/>
                          </w:rPr>
                          <w:t>0.225])</w:t>
                        </w:r>
                      </w:p>
                      <w:p w14:paraId="0F96924B">
                        <w:pPr>
                          <w:spacing w:before="10"/>
                          <w:ind w:left="477" w:right="0" w:firstLine="0"/>
                          <w:jc w:val="left"/>
                          <w:rPr>
                            <w:rFonts w:ascii="Consolas"/>
                            <w:sz w:val="19"/>
                          </w:rPr>
                        </w:pPr>
                        <w:r>
                          <w:rPr>
                            <w:rFonts w:ascii="Consolas"/>
                            <w:sz w:val="19"/>
                          </w:rPr>
                          <w:t>x_tensor</w:t>
                        </w:r>
                        <w:r>
                          <w:rPr>
                            <w:rFonts w:ascii="Consolas"/>
                            <w:spacing w:val="-9"/>
                            <w:sz w:val="19"/>
                          </w:rPr>
                          <w:t xml:space="preserve"> </w:t>
                        </w:r>
                        <w:r>
                          <w:rPr>
                            <w:rFonts w:ascii="Consolas"/>
                            <w:sz w:val="19"/>
                          </w:rPr>
                          <w:t>=</w:t>
                        </w:r>
                        <w:r>
                          <w:rPr>
                            <w:rFonts w:ascii="Consolas"/>
                            <w:spacing w:val="-9"/>
                            <w:sz w:val="19"/>
                          </w:rPr>
                          <w:t xml:space="preserve"> </w:t>
                        </w:r>
                        <w:r>
                          <w:rPr>
                            <w:rFonts w:ascii="Consolas"/>
                            <w:sz w:val="19"/>
                          </w:rPr>
                          <w:t>ToTensor(x_norm).unsqueeze(0)</w:t>
                        </w:r>
                        <w:r>
                          <w:rPr>
                            <w:rFonts w:ascii="Consolas"/>
                            <w:spacing w:val="34"/>
                            <w:w w:val="150"/>
                            <w:sz w:val="19"/>
                          </w:rPr>
                          <w:t xml:space="preserve"> </w:t>
                        </w:r>
                        <w:r>
                          <w:rPr>
                            <w:rFonts w:ascii="Consolas"/>
                            <w:sz w:val="19"/>
                          </w:rPr>
                          <w:t>#</w:t>
                        </w:r>
                        <w:r>
                          <w:rPr>
                            <w:rFonts w:ascii="Consolas"/>
                            <w:spacing w:val="-9"/>
                            <w:sz w:val="19"/>
                          </w:rPr>
                          <w:t xml:space="preserve"> </w:t>
                        </w:r>
                        <w:r>
                          <w:rPr>
                            <w:rFonts w:ascii="Consolas"/>
                            <w:sz w:val="19"/>
                          </w:rPr>
                          <w:t>Shape:</w:t>
                        </w:r>
                        <w:r>
                          <w:rPr>
                            <w:rFonts w:ascii="Consolas"/>
                            <w:spacing w:val="-9"/>
                            <w:sz w:val="19"/>
                          </w:rPr>
                          <w:t xml:space="preserve"> </w:t>
                        </w:r>
                        <w:r>
                          <w:rPr>
                            <w:rFonts w:ascii="Consolas"/>
                            <w:sz w:val="19"/>
                          </w:rPr>
                          <w:t>(1,</w:t>
                        </w:r>
                        <w:r>
                          <w:rPr>
                            <w:rFonts w:ascii="Consolas"/>
                            <w:spacing w:val="-8"/>
                            <w:sz w:val="19"/>
                          </w:rPr>
                          <w:t xml:space="preserve"> </w:t>
                        </w:r>
                        <w:r>
                          <w:rPr>
                            <w:rFonts w:ascii="Consolas"/>
                            <w:sz w:val="19"/>
                          </w:rPr>
                          <w:t>3,</w:t>
                        </w:r>
                        <w:r>
                          <w:rPr>
                            <w:rFonts w:ascii="Consolas"/>
                            <w:spacing w:val="-9"/>
                            <w:sz w:val="19"/>
                          </w:rPr>
                          <w:t xml:space="preserve"> </w:t>
                        </w:r>
                        <w:r>
                          <w:rPr>
                            <w:rFonts w:ascii="Consolas"/>
                            <w:sz w:val="19"/>
                          </w:rPr>
                          <w:t>48,</w:t>
                        </w:r>
                        <w:r>
                          <w:rPr>
                            <w:rFonts w:ascii="Consolas"/>
                            <w:spacing w:val="-9"/>
                            <w:sz w:val="19"/>
                          </w:rPr>
                          <w:t xml:space="preserve"> </w:t>
                        </w:r>
                        <w:r>
                          <w:rPr>
                            <w:rFonts w:ascii="Consolas"/>
                            <w:spacing w:val="-5"/>
                            <w:sz w:val="19"/>
                          </w:rPr>
                          <w:t>48)</w:t>
                        </w:r>
                      </w:p>
                      <w:p w14:paraId="0775AB56">
                        <w:pPr>
                          <w:numPr>
                            <w:ilvl w:val="0"/>
                            <w:numId w:val="4"/>
                          </w:numPr>
                          <w:tabs>
                            <w:tab w:val="left" w:pos="474"/>
                            <w:tab w:val="left" w:pos="477"/>
                          </w:tabs>
                          <w:spacing w:before="11" w:line="254" w:lineRule="auto"/>
                          <w:ind w:left="477" w:right="6601" w:hanging="312"/>
                          <w:jc w:val="left"/>
                          <w:rPr>
                            <w:rFonts w:ascii="Consolas"/>
                            <w:sz w:val="19"/>
                          </w:rPr>
                        </w:pPr>
                        <w:r>
                          <w:rPr>
                            <w:rFonts w:ascii="Consolas"/>
                            <w:sz w:val="19"/>
                          </w:rPr>
                          <w:t>Deep</w:t>
                        </w:r>
                        <w:r>
                          <w:rPr>
                            <w:rFonts w:ascii="Consolas"/>
                            <w:spacing w:val="-19"/>
                            <w:sz w:val="19"/>
                          </w:rPr>
                          <w:t xml:space="preserve"> </w:t>
                        </w:r>
                        <w:r>
                          <w:rPr>
                            <w:rFonts w:ascii="Consolas"/>
                            <w:sz w:val="19"/>
                          </w:rPr>
                          <w:t>Neural</w:t>
                        </w:r>
                        <w:r>
                          <w:rPr>
                            <w:rFonts w:ascii="Consolas"/>
                            <w:spacing w:val="-19"/>
                            <w:sz w:val="19"/>
                          </w:rPr>
                          <w:t xml:space="preserve"> </w:t>
                        </w:r>
                        <w:r>
                          <w:rPr>
                            <w:rFonts w:ascii="Consolas"/>
                            <w:sz w:val="19"/>
                          </w:rPr>
                          <w:t>Inference: With torch.no_grad():</w:t>
                        </w:r>
                      </w:p>
                      <w:p w14:paraId="20E815A1">
                        <w:pPr>
                          <w:spacing w:before="0" w:line="219" w:lineRule="exact"/>
                          <w:ind w:left="895" w:right="0" w:firstLine="0"/>
                          <w:jc w:val="left"/>
                          <w:rPr>
                            <w:rFonts w:ascii="Consolas"/>
                            <w:sz w:val="19"/>
                          </w:rPr>
                        </w:pPr>
                        <w:r>
                          <w:rPr>
                            <w:rFonts w:ascii="Consolas"/>
                            <w:sz w:val="19"/>
                          </w:rPr>
                          <w:t>logits</w:t>
                        </w:r>
                        <w:r>
                          <w:rPr>
                            <w:rFonts w:ascii="Consolas"/>
                            <w:spacing w:val="-6"/>
                            <w:sz w:val="19"/>
                          </w:rPr>
                          <w:t xml:space="preserve"> </w:t>
                        </w:r>
                        <w:r>
                          <w:rPr>
                            <w:rFonts w:ascii="Consolas"/>
                            <w:sz w:val="19"/>
                          </w:rPr>
                          <w:t>=</w:t>
                        </w:r>
                        <w:r>
                          <w:rPr>
                            <w:rFonts w:ascii="Consolas"/>
                            <w:spacing w:val="-5"/>
                            <w:sz w:val="19"/>
                          </w:rPr>
                          <w:t xml:space="preserve"> </w:t>
                        </w:r>
                        <w:r>
                          <w:rPr>
                            <w:rFonts w:ascii="Consolas"/>
                            <w:spacing w:val="-2"/>
                            <w:sz w:val="19"/>
                          </w:rPr>
                          <w:t>Model(x_tensor)</w:t>
                        </w:r>
                      </w:p>
                      <w:p w14:paraId="55EE4C75">
                        <w:pPr>
                          <w:spacing w:before="10" w:line="252" w:lineRule="auto"/>
                          <w:ind w:left="895" w:right="4156" w:firstLine="0"/>
                          <w:jc w:val="left"/>
                          <w:rPr>
                            <w:rFonts w:ascii="Consolas"/>
                            <w:sz w:val="19"/>
                          </w:rPr>
                        </w:pPr>
                        <w:r>
                          <w:rPr>
                            <w:rFonts w:ascii="Consolas"/>
                            <w:sz w:val="19"/>
                          </w:rPr>
                          <w:t>probabilities</w:t>
                        </w:r>
                        <w:r>
                          <w:rPr>
                            <w:rFonts w:ascii="Consolas"/>
                            <w:spacing w:val="-14"/>
                            <w:sz w:val="19"/>
                          </w:rPr>
                          <w:t xml:space="preserve"> </w:t>
                        </w:r>
                        <w:r>
                          <w:rPr>
                            <w:rFonts w:ascii="Consolas"/>
                            <w:sz w:val="19"/>
                          </w:rPr>
                          <w:t>=</w:t>
                        </w:r>
                        <w:r>
                          <w:rPr>
                            <w:rFonts w:ascii="Consolas"/>
                            <w:spacing w:val="-14"/>
                            <w:sz w:val="19"/>
                          </w:rPr>
                          <w:t xml:space="preserve"> </w:t>
                        </w:r>
                        <w:r>
                          <w:rPr>
                            <w:rFonts w:ascii="Consolas"/>
                            <w:sz w:val="19"/>
                          </w:rPr>
                          <w:t>Softmax(logits,</w:t>
                        </w:r>
                        <w:r>
                          <w:rPr>
                            <w:rFonts w:ascii="Consolas"/>
                            <w:spacing w:val="-14"/>
                            <w:sz w:val="19"/>
                          </w:rPr>
                          <w:t xml:space="preserve"> </w:t>
                        </w:r>
                        <w:r>
                          <w:rPr>
                            <w:rFonts w:ascii="Consolas"/>
                            <w:sz w:val="19"/>
                          </w:rPr>
                          <w:t>dim=1) pred_class = argmax(probabilities) confidence = max(probabilities)</w:t>
                        </w:r>
                      </w:p>
                      <w:p w14:paraId="3173DE0C">
                        <w:pPr>
                          <w:numPr>
                            <w:ilvl w:val="0"/>
                            <w:numId w:val="4"/>
                          </w:numPr>
                          <w:tabs>
                            <w:tab w:val="left" w:pos="474"/>
                            <w:tab w:val="left" w:pos="477"/>
                          </w:tabs>
                          <w:spacing w:before="0" w:line="254" w:lineRule="auto"/>
                          <w:ind w:left="477" w:right="5975" w:hanging="312"/>
                          <w:jc w:val="left"/>
                          <w:rPr>
                            <w:rFonts w:ascii="Consolas"/>
                            <w:sz w:val="19"/>
                          </w:rPr>
                        </w:pPr>
                        <w:r>
                          <w:rPr>
                            <w:rFonts w:ascii="Consolas"/>
                            <w:sz w:val="19"/>
                          </w:rPr>
                          <w:t>Decision</w:t>
                        </w:r>
                        <w:r>
                          <w:rPr>
                            <w:rFonts w:ascii="Consolas"/>
                            <w:spacing w:val="-13"/>
                            <w:sz w:val="19"/>
                          </w:rPr>
                          <w:t xml:space="preserve"> </w:t>
                        </w:r>
                        <w:r>
                          <w:rPr>
                            <w:rFonts w:ascii="Consolas"/>
                            <w:sz w:val="19"/>
                          </w:rPr>
                          <w:t>&amp;</w:t>
                        </w:r>
                        <w:r>
                          <w:rPr>
                            <w:rFonts w:ascii="Consolas"/>
                            <w:spacing w:val="-13"/>
                            <w:sz w:val="19"/>
                          </w:rPr>
                          <w:t xml:space="preserve"> </w:t>
                        </w:r>
                        <w:r>
                          <w:rPr>
                            <w:rFonts w:ascii="Consolas"/>
                            <w:sz w:val="19"/>
                          </w:rPr>
                          <w:t>Actuation</w:t>
                        </w:r>
                        <w:r>
                          <w:rPr>
                            <w:rFonts w:ascii="Consolas"/>
                            <w:spacing w:val="-13"/>
                            <w:sz w:val="19"/>
                          </w:rPr>
                          <w:t xml:space="preserve"> </w:t>
                        </w:r>
                        <w:r>
                          <w:rPr>
                            <w:rFonts w:ascii="Consolas"/>
                            <w:sz w:val="19"/>
                          </w:rPr>
                          <w:t>Engine: If confidence &gt;= tau then:</w:t>
                        </w:r>
                      </w:p>
                      <w:p w14:paraId="6F82C60B">
                        <w:pPr>
                          <w:spacing w:before="0" w:line="252" w:lineRule="auto"/>
                          <w:ind w:left="895" w:right="401" w:firstLine="0"/>
                          <w:jc w:val="left"/>
                          <w:rPr>
                            <w:rFonts w:ascii="Consolas"/>
                            <w:sz w:val="19"/>
                          </w:rPr>
                        </w:pPr>
                        <w:r>
                          <w:rPr>
                            <w:rFonts w:ascii="Consolas"/>
                            <w:sz w:val="19"/>
                          </w:rPr>
                          <w:t>Trigger</w:t>
                        </w:r>
                        <w:r>
                          <w:rPr>
                            <w:rFonts w:ascii="Consolas"/>
                            <w:spacing w:val="-7"/>
                            <w:sz w:val="19"/>
                          </w:rPr>
                          <w:t xml:space="preserve"> </w:t>
                        </w:r>
                        <w:r>
                          <w:rPr>
                            <w:rFonts w:ascii="Consolas"/>
                            <w:sz w:val="19"/>
                          </w:rPr>
                          <w:t>HUD</w:t>
                        </w:r>
                        <w:r>
                          <w:rPr>
                            <w:rFonts w:ascii="Consolas"/>
                            <w:spacing w:val="-7"/>
                            <w:sz w:val="19"/>
                          </w:rPr>
                          <w:t xml:space="preserve"> </w:t>
                        </w:r>
                        <w:r>
                          <w:rPr>
                            <w:rFonts w:ascii="Consolas"/>
                            <w:sz w:val="19"/>
                          </w:rPr>
                          <w:t>Display:</w:t>
                        </w:r>
                        <w:r>
                          <w:rPr>
                            <w:rFonts w:ascii="Consolas"/>
                            <w:spacing w:val="-7"/>
                            <w:sz w:val="19"/>
                          </w:rPr>
                          <w:t xml:space="preserve"> </w:t>
                        </w:r>
                        <w:r>
                          <w:rPr>
                            <w:rFonts w:ascii="Consolas"/>
                            <w:sz w:val="19"/>
                          </w:rPr>
                          <w:t>CLASS_NAMES[pred_class]</w:t>
                        </w:r>
                        <w:r>
                          <w:rPr>
                            <w:rFonts w:ascii="Consolas"/>
                            <w:spacing w:val="-7"/>
                            <w:sz w:val="19"/>
                          </w:rPr>
                          <w:t xml:space="preserve"> </w:t>
                        </w:r>
                        <w:r>
                          <w:rPr>
                            <w:rFonts w:ascii="Consolas"/>
                            <w:sz w:val="19"/>
                          </w:rPr>
                          <w:t>(Confidence:</w:t>
                        </w:r>
                        <w:r>
                          <w:rPr>
                            <w:rFonts w:ascii="Consolas"/>
                            <w:spacing w:val="-7"/>
                            <w:sz w:val="19"/>
                          </w:rPr>
                          <w:t xml:space="preserve"> </w:t>
                        </w:r>
                        <w:r>
                          <w:rPr>
                            <w:rFonts w:ascii="Consolas"/>
                            <w:sz w:val="19"/>
                          </w:rPr>
                          <w:t>confidence</w:t>
                        </w:r>
                        <w:r>
                          <w:rPr>
                            <w:rFonts w:ascii="Consolas"/>
                            <w:spacing w:val="-7"/>
                            <w:sz w:val="19"/>
                          </w:rPr>
                          <w:t xml:space="preserve"> </w:t>
                        </w:r>
                        <w:r>
                          <w:rPr>
                            <w:rFonts w:ascii="Consolas"/>
                            <w:sz w:val="19"/>
                          </w:rPr>
                          <w:t>*</w:t>
                        </w:r>
                        <w:r>
                          <w:rPr>
                            <w:rFonts w:ascii="Consolas"/>
                            <w:spacing w:val="-7"/>
                            <w:sz w:val="19"/>
                          </w:rPr>
                          <w:t xml:space="preserve"> </w:t>
                        </w:r>
                        <w:r>
                          <w:rPr>
                            <w:rFonts w:ascii="Consolas"/>
                            <w:sz w:val="19"/>
                          </w:rPr>
                          <w:t>100%) If pred_class in [Speed_20, Speed_30, Speed_50]:</w:t>
                        </w:r>
                      </w:p>
                      <w:p w14:paraId="0CE52616">
                        <w:pPr>
                          <w:spacing w:before="0" w:line="252" w:lineRule="auto"/>
                          <w:ind w:left="895" w:right="1272" w:firstLine="417"/>
                          <w:jc w:val="left"/>
                          <w:rPr>
                            <w:rFonts w:ascii="Consolas"/>
                            <w:sz w:val="19"/>
                          </w:rPr>
                        </w:pPr>
                        <w:r>
                          <w:rPr>
                            <w:rFonts w:ascii="Consolas"/>
                            <w:sz w:val="19"/>
                          </w:rPr>
                          <w:t>Transmit</w:t>
                        </w:r>
                        <w:r>
                          <w:rPr>
                            <w:rFonts w:ascii="Consolas"/>
                            <w:spacing w:val="-11"/>
                            <w:sz w:val="19"/>
                          </w:rPr>
                          <w:t xml:space="preserve"> </w:t>
                        </w:r>
                        <w:r>
                          <w:rPr>
                            <w:rFonts w:ascii="Consolas"/>
                            <w:sz w:val="19"/>
                          </w:rPr>
                          <w:t>Speed_Limit_CAN_Message(Speed_Value)</w:t>
                        </w:r>
                        <w:r>
                          <w:rPr>
                            <w:rFonts w:ascii="Consolas"/>
                            <w:spacing w:val="-11"/>
                            <w:sz w:val="19"/>
                          </w:rPr>
                          <w:t xml:space="preserve"> </w:t>
                        </w:r>
                        <w:r>
                          <w:rPr>
                            <w:rFonts w:ascii="Consolas"/>
                            <w:sz w:val="19"/>
                          </w:rPr>
                          <w:t>to</w:t>
                        </w:r>
                        <w:r>
                          <w:rPr>
                            <w:rFonts w:ascii="Consolas"/>
                            <w:spacing w:val="-11"/>
                            <w:sz w:val="19"/>
                          </w:rPr>
                          <w:t xml:space="preserve"> </w:t>
                        </w:r>
                        <w:r>
                          <w:rPr>
                            <w:rFonts w:ascii="Consolas"/>
                            <w:sz w:val="19"/>
                          </w:rPr>
                          <w:t>Powertrain</w:t>
                        </w:r>
                        <w:r>
                          <w:rPr>
                            <w:rFonts w:ascii="Consolas"/>
                            <w:spacing w:val="-11"/>
                            <w:sz w:val="19"/>
                          </w:rPr>
                          <w:t xml:space="preserve"> </w:t>
                        </w:r>
                        <w:r>
                          <w:rPr>
                            <w:rFonts w:ascii="Consolas"/>
                            <w:sz w:val="19"/>
                          </w:rPr>
                          <w:t>ECU Else If pred_class == Stop_Sign:</w:t>
                        </w:r>
                      </w:p>
                      <w:p w14:paraId="3D0251AB">
                        <w:pPr>
                          <w:spacing w:before="0" w:line="221" w:lineRule="exact"/>
                          <w:ind w:left="1312" w:right="0" w:firstLine="0"/>
                          <w:jc w:val="left"/>
                          <w:rPr>
                            <w:rFonts w:ascii="Consolas"/>
                            <w:sz w:val="19"/>
                          </w:rPr>
                        </w:pPr>
                        <w:r>
                          <w:rPr>
                            <w:rFonts w:ascii="Consolas"/>
                            <w:sz w:val="19"/>
                          </w:rPr>
                          <w:t>Send</w:t>
                        </w:r>
                        <w:r>
                          <w:rPr>
                            <w:rFonts w:ascii="Consolas"/>
                            <w:spacing w:val="-10"/>
                            <w:sz w:val="19"/>
                          </w:rPr>
                          <w:t xml:space="preserve"> </w:t>
                        </w:r>
                        <w:r>
                          <w:rPr>
                            <w:rFonts w:ascii="Consolas"/>
                            <w:sz w:val="19"/>
                          </w:rPr>
                          <w:t>Audible</w:t>
                        </w:r>
                        <w:r>
                          <w:rPr>
                            <w:rFonts w:ascii="Consolas"/>
                            <w:spacing w:val="-9"/>
                            <w:sz w:val="19"/>
                          </w:rPr>
                          <w:t xml:space="preserve"> </w:t>
                        </w:r>
                        <w:r>
                          <w:rPr>
                            <w:rFonts w:ascii="Consolas"/>
                            <w:sz w:val="19"/>
                          </w:rPr>
                          <w:t>Warning</w:t>
                        </w:r>
                        <w:r>
                          <w:rPr>
                            <w:rFonts w:ascii="Consolas"/>
                            <w:spacing w:val="-10"/>
                            <w:sz w:val="19"/>
                          </w:rPr>
                          <w:t xml:space="preserve"> </w:t>
                        </w:r>
                        <w:r>
                          <w:rPr>
                            <w:rFonts w:ascii="Consolas"/>
                            <w:sz w:val="19"/>
                          </w:rPr>
                          <w:t>&amp;</w:t>
                        </w:r>
                        <w:r>
                          <w:rPr>
                            <w:rFonts w:ascii="Consolas"/>
                            <w:spacing w:val="-9"/>
                            <w:sz w:val="19"/>
                          </w:rPr>
                          <w:t xml:space="preserve"> </w:t>
                        </w:r>
                        <w:r>
                          <w:rPr>
                            <w:rFonts w:ascii="Consolas"/>
                            <w:sz w:val="19"/>
                          </w:rPr>
                          <w:t>Pre-Charge</w:t>
                        </w:r>
                        <w:r>
                          <w:rPr>
                            <w:rFonts w:ascii="Consolas"/>
                            <w:spacing w:val="-10"/>
                            <w:sz w:val="19"/>
                          </w:rPr>
                          <w:t xml:space="preserve"> </w:t>
                        </w:r>
                        <w:r>
                          <w:rPr>
                            <w:rFonts w:ascii="Consolas"/>
                            <w:sz w:val="19"/>
                          </w:rPr>
                          <w:t>Autonomous</w:t>
                        </w:r>
                        <w:r>
                          <w:rPr>
                            <w:rFonts w:ascii="Consolas"/>
                            <w:spacing w:val="-9"/>
                            <w:sz w:val="19"/>
                          </w:rPr>
                          <w:t xml:space="preserve"> </w:t>
                        </w:r>
                        <w:r>
                          <w:rPr>
                            <w:rFonts w:ascii="Consolas"/>
                            <w:sz w:val="19"/>
                          </w:rPr>
                          <w:t>Braking</w:t>
                        </w:r>
                        <w:r>
                          <w:rPr>
                            <w:rFonts w:ascii="Consolas"/>
                            <w:spacing w:val="-10"/>
                            <w:sz w:val="19"/>
                          </w:rPr>
                          <w:t xml:space="preserve"> </w:t>
                        </w:r>
                        <w:r>
                          <w:rPr>
                            <w:rFonts w:ascii="Consolas"/>
                            <w:spacing w:val="-2"/>
                            <w:sz w:val="19"/>
                          </w:rPr>
                          <w:t>System</w:t>
                        </w:r>
                      </w:p>
                      <w:p w14:paraId="389AF6E5">
                        <w:pPr>
                          <w:spacing w:before="10"/>
                          <w:ind w:left="477" w:right="0" w:firstLine="0"/>
                          <w:jc w:val="left"/>
                          <w:rPr>
                            <w:rFonts w:ascii="Consolas"/>
                            <w:sz w:val="19"/>
                          </w:rPr>
                        </w:pPr>
                        <w:r>
                          <w:rPr>
                            <w:rFonts w:ascii="Consolas"/>
                            <w:spacing w:val="-2"/>
                            <w:sz w:val="19"/>
                          </w:rPr>
                          <w:t>Else:</w:t>
                        </w:r>
                      </w:p>
                      <w:p w14:paraId="41B3E22B">
                        <w:pPr>
                          <w:spacing w:before="11" w:line="252" w:lineRule="auto"/>
                          <w:ind w:left="477" w:right="612" w:firstLine="417"/>
                          <w:jc w:val="left"/>
                          <w:rPr>
                            <w:rFonts w:ascii="Consolas"/>
                            <w:sz w:val="19"/>
                          </w:rPr>
                        </w:pPr>
                        <w:r>
                          <w:rPr>
                            <w:rFonts w:ascii="Consolas"/>
                            <w:sz w:val="19"/>
                          </w:rPr>
                          <w:t>Mark</w:t>
                        </w:r>
                        <w:r>
                          <w:rPr>
                            <w:rFonts w:ascii="Consolas"/>
                            <w:spacing w:val="-5"/>
                            <w:sz w:val="19"/>
                          </w:rPr>
                          <w:t xml:space="preserve"> </w:t>
                        </w:r>
                        <w:r>
                          <w:rPr>
                            <w:rFonts w:ascii="Consolas"/>
                            <w:sz w:val="19"/>
                          </w:rPr>
                          <w:t>ROI</w:t>
                        </w:r>
                        <w:r>
                          <w:rPr>
                            <w:rFonts w:ascii="Consolas"/>
                            <w:spacing w:val="-5"/>
                            <w:sz w:val="19"/>
                          </w:rPr>
                          <w:t xml:space="preserve"> </w:t>
                        </w:r>
                        <w:r>
                          <w:rPr>
                            <w:rFonts w:ascii="Consolas"/>
                            <w:sz w:val="19"/>
                          </w:rPr>
                          <w:t>as</w:t>
                        </w:r>
                        <w:r>
                          <w:rPr>
                            <w:rFonts w:ascii="Consolas"/>
                            <w:spacing w:val="-5"/>
                            <w:sz w:val="19"/>
                          </w:rPr>
                          <w:t xml:space="preserve"> </w:t>
                        </w:r>
                        <w:r>
                          <w:rPr>
                            <w:rFonts w:ascii="Consolas"/>
                            <w:sz w:val="19"/>
                          </w:rPr>
                          <w:t>Low-Confidence</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Unknown</w:t>
                        </w:r>
                        <w:r>
                          <w:rPr>
                            <w:rFonts w:ascii="Consolas"/>
                            <w:spacing w:val="-5"/>
                            <w:sz w:val="19"/>
                          </w:rPr>
                          <w:t xml:space="preserve"> </w:t>
                        </w:r>
                        <w:r>
                          <w:rPr>
                            <w:rFonts w:ascii="Consolas"/>
                            <w:sz w:val="19"/>
                          </w:rPr>
                          <w:t>Sign;</w:t>
                        </w:r>
                        <w:r>
                          <w:rPr>
                            <w:rFonts w:ascii="Consolas"/>
                            <w:spacing w:val="-5"/>
                            <w:sz w:val="19"/>
                          </w:rPr>
                          <w:t xml:space="preserve"> </w:t>
                        </w:r>
                        <w:r>
                          <w:rPr>
                            <w:rFonts w:ascii="Consolas"/>
                            <w:sz w:val="19"/>
                          </w:rPr>
                          <w:t>Maintain</w:t>
                        </w:r>
                        <w:r>
                          <w:rPr>
                            <w:rFonts w:ascii="Consolas"/>
                            <w:spacing w:val="-5"/>
                            <w:sz w:val="19"/>
                          </w:rPr>
                          <w:t xml:space="preserve"> </w:t>
                        </w:r>
                        <w:r>
                          <w:rPr>
                            <w:rFonts w:ascii="Consolas"/>
                            <w:sz w:val="19"/>
                          </w:rPr>
                          <w:t>Current</w:t>
                        </w:r>
                        <w:r>
                          <w:rPr>
                            <w:rFonts w:ascii="Consolas"/>
                            <w:spacing w:val="-5"/>
                            <w:sz w:val="19"/>
                          </w:rPr>
                          <w:t xml:space="preserve"> </w:t>
                        </w:r>
                        <w:r>
                          <w:rPr>
                            <w:rFonts w:ascii="Consolas"/>
                            <w:sz w:val="19"/>
                          </w:rPr>
                          <w:t>Vehicle</w:t>
                        </w:r>
                        <w:r>
                          <w:rPr>
                            <w:rFonts w:ascii="Consolas"/>
                            <w:spacing w:val="-5"/>
                            <w:sz w:val="19"/>
                          </w:rPr>
                          <w:t xml:space="preserve"> </w:t>
                        </w:r>
                        <w:r>
                          <w:rPr>
                            <w:rFonts w:ascii="Consolas"/>
                            <w:sz w:val="19"/>
                          </w:rPr>
                          <w:t>State End If</w:t>
                        </w:r>
                      </w:p>
                    </w:txbxContent>
                  </v:textbox>
                </v:shape>
                <w10:wrap type="topAndBottom"/>
              </v:group>
            </w:pict>
          </mc:Fallback>
        </mc:AlternateContent>
      </w:r>
    </w:p>
    <w:p w14:paraId="2F25FBAC">
      <w:pPr>
        <w:pStyle w:val="6"/>
        <w:spacing w:before="223"/>
        <w:rPr>
          <w:b/>
          <w:sz w:val="32"/>
        </w:rPr>
      </w:pPr>
    </w:p>
    <w:p w14:paraId="57D5B327">
      <w:pPr>
        <w:pStyle w:val="2"/>
        <w:numPr>
          <w:ilvl w:val="0"/>
          <w:numId w:val="2"/>
        </w:numPr>
        <w:tabs>
          <w:tab w:val="left" w:pos="678"/>
        </w:tabs>
        <w:spacing w:before="1" w:after="0" w:line="240" w:lineRule="auto"/>
        <w:ind w:left="678" w:right="0" w:hanging="318"/>
        <w:jc w:val="left"/>
      </w:pPr>
      <w:r>
        <w:t>Implementation</w:t>
      </w:r>
      <w:r>
        <w:rPr>
          <w:spacing w:val="-10"/>
        </w:rPr>
        <w:t xml:space="preserve"> </w:t>
      </w:r>
      <w:r>
        <w:t>/</w:t>
      </w:r>
      <w:r>
        <w:rPr>
          <w:spacing w:val="-9"/>
        </w:rPr>
        <w:t xml:space="preserve"> </w:t>
      </w:r>
      <w:r>
        <w:t>Source</w:t>
      </w:r>
      <w:r>
        <w:rPr>
          <w:spacing w:val="-9"/>
        </w:rPr>
        <w:t xml:space="preserve"> </w:t>
      </w:r>
      <w:r>
        <w:t>Code</w:t>
      </w:r>
      <w:r>
        <w:rPr>
          <w:spacing w:val="-9"/>
        </w:rPr>
        <w:t xml:space="preserve"> </w:t>
      </w:r>
      <w:r>
        <w:t>and</w:t>
      </w:r>
      <w:r>
        <w:rPr>
          <w:spacing w:val="-10"/>
        </w:rPr>
        <w:t xml:space="preserve"> </w:t>
      </w:r>
      <w:r>
        <w:t>Environment</w:t>
      </w:r>
      <w:r>
        <w:rPr>
          <w:spacing w:val="-9"/>
        </w:rPr>
        <w:t xml:space="preserve"> </w:t>
      </w:r>
      <w:r>
        <w:t>/</w:t>
      </w:r>
      <w:r>
        <w:rPr>
          <w:spacing w:val="-8"/>
        </w:rPr>
        <w:t xml:space="preserve"> </w:t>
      </w:r>
      <w:r>
        <w:t>Tools</w:t>
      </w:r>
      <w:r>
        <w:rPr>
          <w:spacing w:val="-9"/>
        </w:rPr>
        <w:t xml:space="preserve"> </w:t>
      </w:r>
      <w:r>
        <w:rPr>
          <w:spacing w:val="-4"/>
        </w:rPr>
        <w:t>Used</w:t>
      </w:r>
    </w:p>
    <w:p w14:paraId="7A9E536D">
      <w:pPr>
        <w:pStyle w:val="6"/>
        <w:spacing w:before="180" w:line="276" w:lineRule="auto"/>
        <w:ind w:left="360" w:right="649"/>
      </w:pPr>
      <w:r>
        <w:t>The</w:t>
      </w:r>
      <w:r>
        <w:rPr>
          <w:spacing w:val="-2"/>
        </w:rPr>
        <w:t xml:space="preserve"> </w:t>
      </w:r>
      <w:r>
        <w:t>entire</w:t>
      </w:r>
      <w:r>
        <w:rPr>
          <w:spacing w:val="-2"/>
        </w:rPr>
        <w:t xml:space="preserve"> </w:t>
      </w:r>
      <w:r>
        <w:t>pipeline</w:t>
      </w:r>
      <w:r>
        <w:rPr>
          <w:spacing w:val="-2"/>
        </w:rPr>
        <w:t xml:space="preserve"> </w:t>
      </w:r>
      <w:r>
        <w:t>is</w:t>
      </w:r>
      <w:r>
        <w:rPr>
          <w:spacing w:val="-2"/>
        </w:rPr>
        <w:t xml:space="preserve"> </w:t>
      </w:r>
      <w:r>
        <w:t>implemented</w:t>
      </w:r>
      <w:r>
        <w:rPr>
          <w:spacing w:val="-2"/>
        </w:rPr>
        <w:t xml:space="preserve"> </w:t>
      </w:r>
      <w:r>
        <w:t>in</w:t>
      </w:r>
      <w:r>
        <w:rPr>
          <w:spacing w:val="-5"/>
        </w:rPr>
        <w:t xml:space="preserve"> </w:t>
      </w:r>
      <w:r>
        <w:t>modular</w:t>
      </w:r>
      <w:r>
        <w:rPr>
          <w:spacing w:val="-5"/>
        </w:rPr>
        <w:t xml:space="preserve"> </w:t>
      </w:r>
      <w:r>
        <w:t>Python</w:t>
      </w:r>
      <w:r>
        <w:rPr>
          <w:spacing w:val="-5"/>
        </w:rPr>
        <w:t xml:space="preserve"> </w:t>
      </w:r>
      <w:r>
        <w:t>3.13</w:t>
      </w:r>
      <w:r>
        <w:rPr>
          <w:spacing w:val="-3"/>
        </w:rPr>
        <w:t xml:space="preserve"> </w:t>
      </w:r>
      <w:r>
        <w:t>utilizing</w:t>
      </w:r>
      <w:r>
        <w:rPr>
          <w:spacing w:val="-3"/>
        </w:rPr>
        <w:t xml:space="preserve"> </w:t>
      </w:r>
      <w:r>
        <w:t>PyTorch</w:t>
      </w:r>
      <w:r>
        <w:rPr>
          <w:spacing w:val="-3"/>
        </w:rPr>
        <w:t xml:space="preserve"> </w:t>
      </w:r>
      <w:r>
        <w:t>for</w:t>
      </w:r>
      <w:r>
        <w:rPr>
          <w:spacing w:val="-2"/>
        </w:rPr>
        <w:t xml:space="preserve"> </w:t>
      </w:r>
      <w:r>
        <w:t>deep</w:t>
      </w:r>
      <w:r>
        <w:rPr>
          <w:spacing w:val="-3"/>
        </w:rPr>
        <w:t xml:space="preserve"> </w:t>
      </w:r>
      <w:r>
        <w:t>neural</w:t>
      </w:r>
      <w:r>
        <w:rPr>
          <w:spacing w:val="-5"/>
        </w:rPr>
        <w:t xml:space="preserve"> </w:t>
      </w:r>
      <w:r>
        <w:t>tensor operations, OpenCV for high-performance geometric image transformations, and Scikit-Learn for statistical evaluation.</w:t>
      </w:r>
    </w:p>
    <w:p w14:paraId="0740E54D">
      <w:pPr>
        <w:pStyle w:val="3"/>
        <w:numPr>
          <w:ilvl w:val="1"/>
          <w:numId w:val="2"/>
        </w:numPr>
        <w:tabs>
          <w:tab w:val="left" w:pos="748"/>
        </w:tabs>
        <w:spacing w:before="240" w:after="0" w:line="240" w:lineRule="auto"/>
        <w:ind w:left="748" w:right="0" w:hanging="388"/>
        <w:jc w:val="left"/>
      </w:pPr>
      <w:r>
        <w:t>Model</w:t>
      </w:r>
      <w:r>
        <w:rPr>
          <w:spacing w:val="-10"/>
        </w:rPr>
        <w:t xml:space="preserve"> </w:t>
      </w:r>
      <w:r>
        <w:t>1:</w:t>
      </w:r>
      <w:r>
        <w:rPr>
          <w:spacing w:val="-9"/>
        </w:rPr>
        <w:t xml:space="preserve"> </w:t>
      </w:r>
      <w:r>
        <w:t>Custom</w:t>
      </w:r>
      <w:r>
        <w:rPr>
          <w:spacing w:val="-9"/>
        </w:rPr>
        <w:t xml:space="preserve"> </w:t>
      </w:r>
      <w:r>
        <w:t>Deep</w:t>
      </w:r>
      <w:r>
        <w:rPr>
          <w:spacing w:val="-10"/>
        </w:rPr>
        <w:t xml:space="preserve"> </w:t>
      </w:r>
      <w:r>
        <w:t>ConvNet-4</w:t>
      </w:r>
      <w:r>
        <w:rPr>
          <w:spacing w:val="-8"/>
        </w:rPr>
        <w:t xml:space="preserve"> </w:t>
      </w:r>
      <w:r>
        <w:t>Architecture</w:t>
      </w:r>
      <w:r>
        <w:rPr>
          <w:spacing w:val="-10"/>
        </w:rPr>
        <w:t xml:space="preserve"> </w:t>
      </w:r>
      <w:r>
        <w:rPr>
          <w:spacing w:val="-2"/>
        </w:rPr>
        <w:t>Definition</w:t>
      </w:r>
    </w:p>
    <w:p w14:paraId="3C79A276">
      <w:pPr>
        <w:spacing w:before="167"/>
        <w:ind w:left="360" w:right="0" w:firstLine="0"/>
        <w:jc w:val="left"/>
        <w:rPr>
          <w:b/>
          <w:sz w:val="20"/>
        </w:rPr>
      </w:pPr>
      <w:r>
        <w:rPr>
          <w:b/>
          <w:sz w:val="20"/>
        </w:rPr>
        <w:t>Listing:</w:t>
      </w:r>
      <w:r>
        <w:rPr>
          <w:b/>
          <w:spacing w:val="-9"/>
          <w:sz w:val="20"/>
        </w:rPr>
        <w:t xml:space="preserve"> </w:t>
      </w:r>
      <w:r>
        <w:rPr>
          <w:b/>
          <w:sz w:val="20"/>
        </w:rPr>
        <w:t>CustomConvNet</w:t>
      </w:r>
      <w:r>
        <w:rPr>
          <w:b/>
          <w:spacing w:val="-8"/>
          <w:sz w:val="20"/>
        </w:rPr>
        <w:t xml:space="preserve"> </w:t>
      </w:r>
      <w:r>
        <w:rPr>
          <w:b/>
          <w:sz w:val="20"/>
        </w:rPr>
        <w:t>PyTorch</w:t>
      </w:r>
      <w:r>
        <w:rPr>
          <w:b/>
          <w:spacing w:val="-9"/>
          <w:sz w:val="20"/>
        </w:rPr>
        <w:t xml:space="preserve"> </w:t>
      </w:r>
      <w:r>
        <w:rPr>
          <w:b/>
          <w:sz w:val="20"/>
        </w:rPr>
        <w:t>Model</w:t>
      </w:r>
      <w:r>
        <w:rPr>
          <w:b/>
          <w:spacing w:val="-10"/>
          <w:sz w:val="20"/>
        </w:rPr>
        <w:t xml:space="preserve"> </w:t>
      </w:r>
      <w:r>
        <w:rPr>
          <w:b/>
          <w:spacing w:val="-2"/>
          <w:sz w:val="20"/>
        </w:rPr>
        <w:t>Class</w:t>
      </w:r>
    </w:p>
    <w:p w14:paraId="0DDEDE42">
      <w:pPr>
        <w:pStyle w:val="6"/>
        <w:spacing w:before="3"/>
        <w:rPr>
          <w:b/>
          <w:sz w:val="4"/>
        </w:rPr>
      </w:pPr>
      <w:r>
        <w:rPr>
          <w:b/>
          <w:sz w:val="4"/>
        </w:rPr>
        <mc:AlternateContent>
          <mc:Choice Requires="wpg">
            <w:drawing>
              <wp:anchor distT="0" distB="0" distL="0" distR="0" simplePos="0" relativeHeight="251665408" behindDoc="1" locked="0" layoutInCell="1" allowOverlap="1">
                <wp:simplePos x="0" y="0"/>
                <wp:positionH relativeFrom="page">
                  <wp:posOffset>905510</wp:posOffset>
                </wp:positionH>
                <wp:positionV relativeFrom="paragraph">
                  <wp:posOffset>47625</wp:posOffset>
                </wp:positionV>
                <wp:extent cx="5953760" cy="585470"/>
                <wp:effectExtent l="0" t="0" r="0" b="0"/>
                <wp:wrapTopAndBottom/>
                <wp:docPr id="44" name="Group 44"/>
                <wp:cNvGraphicFramePr/>
                <a:graphic xmlns:a="http://schemas.openxmlformats.org/drawingml/2006/main">
                  <a:graphicData uri="http://schemas.microsoft.com/office/word/2010/wordprocessingGroup">
                    <wpg:wgp>
                      <wpg:cNvGrpSpPr/>
                      <wpg:grpSpPr>
                        <a:xfrm>
                          <a:off x="0" y="0"/>
                          <a:ext cx="5953760" cy="585470"/>
                          <a:chOff x="0" y="0"/>
                          <a:chExt cx="5953760" cy="585470"/>
                        </a:xfrm>
                      </wpg:grpSpPr>
                      <wps:wsp>
                        <wps:cNvPr id="45" name="Graphic 45"/>
                        <wps:cNvSpPr/>
                        <wps:spPr>
                          <a:xfrm>
                            <a:off x="9144" y="6045"/>
                            <a:ext cx="5944870" cy="573405"/>
                          </a:xfrm>
                          <a:custGeom>
                            <a:avLst/>
                            <a:gdLst/>
                            <a:ahLst/>
                            <a:cxnLst/>
                            <a:rect l="l" t="t" r="r" b="b"/>
                            <a:pathLst>
                              <a:path w="5944870" h="573405">
                                <a:moveTo>
                                  <a:pt x="5944489" y="0"/>
                                </a:moveTo>
                                <a:lnTo>
                                  <a:pt x="0" y="0"/>
                                </a:lnTo>
                                <a:lnTo>
                                  <a:pt x="0" y="573023"/>
                                </a:lnTo>
                                <a:lnTo>
                                  <a:pt x="5944489" y="573023"/>
                                </a:lnTo>
                                <a:lnTo>
                                  <a:pt x="5944489" y="0"/>
                                </a:lnTo>
                                <a:close/>
                              </a:path>
                            </a:pathLst>
                          </a:custGeom>
                          <a:solidFill>
                            <a:srgbClr val="F8F8F9"/>
                          </a:solidFill>
                        </wps:spPr>
                        <wps:bodyPr wrap="square" lIns="0" tIns="0" rIns="0" bIns="0" rtlCol="0">
                          <a:noAutofit/>
                        </wps:bodyPr>
                      </wps:wsp>
                      <wps:wsp>
                        <wps:cNvPr id="46" name="Graphic 46"/>
                        <wps:cNvSpPr/>
                        <wps:spPr>
                          <a:xfrm>
                            <a:off x="0" y="0"/>
                            <a:ext cx="5953760" cy="585470"/>
                          </a:xfrm>
                          <a:custGeom>
                            <a:avLst/>
                            <a:gdLst/>
                            <a:ahLst/>
                            <a:cxnLst/>
                            <a:rect l="l" t="t" r="r" b="b"/>
                            <a:pathLst>
                              <a:path w="5953760" h="585470">
                                <a:moveTo>
                                  <a:pt x="5953633" y="579081"/>
                                </a:moveTo>
                                <a:lnTo>
                                  <a:pt x="0" y="579081"/>
                                </a:lnTo>
                                <a:lnTo>
                                  <a:pt x="0" y="585165"/>
                                </a:lnTo>
                                <a:lnTo>
                                  <a:pt x="5953633" y="585165"/>
                                </a:lnTo>
                                <a:lnTo>
                                  <a:pt x="5953633" y="579081"/>
                                </a:lnTo>
                                <a:close/>
                              </a:path>
                              <a:path w="5953760" h="585470">
                                <a:moveTo>
                                  <a:pt x="5953633" y="0"/>
                                </a:moveTo>
                                <a:lnTo>
                                  <a:pt x="9144" y="0"/>
                                </a:lnTo>
                                <a:lnTo>
                                  <a:pt x="9144" y="6096"/>
                                </a:lnTo>
                                <a:lnTo>
                                  <a:pt x="5953633" y="6096"/>
                                </a:lnTo>
                                <a:lnTo>
                                  <a:pt x="5953633" y="0"/>
                                </a:lnTo>
                                <a:close/>
                              </a:path>
                            </a:pathLst>
                          </a:custGeom>
                          <a:solidFill>
                            <a:srgbClr val="E0E3E8"/>
                          </a:solidFill>
                        </wps:spPr>
                        <wps:bodyPr wrap="square" lIns="0" tIns="0" rIns="0" bIns="0" rtlCol="0">
                          <a:noAutofit/>
                        </wps:bodyPr>
                      </wps:wsp>
                      <wps:wsp>
                        <wps:cNvPr id="47" name="Textbox 47"/>
                        <wps:cNvSpPr txBox="1"/>
                        <wps:spPr>
                          <a:xfrm>
                            <a:off x="0" y="6096"/>
                            <a:ext cx="5953760" cy="573405"/>
                          </a:xfrm>
                          <a:prstGeom prst="rect">
                            <a:avLst/>
                          </a:prstGeom>
                        </wps:spPr>
                        <wps:txbx>
                          <w:txbxContent>
                            <w:p w14:paraId="624EE150">
                              <w:pPr>
                                <w:spacing w:before="101"/>
                                <w:ind w:left="165" w:right="0" w:firstLine="0"/>
                                <w:jc w:val="left"/>
                                <w:rPr>
                                  <w:rFonts w:ascii="Consolas"/>
                                  <w:sz w:val="19"/>
                                </w:rPr>
                              </w:pPr>
                              <w:r>
                                <w:rPr>
                                  <w:rFonts w:ascii="Consolas"/>
                                  <w:sz w:val="19"/>
                                </w:rPr>
                                <w:t>class</w:t>
                              </w:r>
                              <w:r>
                                <w:rPr>
                                  <w:rFonts w:ascii="Consolas"/>
                                  <w:spacing w:val="-9"/>
                                  <w:sz w:val="19"/>
                                </w:rPr>
                                <w:t xml:space="preserve"> </w:t>
                              </w:r>
                              <w:r>
                                <w:rPr>
                                  <w:rFonts w:ascii="Consolas"/>
                                  <w:spacing w:val="-2"/>
                                  <w:sz w:val="19"/>
                                </w:rPr>
                                <w:t>CustomConvNet(nn.Module):</w:t>
                              </w:r>
                            </w:p>
                            <w:p w14:paraId="2C5823B5">
                              <w:pPr>
                                <w:spacing w:before="13" w:line="252" w:lineRule="auto"/>
                                <w:ind w:left="1000" w:right="5186" w:hanging="418"/>
                                <w:jc w:val="left"/>
                                <w:rPr>
                                  <w:rFonts w:ascii="Consolas"/>
                                  <w:sz w:val="19"/>
                                </w:rPr>
                              </w:pPr>
                              <w:r>
                                <w:rPr>
                                  <w:rFonts w:ascii="Consolas"/>
                                  <w:sz w:val="19"/>
                                </w:rPr>
                                <w:t>def</w:t>
                              </w:r>
                              <w:r>
                                <w:rPr>
                                  <w:rFonts w:ascii="Consolas"/>
                                  <w:spacing w:val="-7"/>
                                  <w:sz w:val="19"/>
                                </w:rPr>
                                <w:t xml:space="preserve"> </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(self,</w:t>
                              </w:r>
                              <w:r>
                                <w:rPr>
                                  <w:rFonts w:ascii="Consolas"/>
                                  <w:spacing w:val="-7"/>
                                  <w:sz w:val="19"/>
                                </w:rPr>
                                <w:t xml:space="preserve"> </w:t>
                              </w:r>
                              <w:r>
                                <w:rPr>
                                  <w:rFonts w:ascii="Consolas"/>
                                  <w:sz w:val="19"/>
                                </w:rPr>
                                <w:t>num_classes=10): super().</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w:t>
                              </w:r>
                            </w:p>
                          </w:txbxContent>
                        </wps:txbx>
                        <wps:bodyPr wrap="square" lIns="0" tIns="0" rIns="0" bIns="0" rtlCol="0">
                          <a:noAutofit/>
                        </wps:bodyPr>
                      </wps:wsp>
                    </wpg:wgp>
                  </a:graphicData>
                </a:graphic>
              </wp:anchor>
            </w:drawing>
          </mc:Choice>
          <mc:Fallback>
            <w:pict>
              <v:group id="_x0000_s1026" o:spid="_x0000_s1026" o:spt="203" style="position:absolute;left:0pt;margin-left:71.3pt;margin-top:3.75pt;height:46.1pt;width:468.8pt;mso-position-horizontal-relative:page;mso-wrap-distance-bottom:0pt;mso-wrap-distance-top:0pt;z-index:-251651072;mso-width-relative:page;mso-height-relative:page;" coordsize="5953760,585470" o:gfxdata="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CIA9qdkAAAAJAQAADwAAAAAAAAABACAAAAAi&#10;AAAAZHJzL2Rvd25yZXYueG1sUEsBAhQAFAAAAAgAh07iQEQ6m2RfAwAA1gsAAA4AAAAAAAAAAQAg&#10;AAAAKAEAAGRycy9lMm9Eb2MueG1sUEsFBgAAAAAGAAYAWQEAAPkGAAAAAA==&#10;">
                <o:lock v:ext="edit" aspectratio="f"/>
                <v:shape id="Graphic 45" o:spid="_x0000_s1026" o:spt="100" style="position:absolute;left:9144;top:6045;height:573405;width:5944870;" fillcolor="#F8F8F9" filled="t" stroked="f" coordsize="5944870,573405" o:gfxdata="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aK57gAAADbAAAA&#10;DwAAAAAAAAABACAAAAAiAAAAZHJzL2Rvd25yZXYueG1sUEsBAhQAFAAAAAgAh07iQDMvBZ47AAAA&#10;OQAAABAAAAAAAAAAAQAgAAAABwEAAGRycy9zaGFwZXhtbC54bWxQSwUGAAAAAAYABgBbAQAAsQMA&#10;AAAA&#10;" path="m5944489,0l0,0,0,573023,5944489,573023,5944489,0xe">
                  <v:fill on="t" focussize="0,0"/>
                  <v:stroke on="f"/>
                  <v:imagedata o:title=""/>
                  <o:lock v:ext="edit" aspectratio="f"/>
                  <v:textbox inset="0mm,0mm,0mm,0mm"/>
                </v:shape>
                <v:shape id="Graphic 46" o:spid="_x0000_s1026" o:spt="100" style="position:absolute;left:0;top:0;height:585470;width:5953760;" fillcolor="#E0E3E8" filled="t" stroked="f" coordsize="5953760,585470" o:gfxdata="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uAee/&#10;AAAA2wAAAA8AAAAAAAAAAQAgAAAAIgAAAGRycy9kb3ducmV2LnhtbFBLAQIUABQAAAAIAIdO4kAz&#10;LwWeOwAAADkAAAAQAAAAAAAAAAEAIAAAAA4BAABkcnMvc2hhcGV4bWwueG1sUEsFBgAAAAAGAAYA&#10;WwEAALgDAAAAAA==&#10;" path="m5953633,579081l0,579081,0,585165,5953633,585165,5953633,579081xem5953633,0l9144,0,9144,6096,5953633,6096,5953633,0xe">
                  <v:fill on="t" focussize="0,0"/>
                  <v:stroke on="f"/>
                  <v:imagedata o:title=""/>
                  <o:lock v:ext="edit" aspectratio="f"/>
                  <v:textbox inset="0mm,0mm,0mm,0mm"/>
                </v:shape>
                <v:shape id="Textbox 47" o:spid="_x0000_s1026" o:spt="202" type="#_x0000_t202" style="position:absolute;left:0;top:6096;height:573405;width:5953760;"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24EE150">
                        <w:pPr>
                          <w:spacing w:before="101"/>
                          <w:ind w:left="165" w:right="0" w:firstLine="0"/>
                          <w:jc w:val="left"/>
                          <w:rPr>
                            <w:rFonts w:ascii="Consolas"/>
                            <w:sz w:val="19"/>
                          </w:rPr>
                        </w:pPr>
                        <w:r>
                          <w:rPr>
                            <w:rFonts w:ascii="Consolas"/>
                            <w:sz w:val="19"/>
                          </w:rPr>
                          <w:t>class</w:t>
                        </w:r>
                        <w:r>
                          <w:rPr>
                            <w:rFonts w:ascii="Consolas"/>
                            <w:spacing w:val="-9"/>
                            <w:sz w:val="19"/>
                          </w:rPr>
                          <w:t xml:space="preserve"> </w:t>
                        </w:r>
                        <w:r>
                          <w:rPr>
                            <w:rFonts w:ascii="Consolas"/>
                            <w:spacing w:val="-2"/>
                            <w:sz w:val="19"/>
                          </w:rPr>
                          <w:t>CustomConvNet(nn.Module):</w:t>
                        </w:r>
                      </w:p>
                      <w:p w14:paraId="2C5823B5">
                        <w:pPr>
                          <w:spacing w:before="13" w:line="252" w:lineRule="auto"/>
                          <w:ind w:left="1000" w:right="5186" w:hanging="418"/>
                          <w:jc w:val="left"/>
                          <w:rPr>
                            <w:rFonts w:ascii="Consolas"/>
                            <w:sz w:val="19"/>
                          </w:rPr>
                        </w:pPr>
                        <w:r>
                          <w:rPr>
                            <w:rFonts w:ascii="Consolas"/>
                            <w:sz w:val="19"/>
                          </w:rPr>
                          <w:t>def</w:t>
                        </w:r>
                        <w:r>
                          <w:rPr>
                            <w:rFonts w:ascii="Consolas"/>
                            <w:spacing w:val="-7"/>
                            <w:sz w:val="19"/>
                          </w:rPr>
                          <w:t xml:space="preserve"> </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(self,</w:t>
                        </w:r>
                        <w:r>
                          <w:rPr>
                            <w:rFonts w:ascii="Consolas"/>
                            <w:spacing w:val="-7"/>
                            <w:sz w:val="19"/>
                          </w:rPr>
                          <w:t xml:space="preserve"> </w:t>
                        </w:r>
                        <w:r>
                          <w:rPr>
                            <w:rFonts w:ascii="Consolas"/>
                            <w:sz w:val="19"/>
                          </w:rPr>
                          <w:t>num_classes=10): super().</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w:t>
                        </w:r>
                      </w:p>
                    </w:txbxContent>
                  </v:textbox>
                </v:shape>
                <w10:wrap type="topAndBottom"/>
              </v:group>
            </w:pict>
          </mc:Fallback>
        </mc:AlternateContent>
      </w:r>
    </w:p>
    <w:p w14:paraId="2EA0A7D4">
      <w:pPr>
        <w:pStyle w:val="6"/>
        <w:spacing w:after="0"/>
        <w:rPr>
          <w:b/>
          <w:sz w:val="4"/>
        </w:rPr>
        <w:sectPr>
          <w:pgSz w:w="12240" w:h="15840"/>
          <w:pgMar w:top="1440" w:right="1080" w:bottom="280" w:left="1080" w:header="720" w:footer="720" w:gutter="0"/>
          <w:cols w:space="720" w:num="1"/>
        </w:sectPr>
      </w:pPr>
    </w:p>
    <w:p w14:paraId="22361629">
      <w:pPr>
        <w:spacing w:line="240" w:lineRule="auto"/>
        <w:ind w:left="346" w:right="0" w:firstLine="0"/>
        <w:rPr>
          <w:sz w:val="20"/>
        </w:rPr>
      </w:pPr>
      <w:r>
        <w:rPr>
          <w:sz w:val="20"/>
        </w:rPr>
        <mc:AlternateContent>
          <mc:Choice Requires="wpg">
            <w:drawing>
              <wp:inline distT="0" distB="0" distL="0" distR="0">
                <wp:extent cx="5953760" cy="4886960"/>
                <wp:effectExtent l="0" t="0" r="0" b="8889"/>
                <wp:docPr id="48" name="Group 48"/>
                <wp:cNvGraphicFramePr/>
                <a:graphic xmlns:a="http://schemas.openxmlformats.org/drawingml/2006/main">
                  <a:graphicData uri="http://schemas.microsoft.com/office/word/2010/wordprocessingGroup">
                    <wpg:wgp>
                      <wpg:cNvGrpSpPr/>
                      <wpg:grpSpPr>
                        <a:xfrm>
                          <a:off x="0" y="0"/>
                          <a:ext cx="5953760" cy="4886960"/>
                          <a:chOff x="0" y="0"/>
                          <a:chExt cx="5953760" cy="4886960"/>
                        </a:xfrm>
                      </wpg:grpSpPr>
                      <wps:wsp>
                        <wps:cNvPr id="49" name="Graphic 49"/>
                        <wps:cNvSpPr/>
                        <wps:spPr>
                          <a:xfrm>
                            <a:off x="9144" y="6095"/>
                            <a:ext cx="5944870" cy="4874895"/>
                          </a:xfrm>
                          <a:custGeom>
                            <a:avLst/>
                            <a:gdLst/>
                            <a:ahLst/>
                            <a:cxnLst/>
                            <a:rect l="l" t="t" r="r" b="b"/>
                            <a:pathLst>
                              <a:path w="5944870" h="4874895">
                                <a:moveTo>
                                  <a:pt x="5944489" y="0"/>
                                </a:moveTo>
                                <a:lnTo>
                                  <a:pt x="0" y="0"/>
                                </a:lnTo>
                                <a:lnTo>
                                  <a:pt x="0" y="4874641"/>
                                </a:lnTo>
                                <a:lnTo>
                                  <a:pt x="5944489" y="4874641"/>
                                </a:lnTo>
                                <a:lnTo>
                                  <a:pt x="5944489" y="0"/>
                                </a:lnTo>
                                <a:close/>
                              </a:path>
                            </a:pathLst>
                          </a:custGeom>
                          <a:solidFill>
                            <a:srgbClr val="F8F8F9"/>
                          </a:solidFill>
                        </wps:spPr>
                        <wps:bodyPr wrap="square" lIns="0" tIns="0" rIns="0" bIns="0" rtlCol="0">
                          <a:noAutofit/>
                        </wps:bodyPr>
                      </wps:wsp>
                      <wps:wsp>
                        <wps:cNvPr id="50" name="Graphic 50"/>
                        <wps:cNvSpPr/>
                        <wps:spPr>
                          <a:xfrm>
                            <a:off x="0" y="0"/>
                            <a:ext cx="5953760" cy="4886960"/>
                          </a:xfrm>
                          <a:custGeom>
                            <a:avLst/>
                            <a:gdLst/>
                            <a:ahLst/>
                            <a:cxnLst/>
                            <a:rect l="l" t="t" r="r" b="b"/>
                            <a:pathLst>
                              <a:path w="5953760" h="4886960">
                                <a:moveTo>
                                  <a:pt x="5953633" y="4880749"/>
                                </a:moveTo>
                                <a:lnTo>
                                  <a:pt x="0" y="4880749"/>
                                </a:lnTo>
                                <a:lnTo>
                                  <a:pt x="0" y="4886833"/>
                                </a:lnTo>
                                <a:lnTo>
                                  <a:pt x="5953633" y="4886833"/>
                                </a:lnTo>
                                <a:lnTo>
                                  <a:pt x="5953633" y="4880749"/>
                                </a:lnTo>
                                <a:close/>
                              </a:path>
                              <a:path w="5953760" h="4886960">
                                <a:moveTo>
                                  <a:pt x="5953633" y="0"/>
                                </a:moveTo>
                                <a:lnTo>
                                  <a:pt x="9144" y="0"/>
                                </a:lnTo>
                                <a:lnTo>
                                  <a:pt x="9144" y="6096"/>
                                </a:lnTo>
                                <a:lnTo>
                                  <a:pt x="5953633" y="6096"/>
                                </a:lnTo>
                                <a:lnTo>
                                  <a:pt x="5953633" y="0"/>
                                </a:lnTo>
                                <a:close/>
                              </a:path>
                            </a:pathLst>
                          </a:custGeom>
                          <a:solidFill>
                            <a:srgbClr val="E0E3E8"/>
                          </a:solidFill>
                        </wps:spPr>
                        <wps:bodyPr wrap="square" lIns="0" tIns="0" rIns="0" bIns="0" rtlCol="0">
                          <a:noAutofit/>
                        </wps:bodyPr>
                      </wps:wsp>
                      <wps:wsp>
                        <wps:cNvPr id="51" name="Textbox 51"/>
                        <wps:cNvSpPr txBox="1"/>
                        <wps:spPr>
                          <a:xfrm>
                            <a:off x="0" y="6095"/>
                            <a:ext cx="5953760" cy="4874895"/>
                          </a:xfrm>
                          <a:prstGeom prst="rect">
                            <a:avLst/>
                          </a:prstGeom>
                        </wps:spPr>
                        <wps:txbx>
                          <w:txbxContent>
                            <w:p w14:paraId="719985F5">
                              <w:pPr>
                                <w:spacing w:before="101"/>
                                <w:ind w:left="1000" w:right="0" w:firstLine="0"/>
                                <w:jc w:val="left"/>
                                <w:rPr>
                                  <w:rFonts w:ascii="Consolas"/>
                                  <w:sz w:val="19"/>
                                </w:rPr>
                              </w:pPr>
                              <w:r>
                                <w:rPr>
                                  <w:rFonts w:ascii="Consolas"/>
                                  <w:sz w:val="19"/>
                                </w:rPr>
                                <w:t>self.features</w:t>
                              </w:r>
                              <w:r>
                                <w:rPr>
                                  <w:rFonts w:ascii="Consolas"/>
                                  <w:spacing w:val="-12"/>
                                  <w:sz w:val="19"/>
                                </w:rPr>
                                <w:t xml:space="preserve"> </w:t>
                              </w:r>
                              <w:r>
                                <w:rPr>
                                  <w:rFonts w:ascii="Consolas"/>
                                  <w:sz w:val="19"/>
                                </w:rPr>
                                <w:t>=</w:t>
                              </w:r>
                              <w:r>
                                <w:rPr>
                                  <w:rFonts w:ascii="Consolas"/>
                                  <w:spacing w:val="-11"/>
                                  <w:sz w:val="19"/>
                                </w:rPr>
                                <w:t xml:space="preserve"> </w:t>
                              </w:r>
                              <w:r>
                                <w:rPr>
                                  <w:rFonts w:ascii="Consolas"/>
                                  <w:spacing w:val="-2"/>
                                  <w:sz w:val="19"/>
                                </w:rPr>
                                <w:t>nn.Sequential(</w:t>
                              </w:r>
                            </w:p>
                            <w:p w14:paraId="3CA8AACE">
                              <w:pPr>
                                <w:spacing w:before="11" w:line="252" w:lineRule="auto"/>
                                <w:ind w:left="1418" w:right="3007" w:firstLine="0"/>
                                <w:jc w:val="left"/>
                                <w:rPr>
                                  <w:rFonts w:ascii="Consolas"/>
                                  <w:sz w:val="19"/>
                                </w:rPr>
                              </w:pPr>
                              <w:r>
                                <w:rPr>
                                  <w:rFonts w:ascii="Consolas"/>
                                  <w:sz w:val="19"/>
                                </w:rPr>
                                <w:t>nn.Conv2d(3,</w:t>
                              </w:r>
                              <w:r>
                                <w:rPr>
                                  <w:rFonts w:ascii="Consolas"/>
                                  <w:spacing w:val="-15"/>
                                  <w:sz w:val="19"/>
                                </w:rPr>
                                <w:t xml:space="preserve"> </w:t>
                              </w:r>
                              <w:r>
                                <w:rPr>
                                  <w:rFonts w:ascii="Consolas"/>
                                  <w:sz w:val="19"/>
                                </w:rPr>
                                <w:t>32,</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nn.BatchNorm2d(32),</w:t>
                              </w:r>
                            </w:p>
                            <w:p w14:paraId="7E19CA18">
                              <w:pPr>
                                <w:spacing w:before="0"/>
                                <w:ind w:left="1418" w:right="0" w:firstLine="0"/>
                                <w:jc w:val="left"/>
                                <w:rPr>
                                  <w:rFonts w:ascii="Consolas"/>
                                  <w:sz w:val="19"/>
                                </w:rPr>
                              </w:pPr>
                              <w:r>
                                <w:rPr>
                                  <w:rFonts w:ascii="Consolas"/>
                                  <w:spacing w:val="-2"/>
                                  <w:sz w:val="19"/>
                                </w:rPr>
                                <w:t>nn.ReLU(inplace=True),</w:t>
                              </w:r>
                            </w:p>
                            <w:p w14:paraId="1D4E1E72">
                              <w:pPr>
                                <w:spacing w:before="11" w:line="252" w:lineRule="auto"/>
                                <w:ind w:left="1418" w:right="3007" w:firstLine="0"/>
                                <w:jc w:val="left"/>
                                <w:rPr>
                                  <w:rFonts w:ascii="Consolas"/>
                                  <w:sz w:val="19"/>
                                </w:rPr>
                              </w:pPr>
                              <w:r>
                                <w:rPr>
                                  <w:rFonts w:ascii="Consolas"/>
                                  <w:sz w:val="19"/>
                                </w:rPr>
                                <w:t>nn.Conv2d(32,</w:t>
                              </w:r>
                              <w:r>
                                <w:rPr>
                                  <w:rFonts w:ascii="Consolas"/>
                                  <w:spacing w:val="-15"/>
                                  <w:sz w:val="19"/>
                                </w:rPr>
                                <w:t xml:space="preserve"> </w:t>
                              </w:r>
                              <w:r>
                                <w:rPr>
                                  <w:rFonts w:ascii="Consolas"/>
                                  <w:sz w:val="19"/>
                                </w:rPr>
                                <w:t>64,</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nn.BatchNorm2d(64),</w:t>
                              </w:r>
                            </w:p>
                            <w:p w14:paraId="1B3724AE">
                              <w:pPr>
                                <w:spacing w:before="1" w:line="252" w:lineRule="auto"/>
                                <w:ind w:left="1418" w:right="4156" w:firstLine="0"/>
                                <w:jc w:val="left"/>
                                <w:rPr>
                                  <w:rFonts w:ascii="Consolas"/>
                                  <w:sz w:val="19"/>
                                </w:rPr>
                              </w:pPr>
                              <w:r>
                                <w:rPr>
                                  <w:rFonts w:ascii="Consolas"/>
                                  <w:spacing w:val="-2"/>
                                  <w:sz w:val="19"/>
                                </w:rPr>
                                <w:t xml:space="preserve">nn.ReLU(inplace=True), </w:t>
                              </w:r>
                              <w:r>
                                <w:rPr>
                                  <w:rFonts w:ascii="Consolas"/>
                                  <w:sz w:val="19"/>
                                </w:rPr>
                                <w:t>nn.MaxPool2d(2,</w:t>
                              </w:r>
                              <w:r>
                                <w:rPr>
                                  <w:rFonts w:ascii="Consolas"/>
                                  <w:spacing w:val="-11"/>
                                  <w:sz w:val="19"/>
                                </w:rPr>
                                <w:t xml:space="preserve"> </w:t>
                              </w:r>
                              <w:r>
                                <w:rPr>
                                  <w:rFonts w:ascii="Consolas"/>
                                  <w:sz w:val="19"/>
                                </w:rPr>
                                <w:t>2),</w:t>
                              </w:r>
                              <w:r>
                                <w:rPr>
                                  <w:rFonts w:ascii="Consolas"/>
                                  <w:spacing w:val="-11"/>
                                  <w:sz w:val="19"/>
                                </w:rPr>
                                <w:t xml:space="preserve"> </w:t>
                              </w:r>
                              <w:r>
                                <w:rPr>
                                  <w:rFonts w:ascii="Consolas"/>
                                  <w:sz w:val="19"/>
                                </w:rPr>
                                <w:t>#</w:t>
                              </w:r>
                              <w:r>
                                <w:rPr>
                                  <w:rFonts w:ascii="Consolas"/>
                                  <w:spacing w:val="-11"/>
                                  <w:sz w:val="19"/>
                                </w:rPr>
                                <w:t xml:space="preserve"> </w:t>
                              </w:r>
                              <w:r>
                                <w:rPr>
                                  <w:rFonts w:ascii="Consolas"/>
                                  <w:sz w:val="19"/>
                                </w:rPr>
                                <w:t>Dim:</w:t>
                              </w:r>
                              <w:r>
                                <w:rPr>
                                  <w:rFonts w:ascii="Consolas"/>
                                  <w:spacing w:val="-11"/>
                                  <w:sz w:val="19"/>
                                </w:rPr>
                                <w:t xml:space="preserve"> </w:t>
                              </w:r>
                              <w:r>
                                <w:rPr>
                                  <w:rFonts w:ascii="Consolas"/>
                                  <w:sz w:val="19"/>
                                </w:rPr>
                                <w:t xml:space="preserve">24x24 </w:t>
                              </w:r>
                              <w:r>
                                <w:rPr>
                                  <w:rFonts w:ascii="Consolas"/>
                                  <w:spacing w:val="-2"/>
                                  <w:sz w:val="19"/>
                                </w:rPr>
                                <w:t>nn.Dropout2d(0.20),</w:t>
                              </w:r>
                            </w:p>
                            <w:p w14:paraId="3731DBC0">
                              <w:pPr>
                                <w:spacing w:before="10" w:line="240" w:lineRule="auto"/>
                                <w:rPr>
                                  <w:rFonts w:ascii="Consolas"/>
                                  <w:sz w:val="19"/>
                                </w:rPr>
                              </w:pPr>
                            </w:p>
                            <w:p w14:paraId="2871D683">
                              <w:pPr>
                                <w:spacing w:before="0" w:line="252" w:lineRule="auto"/>
                                <w:ind w:left="1418" w:right="1272" w:firstLine="0"/>
                                <w:jc w:val="left"/>
                                <w:rPr>
                                  <w:rFonts w:ascii="Consolas"/>
                                  <w:sz w:val="19"/>
                                </w:rPr>
                              </w:pPr>
                              <w:r>
                                <w:rPr>
                                  <w:rFonts w:ascii="Consolas"/>
                                  <w:sz w:val="19"/>
                                </w:rPr>
                                <w:t>nn.Conv2d(64,</w:t>
                              </w:r>
                              <w:r>
                                <w:rPr>
                                  <w:rFonts w:ascii="Consolas"/>
                                  <w:spacing w:val="-15"/>
                                  <w:sz w:val="19"/>
                                </w:rPr>
                                <w:t xml:space="preserve"> </w:t>
                              </w:r>
                              <w:r>
                                <w:rPr>
                                  <w:rFonts w:ascii="Consolas"/>
                                  <w:sz w:val="19"/>
                                </w:rPr>
                                <w:t>128,</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nn.BatchNorm2d(128),</w:t>
                              </w:r>
                            </w:p>
                            <w:p w14:paraId="32B6438B">
                              <w:pPr>
                                <w:spacing w:before="1" w:line="252" w:lineRule="auto"/>
                                <w:ind w:left="1418" w:right="4156" w:firstLine="0"/>
                                <w:jc w:val="left"/>
                                <w:rPr>
                                  <w:rFonts w:ascii="Consolas"/>
                                  <w:sz w:val="19"/>
                                </w:rPr>
                              </w:pPr>
                              <w:r>
                                <w:rPr>
                                  <w:rFonts w:ascii="Consolas"/>
                                  <w:spacing w:val="-2"/>
                                  <w:sz w:val="19"/>
                                </w:rPr>
                                <w:t xml:space="preserve">nn.ReLU(inplace=True), </w:t>
                              </w:r>
                              <w:r>
                                <w:rPr>
                                  <w:rFonts w:ascii="Consolas"/>
                                  <w:sz w:val="19"/>
                                </w:rPr>
                                <w:t>nn.MaxPool2d(2,</w:t>
                              </w:r>
                              <w:r>
                                <w:rPr>
                                  <w:rFonts w:ascii="Consolas"/>
                                  <w:spacing w:val="-11"/>
                                  <w:sz w:val="19"/>
                                </w:rPr>
                                <w:t xml:space="preserve"> </w:t>
                              </w:r>
                              <w:r>
                                <w:rPr>
                                  <w:rFonts w:ascii="Consolas"/>
                                  <w:sz w:val="19"/>
                                </w:rPr>
                                <w:t>2),</w:t>
                              </w:r>
                              <w:r>
                                <w:rPr>
                                  <w:rFonts w:ascii="Consolas"/>
                                  <w:spacing w:val="-11"/>
                                  <w:sz w:val="19"/>
                                </w:rPr>
                                <w:t xml:space="preserve"> </w:t>
                              </w:r>
                              <w:r>
                                <w:rPr>
                                  <w:rFonts w:ascii="Consolas"/>
                                  <w:sz w:val="19"/>
                                </w:rPr>
                                <w:t>#</w:t>
                              </w:r>
                              <w:r>
                                <w:rPr>
                                  <w:rFonts w:ascii="Consolas"/>
                                  <w:spacing w:val="-11"/>
                                  <w:sz w:val="19"/>
                                </w:rPr>
                                <w:t xml:space="preserve"> </w:t>
                              </w:r>
                              <w:r>
                                <w:rPr>
                                  <w:rFonts w:ascii="Consolas"/>
                                  <w:sz w:val="19"/>
                                </w:rPr>
                                <w:t>Dim:</w:t>
                              </w:r>
                              <w:r>
                                <w:rPr>
                                  <w:rFonts w:ascii="Consolas"/>
                                  <w:spacing w:val="-11"/>
                                  <w:sz w:val="19"/>
                                </w:rPr>
                                <w:t xml:space="preserve"> </w:t>
                              </w:r>
                              <w:r>
                                <w:rPr>
                                  <w:rFonts w:ascii="Consolas"/>
                                  <w:sz w:val="19"/>
                                </w:rPr>
                                <w:t xml:space="preserve">12x12 </w:t>
                              </w:r>
                              <w:r>
                                <w:rPr>
                                  <w:rFonts w:ascii="Consolas"/>
                                  <w:spacing w:val="-2"/>
                                  <w:sz w:val="19"/>
                                </w:rPr>
                                <w:t>nn.Dropout2d(0.25),</w:t>
                              </w:r>
                            </w:p>
                            <w:p w14:paraId="6502A14A">
                              <w:pPr>
                                <w:spacing w:before="11" w:line="240" w:lineRule="auto"/>
                                <w:rPr>
                                  <w:rFonts w:ascii="Consolas"/>
                                  <w:sz w:val="19"/>
                                </w:rPr>
                              </w:pPr>
                            </w:p>
                            <w:p w14:paraId="65385386">
                              <w:pPr>
                                <w:spacing w:before="0" w:line="252" w:lineRule="auto"/>
                                <w:ind w:left="1418" w:right="1272" w:firstLine="0"/>
                                <w:jc w:val="left"/>
                                <w:rPr>
                                  <w:rFonts w:ascii="Consolas"/>
                                  <w:sz w:val="19"/>
                                </w:rPr>
                              </w:pPr>
                              <w:r>
                                <w:rPr>
                                  <w:rFonts w:ascii="Consolas"/>
                                  <w:sz w:val="19"/>
                                </w:rPr>
                                <w:t>nn.Conv2d(128,</w:t>
                              </w:r>
                              <w:r>
                                <w:rPr>
                                  <w:rFonts w:ascii="Consolas"/>
                                  <w:spacing w:val="-15"/>
                                  <w:sz w:val="19"/>
                                </w:rPr>
                                <w:t xml:space="preserve"> </w:t>
                              </w:r>
                              <w:r>
                                <w:rPr>
                                  <w:rFonts w:ascii="Consolas"/>
                                  <w:sz w:val="19"/>
                                </w:rPr>
                                <w:t>128,</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nn.BatchNorm2d(128),</w:t>
                              </w:r>
                            </w:p>
                            <w:p w14:paraId="6528A4F7">
                              <w:pPr>
                                <w:spacing w:before="1" w:line="252" w:lineRule="auto"/>
                                <w:ind w:left="1418" w:right="4156" w:firstLine="0"/>
                                <w:jc w:val="left"/>
                                <w:rPr>
                                  <w:rFonts w:ascii="Consolas"/>
                                  <w:sz w:val="19"/>
                                </w:rPr>
                              </w:pPr>
                              <w:r>
                                <w:rPr>
                                  <w:rFonts w:ascii="Consolas"/>
                                  <w:spacing w:val="-2"/>
                                  <w:sz w:val="19"/>
                                </w:rPr>
                                <w:t xml:space="preserve">nn.ReLU(inplace=True), </w:t>
                              </w:r>
                              <w:r>
                                <w:rPr>
                                  <w:rFonts w:ascii="Consolas"/>
                                  <w:sz w:val="19"/>
                                </w:rPr>
                                <w:t>nn.MaxPool2d(2,</w:t>
                              </w:r>
                              <w:r>
                                <w:rPr>
                                  <w:rFonts w:ascii="Consolas"/>
                                  <w:spacing w:val="-11"/>
                                  <w:sz w:val="19"/>
                                </w:rPr>
                                <w:t xml:space="preserve"> </w:t>
                              </w:r>
                              <w:r>
                                <w:rPr>
                                  <w:rFonts w:ascii="Consolas"/>
                                  <w:sz w:val="19"/>
                                </w:rPr>
                                <w:t>2),</w:t>
                              </w:r>
                              <w:r>
                                <w:rPr>
                                  <w:rFonts w:ascii="Consolas"/>
                                  <w:spacing w:val="-11"/>
                                  <w:sz w:val="19"/>
                                </w:rPr>
                                <w:t xml:space="preserve"> </w:t>
                              </w:r>
                              <w:r>
                                <w:rPr>
                                  <w:rFonts w:ascii="Consolas"/>
                                  <w:sz w:val="19"/>
                                </w:rPr>
                                <w:t>#</w:t>
                              </w:r>
                              <w:r>
                                <w:rPr>
                                  <w:rFonts w:ascii="Consolas"/>
                                  <w:spacing w:val="-11"/>
                                  <w:sz w:val="19"/>
                                </w:rPr>
                                <w:t xml:space="preserve"> </w:t>
                              </w:r>
                              <w:r>
                                <w:rPr>
                                  <w:rFonts w:ascii="Consolas"/>
                                  <w:sz w:val="19"/>
                                </w:rPr>
                                <w:t>Dim:</w:t>
                              </w:r>
                              <w:r>
                                <w:rPr>
                                  <w:rFonts w:ascii="Consolas"/>
                                  <w:spacing w:val="-11"/>
                                  <w:sz w:val="19"/>
                                </w:rPr>
                                <w:t xml:space="preserve"> </w:t>
                              </w:r>
                              <w:r>
                                <w:rPr>
                                  <w:rFonts w:ascii="Consolas"/>
                                  <w:sz w:val="19"/>
                                </w:rPr>
                                <w:t xml:space="preserve">6x6 </w:t>
                              </w:r>
                              <w:r>
                                <w:rPr>
                                  <w:rFonts w:ascii="Consolas"/>
                                  <w:spacing w:val="-2"/>
                                  <w:sz w:val="19"/>
                                </w:rPr>
                                <w:t>nn.Dropout2d(0.25)</w:t>
                              </w:r>
                            </w:p>
                            <w:p w14:paraId="1BB5B5FF">
                              <w:pPr>
                                <w:spacing w:before="0"/>
                                <w:ind w:left="1000" w:right="0" w:firstLine="0"/>
                                <w:jc w:val="left"/>
                                <w:rPr>
                                  <w:rFonts w:ascii="Consolas"/>
                                  <w:sz w:val="19"/>
                                </w:rPr>
                              </w:pPr>
                              <w:r>
                                <w:rPr>
                                  <w:rFonts w:ascii="Consolas"/>
                                  <w:spacing w:val="-10"/>
                                  <w:sz w:val="19"/>
                                </w:rPr>
                                <w:t>)</w:t>
                              </w:r>
                            </w:p>
                            <w:p w14:paraId="31FBB435">
                              <w:pPr>
                                <w:spacing w:before="10" w:line="252" w:lineRule="auto"/>
                                <w:ind w:left="1418" w:right="4156" w:hanging="418"/>
                                <w:jc w:val="left"/>
                                <w:rPr>
                                  <w:rFonts w:ascii="Consolas"/>
                                  <w:sz w:val="19"/>
                                </w:rPr>
                              </w:pPr>
                              <w:r>
                                <w:rPr>
                                  <w:rFonts w:ascii="Consolas"/>
                                  <w:sz w:val="19"/>
                                </w:rPr>
                                <w:t>self.classifier</w:t>
                              </w:r>
                              <w:r>
                                <w:rPr>
                                  <w:rFonts w:ascii="Consolas"/>
                                  <w:spacing w:val="-21"/>
                                  <w:sz w:val="19"/>
                                </w:rPr>
                                <w:t xml:space="preserve"> </w:t>
                              </w:r>
                              <w:r>
                                <w:rPr>
                                  <w:rFonts w:ascii="Consolas"/>
                                  <w:sz w:val="19"/>
                                </w:rPr>
                                <w:t>=</w:t>
                              </w:r>
                              <w:r>
                                <w:rPr>
                                  <w:rFonts w:ascii="Consolas"/>
                                  <w:spacing w:val="-22"/>
                                  <w:sz w:val="19"/>
                                </w:rPr>
                                <w:t xml:space="preserve"> </w:t>
                              </w:r>
                              <w:r>
                                <w:rPr>
                                  <w:rFonts w:ascii="Consolas"/>
                                  <w:sz w:val="19"/>
                                </w:rPr>
                                <w:t xml:space="preserve">nn.Sequential( </w:t>
                              </w:r>
                              <w:r>
                                <w:rPr>
                                  <w:rFonts w:ascii="Consolas"/>
                                  <w:spacing w:val="-2"/>
                                  <w:sz w:val="19"/>
                                </w:rPr>
                                <w:t>nn.Flatten(),</w:t>
                              </w:r>
                            </w:p>
                            <w:p w14:paraId="358D68AA">
                              <w:pPr>
                                <w:spacing w:before="1" w:line="252" w:lineRule="auto"/>
                                <w:ind w:left="1418" w:right="4904" w:firstLine="0"/>
                                <w:jc w:val="left"/>
                                <w:rPr>
                                  <w:rFonts w:ascii="Consolas"/>
                                  <w:sz w:val="19"/>
                                </w:rPr>
                              </w:pPr>
                              <w:r>
                                <w:rPr>
                                  <w:rFonts w:ascii="Consolas"/>
                                  <w:sz w:val="19"/>
                                </w:rPr>
                                <w:t>nn.Linear(128</w:t>
                              </w:r>
                              <w:r>
                                <w:rPr>
                                  <w:rFonts w:ascii="Consolas"/>
                                  <w:spacing w:val="-9"/>
                                  <w:sz w:val="19"/>
                                </w:rPr>
                                <w:t xml:space="preserve"> </w:t>
                              </w:r>
                              <w:r>
                                <w:rPr>
                                  <w:rFonts w:ascii="Consolas"/>
                                  <w:sz w:val="19"/>
                                </w:rPr>
                                <w:t>*</w:t>
                              </w:r>
                              <w:r>
                                <w:rPr>
                                  <w:rFonts w:ascii="Consolas"/>
                                  <w:spacing w:val="-9"/>
                                  <w:sz w:val="19"/>
                                </w:rPr>
                                <w:t xml:space="preserve"> </w:t>
                              </w:r>
                              <w:r>
                                <w:rPr>
                                  <w:rFonts w:ascii="Consolas"/>
                                  <w:sz w:val="19"/>
                                </w:rPr>
                                <w:t>6</w:t>
                              </w:r>
                              <w:r>
                                <w:rPr>
                                  <w:rFonts w:ascii="Consolas"/>
                                  <w:spacing w:val="-9"/>
                                  <w:sz w:val="19"/>
                                </w:rPr>
                                <w:t xml:space="preserve"> </w:t>
                              </w:r>
                              <w:r>
                                <w:rPr>
                                  <w:rFonts w:ascii="Consolas"/>
                                  <w:sz w:val="19"/>
                                </w:rPr>
                                <w:t>*</w:t>
                              </w:r>
                              <w:r>
                                <w:rPr>
                                  <w:rFonts w:ascii="Consolas"/>
                                  <w:spacing w:val="-9"/>
                                  <w:sz w:val="19"/>
                                </w:rPr>
                                <w:t xml:space="preserve"> </w:t>
                              </w:r>
                              <w:r>
                                <w:rPr>
                                  <w:rFonts w:ascii="Consolas"/>
                                  <w:sz w:val="19"/>
                                </w:rPr>
                                <w:t>6,</w:t>
                              </w:r>
                              <w:r>
                                <w:rPr>
                                  <w:rFonts w:ascii="Consolas"/>
                                  <w:spacing w:val="-9"/>
                                  <w:sz w:val="19"/>
                                </w:rPr>
                                <w:t xml:space="preserve"> </w:t>
                              </w:r>
                              <w:r>
                                <w:rPr>
                                  <w:rFonts w:ascii="Consolas"/>
                                  <w:sz w:val="19"/>
                                </w:rPr>
                                <w:t xml:space="preserve">256), </w:t>
                              </w:r>
                              <w:r>
                                <w:rPr>
                                  <w:rFonts w:ascii="Consolas"/>
                                  <w:spacing w:val="-2"/>
                                  <w:sz w:val="19"/>
                                </w:rPr>
                                <w:t xml:space="preserve">nn.BatchNorm1d(256), nn.ReLU(inplace=True), nn.Dropout(0.40), </w:t>
                              </w:r>
                              <w:r>
                                <w:rPr>
                                  <w:rFonts w:ascii="Consolas"/>
                                  <w:sz w:val="19"/>
                                </w:rPr>
                                <w:t>nn.Linear(256, num_classes)</w:t>
                              </w:r>
                            </w:p>
                            <w:p w14:paraId="3B6D6F44">
                              <w:pPr>
                                <w:spacing w:before="0" w:line="221" w:lineRule="exact"/>
                                <w:ind w:left="1000" w:right="0" w:firstLine="0"/>
                                <w:jc w:val="left"/>
                                <w:rPr>
                                  <w:rFonts w:ascii="Consolas"/>
                                  <w:sz w:val="19"/>
                                </w:rPr>
                              </w:pPr>
                              <w:r>
                                <w:rPr>
                                  <w:rFonts w:ascii="Consolas"/>
                                  <w:spacing w:val="-10"/>
                                  <w:sz w:val="19"/>
                                </w:rPr>
                                <w:t>)</w:t>
                              </w:r>
                            </w:p>
                            <w:p w14:paraId="654F6F44">
                              <w:pPr>
                                <w:spacing w:before="12"/>
                                <w:ind w:left="583" w:right="0" w:firstLine="0"/>
                                <w:jc w:val="left"/>
                                <w:rPr>
                                  <w:rFonts w:ascii="Consolas"/>
                                  <w:sz w:val="19"/>
                                </w:rPr>
                              </w:pPr>
                              <w:r>
                                <w:rPr>
                                  <w:rFonts w:ascii="Consolas"/>
                                  <w:sz w:val="19"/>
                                </w:rPr>
                                <w:t>def</w:t>
                              </w:r>
                              <w:r>
                                <w:rPr>
                                  <w:rFonts w:ascii="Consolas"/>
                                  <w:spacing w:val="-13"/>
                                  <w:sz w:val="19"/>
                                </w:rPr>
                                <w:t xml:space="preserve"> </w:t>
                              </w:r>
                              <w:r>
                                <w:rPr>
                                  <w:rFonts w:ascii="Consolas"/>
                                  <w:sz w:val="19"/>
                                </w:rPr>
                                <w:t>forward(self,</w:t>
                              </w:r>
                              <w:r>
                                <w:rPr>
                                  <w:rFonts w:ascii="Consolas"/>
                                  <w:spacing w:val="-13"/>
                                  <w:sz w:val="19"/>
                                </w:rPr>
                                <w:t xml:space="preserve"> </w:t>
                              </w:r>
                              <w:r>
                                <w:rPr>
                                  <w:rFonts w:ascii="Consolas"/>
                                  <w:spacing w:val="-5"/>
                                  <w:sz w:val="19"/>
                                </w:rPr>
                                <w:t>x):</w:t>
                              </w:r>
                            </w:p>
                            <w:p w14:paraId="27668862">
                              <w:pPr>
                                <w:spacing w:before="11"/>
                                <w:ind w:left="1000" w:right="0" w:firstLine="0"/>
                                <w:jc w:val="left"/>
                                <w:rPr>
                                  <w:rFonts w:ascii="Consolas"/>
                                  <w:sz w:val="19"/>
                                </w:rPr>
                              </w:pPr>
                              <w:r>
                                <w:rPr>
                                  <w:rFonts w:ascii="Consolas"/>
                                  <w:sz w:val="19"/>
                                </w:rPr>
                                <w:t>return</w:t>
                              </w:r>
                              <w:r>
                                <w:rPr>
                                  <w:rFonts w:ascii="Consolas"/>
                                  <w:spacing w:val="-12"/>
                                  <w:sz w:val="19"/>
                                </w:rPr>
                                <w:t xml:space="preserve"> </w:t>
                              </w:r>
                              <w:r>
                                <w:rPr>
                                  <w:rFonts w:ascii="Consolas"/>
                                  <w:spacing w:val="-2"/>
                                  <w:sz w:val="19"/>
                                </w:rPr>
                                <w:t>self.classifier(self.features(x))</w:t>
                              </w:r>
                            </w:p>
                          </w:txbxContent>
                        </wps:txbx>
                        <wps:bodyPr wrap="square" lIns="0" tIns="0" rIns="0" bIns="0" rtlCol="0">
                          <a:noAutofit/>
                        </wps:bodyPr>
                      </wps:wsp>
                    </wpg:wgp>
                  </a:graphicData>
                </a:graphic>
              </wp:inline>
            </w:drawing>
          </mc:Choice>
          <mc:Fallback>
            <w:pict>
              <v:group id="_x0000_s1026" o:spid="_x0000_s1026" o:spt="203" style="height:384.8pt;width:468.8pt;" coordsize="5953760,4886960" o:gfxdata="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2ZC1XtcAAAAFAQAADwAAAAAAAAABACAA&#10;AAAiAAAAZHJzL2Rvd25yZXYueG1sUEsBAhQAFAAAAAgAh07iQPGM0chkAwAA5QsAAA4AAAAAAAAA&#10;AQAgAAAAJgEAAGRycy9lMm9Eb2MueG1sUEsFBgAAAAAGAAYAWQEAAPwGAAAAAA==&#10;">
                <o:lock v:ext="edit" aspectratio="f"/>
                <v:shape id="Graphic 49" o:spid="_x0000_s1026" o:spt="100" style="position:absolute;left:9144;top:6095;height:4874895;width:5944870;" fillcolor="#F8F8F9" filled="t" stroked="f" coordsize="5944870,4874895" o:gfxdata="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NkC28AAAA&#10;2wAAAA8AAAAAAAAAAQAgAAAAIgAAAGRycy9kb3ducmV2LnhtbFBLAQIUABQAAAAIAIdO4kAzLwWe&#10;OwAAADkAAAAQAAAAAAAAAAEAIAAAAAsBAABkcnMvc2hhcGV4bWwueG1sUEsFBgAAAAAGAAYAWwEA&#10;ALUDAAAAAA==&#10;" path="m5944489,0l0,0,0,4874641,5944489,4874641,5944489,0xe">
                  <v:fill on="t" focussize="0,0"/>
                  <v:stroke on="f"/>
                  <v:imagedata o:title=""/>
                  <o:lock v:ext="edit" aspectratio="f"/>
                  <v:textbox inset="0mm,0mm,0mm,0mm"/>
                </v:shape>
                <v:shape id="Graphic 50" o:spid="_x0000_s1026" o:spt="100" style="position:absolute;left:0;top:0;height:4886960;width:5953760;" fillcolor="#E0E3E8" filled="t" stroked="f" coordsize="5953760,4886960" o:gfxdata="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lg1ougAAANsA&#10;AAAPAAAAAAAAAAEAIAAAACIAAABkcnMvZG93bnJldi54bWxQSwECFAAUAAAACACHTuJAMy8FnjsA&#10;AAA5AAAAEAAAAAAAAAABACAAAAAJAQAAZHJzL3NoYXBleG1sLnhtbFBLBQYAAAAABgAGAFsBAACz&#10;AwAAAAA=&#10;" path="m5953633,4880749l0,4880749,0,4886833,5953633,4886833,5953633,4880749xem5953633,0l9144,0,9144,6096,5953633,6096,5953633,0xe">
                  <v:fill on="t" focussize="0,0"/>
                  <v:stroke on="f"/>
                  <v:imagedata o:title=""/>
                  <o:lock v:ext="edit" aspectratio="f"/>
                  <v:textbox inset="0mm,0mm,0mm,0mm"/>
                </v:shape>
                <v:shape id="Textbox 51" o:spid="_x0000_s1026" o:spt="202" type="#_x0000_t202" style="position:absolute;left:0;top:6095;height:4874895;width:5953760;"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19985F5">
                        <w:pPr>
                          <w:spacing w:before="101"/>
                          <w:ind w:left="1000" w:right="0" w:firstLine="0"/>
                          <w:jc w:val="left"/>
                          <w:rPr>
                            <w:rFonts w:ascii="Consolas"/>
                            <w:sz w:val="19"/>
                          </w:rPr>
                        </w:pPr>
                        <w:r>
                          <w:rPr>
                            <w:rFonts w:ascii="Consolas"/>
                            <w:sz w:val="19"/>
                          </w:rPr>
                          <w:t>self.features</w:t>
                        </w:r>
                        <w:r>
                          <w:rPr>
                            <w:rFonts w:ascii="Consolas"/>
                            <w:spacing w:val="-12"/>
                            <w:sz w:val="19"/>
                          </w:rPr>
                          <w:t xml:space="preserve"> </w:t>
                        </w:r>
                        <w:r>
                          <w:rPr>
                            <w:rFonts w:ascii="Consolas"/>
                            <w:sz w:val="19"/>
                          </w:rPr>
                          <w:t>=</w:t>
                        </w:r>
                        <w:r>
                          <w:rPr>
                            <w:rFonts w:ascii="Consolas"/>
                            <w:spacing w:val="-11"/>
                            <w:sz w:val="19"/>
                          </w:rPr>
                          <w:t xml:space="preserve"> </w:t>
                        </w:r>
                        <w:r>
                          <w:rPr>
                            <w:rFonts w:ascii="Consolas"/>
                            <w:spacing w:val="-2"/>
                            <w:sz w:val="19"/>
                          </w:rPr>
                          <w:t>nn.Sequential(</w:t>
                        </w:r>
                      </w:p>
                      <w:p w14:paraId="3CA8AACE">
                        <w:pPr>
                          <w:spacing w:before="11" w:line="252" w:lineRule="auto"/>
                          <w:ind w:left="1418" w:right="3007" w:firstLine="0"/>
                          <w:jc w:val="left"/>
                          <w:rPr>
                            <w:rFonts w:ascii="Consolas"/>
                            <w:sz w:val="19"/>
                          </w:rPr>
                        </w:pPr>
                        <w:r>
                          <w:rPr>
                            <w:rFonts w:ascii="Consolas"/>
                            <w:sz w:val="19"/>
                          </w:rPr>
                          <w:t>nn.Conv2d(3,</w:t>
                        </w:r>
                        <w:r>
                          <w:rPr>
                            <w:rFonts w:ascii="Consolas"/>
                            <w:spacing w:val="-15"/>
                            <w:sz w:val="19"/>
                          </w:rPr>
                          <w:t xml:space="preserve"> </w:t>
                        </w:r>
                        <w:r>
                          <w:rPr>
                            <w:rFonts w:ascii="Consolas"/>
                            <w:sz w:val="19"/>
                          </w:rPr>
                          <w:t>32,</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nn.BatchNorm2d(32),</w:t>
                        </w:r>
                      </w:p>
                      <w:p w14:paraId="7E19CA18">
                        <w:pPr>
                          <w:spacing w:before="0"/>
                          <w:ind w:left="1418" w:right="0" w:firstLine="0"/>
                          <w:jc w:val="left"/>
                          <w:rPr>
                            <w:rFonts w:ascii="Consolas"/>
                            <w:sz w:val="19"/>
                          </w:rPr>
                        </w:pPr>
                        <w:r>
                          <w:rPr>
                            <w:rFonts w:ascii="Consolas"/>
                            <w:spacing w:val="-2"/>
                            <w:sz w:val="19"/>
                          </w:rPr>
                          <w:t>nn.ReLU(inplace=True),</w:t>
                        </w:r>
                      </w:p>
                      <w:p w14:paraId="1D4E1E72">
                        <w:pPr>
                          <w:spacing w:before="11" w:line="252" w:lineRule="auto"/>
                          <w:ind w:left="1418" w:right="3007" w:firstLine="0"/>
                          <w:jc w:val="left"/>
                          <w:rPr>
                            <w:rFonts w:ascii="Consolas"/>
                            <w:sz w:val="19"/>
                          </w:rPr>
                        </w:pPr>
                        <w:r>
                          <w:rPr>
                            <w:rFonts w:ascii="Consolas"/>
                            <w:sz w:val="19"/>
                          </w:rPr>
                          <w:t>nn.Conv2d(32,</w:t>
                        </w:r>
                        <w:r>
                          <w:rPr>
                            <w:rFonts w:ascii="Consolas"/>
                            <w:spacing w:val="-15"/>
                            <w:sz w:val="19"/>
                          </w:rPr>
                          <w:t xml:space="preserve"> </w:t>
                        </w:r>
                        <w:r>
                          <w:rPr>
                            <w:rFonts w:ascii="Consolas"/>
                            <w:sz w:val="19"/>
                          </w:rPr>
                          <w:t>64,</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nn.BatchNorm2d(64),</w:t>
                        </w:r>
                      </w:p>
                      <w:p w14:paraId="1B3724AE">
                        <w:pPr>
                          <w:spacing w:before="1" w:line="252" w:lineRule="auto"/>
                          <w:ind w:left="1418" w:right="4156" w:firstLine="0"/>
                          <w:jc w:val="left"/>
                          <w:rPr>
                            <w:rFonts w:ascii="Consolas"/>
                            <w:sz w:val="19"/>
                          </w:rPr>
                        </w:pPr>
                        <w:r>
                          <w:rPr>
                            <w:rFonts w:ascii="Consolas"/>
                            <w:spacing w:val="-2"/>
                            <w:sz w:val="19"/>
                          </w:rPr>
                          <w:t xml:space="preserve">nn.ReLU(inplace=True), </w:t>
                        </w:r>
                        <w:r>
                          <w:rPr>
                            <w:rFonts w:ascii="Consolas"/>
                            <w:sz w:val="19"/>
                          </w:rPr>
                          <w:t>nn.MaxPool2d(2,</w:t>
                        </w:r>
                        <w:r>
                          <w:rPr>
                            <w:rFonts w:ascii="Consolas"/>
                            <w:spacing w:val="-11"/>
                            <w:sz w:val="19"/>
                          </w:rPr>
                          <w:t xml:space="preserve"> </w:t>
                        </w:r>
                        <w:r>
                          <w:rPr>
                            <w:rFonts w:ascii="Consolas"/>
                            <w:sz w:val="19"/>
                          </w:rPr>
                          <w:t>2),</w:t>
                        </w:r>
                        <w:r>
                          <w:rPr>
                            <w:rFonts w:ascii="Consolas"/>
                            <w:spacing w:val="-11"/>
                            <w:sz w:val="19"/>
                          </w:rPr>
                          <w:t xml:space="preserve"> </w:t>
                        </w:r>
                        <w:r>
                          <w:rPr>
                            <w:rFonts w:ascii="Consolas"/>
                            <w:sz w:val="19"/>
                          </w:rPr>
                          <w:t>#</w:t>
                        </w:r>
                        <w:r>
                          <w:rPr>
                            <w:rFonts w:ascii="Consolas"/>
                            <w:spacing w:val="-11"/>
                            <w:sz w:val="19"/>
                          </w:rPr>
                          <w:t xml:space="preserve"> </w:t>
                        </w:r>
                        <w:r>
                          <w:rPr>
                            <w:rFonts w:ascii="Consolas"/>
                            <w:sz w:val="19"/>
                          </w:rPr>
                          <w:t>Dim:</w:t>
                        </w:r>
                        <w:r>
                          <w:rPr>
                            <w:rFonts w:ascii="Consolas"/>
                            <w:spacing w:val="-11"/>
                            <w:sz w:val="19"/>
                          </w:rPr>
                          <w:t xml:space="preserve"> </w:t>
                        </w:r>
                        <w:r>
                          <w:rPr>
                            <w:rFonts w:ascii="Consolas"/>
                            <w:sz w:val="19"/>
                          </w:rPr>
                          <w:t xml:space="preserve">24x24 </w:t>
                        </w:r>
                        <w:r>
                          <w:rPr>
                            <w:rFonts w:ascii="Consolas"/>
                            <w:spacing w:val="-2"/>
                            <w:sz w:val="19"/>
                          </w:rPr>
                          <w:t>nn.Dropout2d(0.20),</w:t>
                        </w:r>
                      </w:p>
                      <w:p w14:paraId="3731DBC0">
                        <w:pPr>
                          <w:spacing w:before="10" w:line="240" w:lineRule="auto"/>
                          <w:rPr>
                            <w:rFonts w:ascii="Consolas"/>
                            <w:sz w:val="19"/>
                          </w:rPr>
                        </w:pPr>
                      </w:p>
                      <w:p w14:paraId="2871D683">
                        <w:pPr>
                          <w:spacing w:before="0" w:line="252" w:lineRule="auto"/>
                          <w:ind w:left="1418" w:right="1272" w:firstLine="0"/>
                          <w:jc w:val="left"/>
                          <w:rPr>
                            <w:rFonts w:ascii="Consolas"/>
                            <w:sz w:val="19"/>
                          </w:rPr>
                        </w:pPr>
                        <w:r>
                          <w:rPr>
                            <w:rFonts w:ascii="Consolas"/>
                            <w:sz w:val="19"/>
                          </w:rPr>
                          <w:t>nn.Conv2d(64,</w:t>
                        </w:r>
                        <w:r>
                          <w:rPr>
                            <w:rFonts w:ascii="Consolas"/>
                            <w:spacing w:val="-15"/>
                            <w:sz w:val="19"/>
                          </w:rPr>
                          <w:t xml:space="preserve"> </w:t>
                        </w:r>
                        <w:r>
                          <w:rPr>
                            <w:rFonts w:ascii="Consolas"/>
                            <w:sz w:val="19"/>
                          </w:rPr>
                          <w:t>128,</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nn.BatchNorm2d(128),</w:t>
                        </w:r>
                      </w:p>
                      <w:p w14:paraId="32B6438B">
                        <w:pPr>
                          <w:spacing w:before="1" w:line="252" w:lineRule="auto"/>
                          <w:ind w:left="1418" w:right="4156" w:firstLine="0"/>
                          <w:jc w:val="left"/>
                          <w:rPr>
                            <w:rFonts w:ascii="Consolas"/>
                            <w:sz w:val="19"/>
                          </w:rPr>
                        </w:pPr>
                        <w:r>
                          <w:rPr>
                            <w:rFonts w:ascii="Consolas"/>
                            <w:spacing w:val="-2"/>
                            <w:sz w:val="19"/>
                          </w:rPr>
                          <w:t xml:space="preserve">nn.ReLU(inplace=True), </w:t>
                        </w:r>
                        <w:r>
                          <w:rPr>
                            <w:rFonts w:ascii="Consolas"/>
                            <w:sz w:val="19"/>
                          </w:rPr>
                          <w:t>nn.MaxPool2d(2,</w:t>
                        </w:r>
                        <w:r>
                          <w:rPr>
                            <w:rFonts w:ascii="Consolas"/>
                            <w:spacing w:val="-11"/>
                            <w:sz w:val="19"/>
                          </w:rPr>
                          <w:t xml:space="preserve"> </w:t>
                        </w:r>
                        <w:r>
                          <w:rPr>
                            <w:rFonts w:ascii="Consolas"/>
                            <w:sz w:val="19"/>
                          </w:rPr>
                          <w:t>2),</w:t>
                        </w:r>
                        <w:r>
                          <w:rPr>
                            <w:rFonts w:ascii="Consolas"/>
                            <w:spacing w:val="-11"/>
                            <w:sz w:val="19"/>
                          </w:rPr>
                          <w:t xml:space="preserve"> </w:t>
                        </w:r>
                        <w:r>
                          <w:rPr>
                            <w:rFonts w:ascii="Consolas"/>
                            <w:sz w:val="19"/>
                          </w:rPr>
                          <w:t>#</w:t>
                        </w:r>
                        <w:r>
                          <w:rPr>
                            <w:rFonts w:ascii="Consolas"/>
                            <w:spacing w:val="-11"/>
                            <w:sz w:val="19"/>
                          </w:rPr>
                          <w:t xml:space="preserve"> </w:t>
                        </w:r>
                        <w:r>
                          <w:rPr>
                            <w:rFonts w:ascii="Consolas"/>
                            <w:sz w:val="19"/>
                          </w:rPr>
                          <w:t>Dim:</w:t>
                        </w:r>
                        <w:r>
                          <w:rPr>
                            <w:rFonts w:ascii="Consolas"/>
                            <w:spacing w:val="-11"/>
                            <w:sz w:val="19"/>
                          </w:rPr>
                          <w:t xml:space="preserve"> </w:t>
                        </w:r>
                        <w:r>
                          <w:rPr>
                            <w:rFonts w:ascii="Consolas"/>
                            <w:sz w:val="19"/>
                          </w:rPr>
                          <w:t xml:space="preserve">12x12 </w:t>
                        </w:r>
                        <w:r>
                          <w:rPr>
                            <w:rFonts w:ascii="Consolas"/>
                            <w:spacing w:val="-2"/>
                            <w:sz w:val="19"/>
                          </w:rPr>
                          <w:t>nn.Dropout2d(0.25),</w:t>
                        </w:r>
                      </w:p>
                      <w:p w14:paraId="6502A14A">
                        <w:pPr>
                          <w:spacing w:before="11" w:line="240" w:lineRule="auto"/>
                          <w:rPr>
                            <w:rFonts w:ascii="Consolas"/>
                            <w:sz w:val="19"/>
                          </w:rPr>
                        </w:pPr>
                      </w:p>
                      <w:p w14:paraId="65385386">
                        <w:pPr>
                          <w:spacing w:before="0" w:line="252" w:lineRule="auto"/>
                          <w:ind w:left="1418" w:right="1272" w:firstLine="0"/>
                          <w:jc w:val="left"/>
                          <w:rPr>
                            <w:rFonts w:ascii="Consolas"/>
                            <w:sz w:val="19"/>
                          </w:rPr>
                        </w:pPr>
                        <w:r>
                          <w:rPr>
                            <w:rFonts w:ascii="Consolas"/>
                            <w:sz w:val="19"/>
                          </w:rPr>
                          <w:t>nn.Conv2d(128,</w:t>
                        </w:r>
                        <w:r>
                          <w:rPr>
                            <w:rFonts w:ascii="Consolas"/>
                            <w:spacing w:val="-15"/>
                            <w:sz w:val="19"/>
                          </w:rPr>
                          <w:t xml:space="preserve"> </w:t>
                        </w:r>
                        <w:r>
                          <w:rPr>
                            <w:rFonts w:ascii="Consolas"/>
                            <w:sz w:val="19"/>
                          </w:rPr>
                          <w:t>128,</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nn.BatchNorm2d(128),</w:t>
                        </w:r>
                      </w:p>
                      <w:p w14:paraId="6528A4F7">
                        <w:pPr>
                          <w:spacing w:before="1" w:line="252" w:lineRule="auto"/>
                          <w:ind w:left="1418" w:right="4156" w:firstLine="0"/>
                          <w:jc w:val="left"/>
                          <w:rPr>
                            <w:rFonts w:ascii="Consolas"/>
                            <w:sz w:val="19"/>
                          </w:rPr>
                        </w:pPr>
                        <w:r>
                          <w:rPr>
                            <w:rFonts w:ascii="Consolas"/>
                            <w:spacing w:val="-2"/>
                            <w:sz w:val="19"/>
                          </w:rPr>
                          <w:t xml:space="preserve">nn.ReLU(inplace=True), </w:t>
                        </w:r>
                        <w:r>
                          <w:rPr>
                            <w:rFonts w:ascii="Consolas"/>
                            <w:sz w:val="19"/>
                          </w:rPr>
                          <w:t>nn.MaxPool2d(2,</w:t>
                        </w:r>
                        <w:r>
                          <w:rPr>
                            <w:rFonts w:ascii="Consolas"/>
                            <w:spacing w:val="-11"/>
                            <w:sz w:val="19"/>
                          </w:rPr>
                          <w:t xml:space="preserve"> </w:t>
                        </w:r>
                        <w:r>
                          <w:rPr>
                            <w:rFonts w:ascii="Consolas"/>
                            <w:sz w:val="19"/>
                          </w:rPr>
                          <w:t>2),</w:t>
                        </w:r>
                        <w:r>
                          <w:rPr>
                            <w:rFonts w:ascii="Consolas"/>
                            <w:spacing w:val="-11"/>
                            <w:sz w:val="19"/>
                          </w:rPr>
                          <w:t xml:space="preserve"> </w:t>
                        </w:r>
                        <w:r>
                          <w:rPr>
                            <w:rFonts w:ascii="Consolas"/>
                            <w:sz w:val="19"/>
                          </w:rPr>
                          <w:t>#</w:t>
                        </w:r>
                        <w:r>
                          <w:rPr>
                            <w:rFonts w:ascii="Consolas"/>
                            <w:spacing w:val="-11"/>
                            <w:sz w:val="19"/>
                          </w:rPr>
                          <w:t xml:space="preserve"> </w:t>
                        </w:r>
                        <w:r>
                          <w:rPr>
                            <w:rFonts w:ascii="Consolas"/>
                            <w:sz w:val="19"/>
                          </w:rPr>
                          <w:t>Dim:</w:t>
                        </w:r>
                        <w:r>
                          <w:rPr>
                            <w:rFonts w:ascii="Consolas"/>
                            <w:spacing w:val="-11"/>
                            <w:sz w:val="19"/>
                          </w:rPr>
                          <w:t xml:space="preserve"> </w:t>
                        </w:r>
                        <w:r>
                          <w:rPr>
                            <w:rFonts w:ascii="Consolas"/>
                            <w:sz w:val="19"/>
                          </w:rPr>
                          <w:t xml:space="preserve">6x6 </w:t>
                        </w:r>
                        <w:r>
                          <w:rPr>
                            <w:rFonts w:ascii="Consolas"/>
                            <w:spacing w:val="-2"/>
                            <w:sz w:val="19"/>
                          </w:rPr>
                          <w:t>nn.Dropout2d(0.25)</w:t>
                        </w:r>
                      </w:p>
                      <w:p w14:paraId="1BB5B5FF">
                        <w:pPr>
                          <w:spacing w:before="0"/>
                          <w:ind w:left="1000" w:right="0" w:firstLine="0"/>
                          <w:jc w:val="left"/>
                          <w:rPr>
                            <w:rFonts w:ascii="Consolas"/>
                            <w:sz w:val="19"/>
                          </w:rPr>
                        </w:pPr>
                        <w:r>
                          <w:rPr>
                            <w:rFonts w:ascii="Consolas"/>
                            <w:spacing w:val="-10"/>
                            <w:sz w:val="19"/>
                          </w:rPr>
                          <w:t>)</w:t>
                        </w:r>
                      </w:p>
                      <w:p w14:paraId="31FBB435">
                        <w:pPr>
                          <w:spacing w:before="10" w:line="252" w:lineRule="auto"/>
                          <w:ind w:left="1418" w:right="4156" w:hanging="418"/>
                          <w:jc w:val="left"/>
                          <w:rPr>
                            <w:rFonts w:ascii="Consolas"/>
                            <w:sz w:val="19"/>
                          </w:rPr>
                        </w:pPr>
                        <w:r>
                          <w:rPr>
                            <w:rFonts w:ascii="Consolas"/>
                            <w:sz w:val="19"/>
                          </w:rPr>
                          <w:t>self.classifier</w:t>
                        </w:r>
                        <w:r>
                          <w:rPr>
                            <w:rFonts w:ascii="Consolas"/>
                            <w:spacing w:val="-21"/>
                            <w:sz w:val="19"/>
                          </w:rPr>
                          <w:t xml:space="preserve"> </w:t>
                        </w:r>
                        <w:r>
                          <w:rPr>
                            <w:rFonts w:ascii="Consolas"/>
                            <w:sz w:val="19"/>
                          </w:rPr>
                          <w:t>=</w:t>
                        </w:r>
                        <w:r>
                          <w:rPr>
                            <w:rFonts w:ascii="Consolas"/>
                            <w:spacing w:val="-22"/>
                            <w:sz w:val="19"/>
                          </w:rPr>
                          <w:t xml:space="preserve"> </w:t>
                        </w:r>
                        <w:r>
                          <w:rPr>
                            <w:rFonts w:ascii="Consolas"/>
                            <w:sz w:val="19"/>
                          </w:rPr>
                          <w:t xml:space="preserve">nn.Sequential( </w:t>
                        </w:r>
                        <w:r>
                          <w:rPr>
                            <w:rFonts w:ascii="Consolas"/>
                            <w:spacing w:val="-2"/>
                            <w:sz w:val="19"/>
                          </w:rPr>
                          <w:t>nn.Flatten(),</w:t>
                        </w:r>
                      </w:p>
                      <w:p w14:paraId="358D68AA">
                        <w:pPr>
                          <w:spacing w:before="1" w:line="252" w:lineRule="auto"/>
                          <w:ind w:left="1418" w:right="4904" w:firstLine="0"/>
                          <w:jc w:val="left"/>
                          <w:rPr>
                            <w:rFonts w:ascii="Consolas"/>
                            <w:sz w:val="19"/>
                          </w:rPr>
                        </w:pPr>
                        <w:r>
                          <w:rPr>
                            <w:rFonts w:ascii="Consolas"/>
                            <w:sz w:val="19"/>
                          </w:rPr>
                          <w:t>nn.Linear(128</w:t>
                        </w:r>
                        <w:r>
                          <w:rPr>
                            <w:rFonts w:ascii="Consolas"/>
                            <w:spacing w:val="-9"/>
                            <w:sz w:val="19"/>
                          </w:rPr>
                          <w:t xml:space="preserve"> </w:t>
                        </w:r>
                        <w:r>
                          <w:rPr>
                            <w:rFonts w:ascii="Consolas"/>
                            <w:sz w:val="19"/>
                          </w:rPr>
                          <w:t>*</w:t>
                        </w:r>
                        <w:r>
                          <w:rPr>
                            <w:rFonts w:ascii="Consolas"/>
                            <w:spacing w:val="-9"/>
                            <w:sz w:val="19"/>
                          </w:rPr>
                          <w:t xml:space="preserve"> </w:t>
                        </w:r>
                        <w:r>
                          <w:rPr>
                            <w:rFonts w:ascii="Consolas"/>
                            <w:sz w:val="19"/>
                          </w:rPr>
                          <w:t>6</w:t>
                        </w:r>
                        <w:r>
                          <w:rPr>
                            <w:rFonts w:ascii="Consolas"/>
                            <w:spacing w:val="-9"/>
                            <w:sz w:val="19"/>
                          </w:rPr>
                          <w:t xml:space="preserve"> </w:t>
                        </w:r>
                        <w:r>
                          <w:rPr>
                            <w:rFonts w:ascii="Consolas"/>
                            <w:sz w:val="19"/>
                          </w:rPr>
                          <w:t>*</w:t>
                        </w:r>
                        <w:r>
                          <w:rPr>
                            <w:rFonts w:ascii="Consolas"/>
                            <w:spacing w:val="-9"/>
                            <w:sz w:val="19"/>
                          </w:rPr>
                          <w:t xml:space="preserve"> </w:t>
                        </w:r>
                        <w:r>
                          <w:rPr>
                            <w:rFonts w:ascii="Consolas"/>
                            <w:sz w:val="19"/>
                          </w:rPr>
                          <w:t>6,</w:t>
                        </w:r>
                        <w:r>
                          <w:rPr>
                            <w:rFonts w:ascii="Consolas"/>
                            <w:spacing w:val="-9"/>
                            <w:sz w:val="19"/>
                          </w:rPr>
                          <w:t xml:space="preserve"> </w:t>
                        </w:r>
                        <w:r>
                          <w:rPr>
                            <w:rFonts w:ascii="Consolas"/>
                            <w:sz w:val="19"/>
                          </w:rPr>
                          <w:t xml:space="preserve">256), </w:t>
                        </w:r>
                        <w:r>
                          <w:rPr>
                            <w:rFonts w:ascii="Consolas"/>
                            <w:spacing w:val="-2"/>
                            <w:sz w:val="19"/>
                          </w:rPr>
                          <w:t xml:space="preserve">nn.BatchNorm1d(256), nn.ReLU(inplace=True), nn.Dropout(0.40), </w:t>
                        </w:r>
                        <w:r>
                          <w:rPr>
                            <w:rFonts w:ascii="Consolas"/>
                            <w:sz w:val="19"/>
                          </w:rPr>
                          <w:t>nn.Linear(256, num_classes)</w:t>
                        </w:r>
                      </w:p>
                      <w:p w14:paraId="3B6D6F44">
                        <w:pPr>
                          <w:spacing w:before="0" w:line="221" w:lineRule="exact"/>
                          <w:ind w:left="1000" w:right="0" w:firstLine="0"/>
                          <w:jc w:val="left"/>
                          <w:rPr>
                            <w:rFonts w:ascii="Consolas"/>
                            <w:sz w:val="19"/>
                          </w:rPr>
                        </w:pPr>
                        <w:r>
                          <w:rPr>
                            <w:rFonts w:ascii="Consolas"/>
                            <w:spacing w:val="-10"/>
                            <w:sz w:val="19"/>
                          </w:rPr>
                          <w:t>)</w:t>
                        </w:r>
                      </w:p>
                      <w:p w14:paraId="654F6F44">
                        <w:pPr>
                          <w:spacing w:before="12"/>
                          <w:ind w:left="583" w:right="0" w:firstLine="0"/>
                          <w:jc w:val="left"/>
                          <w:rPr>
                            <w:rFonts w:ascii="Consolas"/>
                            <w:sz w:val="19"/>
                          </w:rPr>
                        </w:pPr>
                        <w:r>
                          <w:rPr>
                            <w:rFonts w:ascii="Consolas"/>
                            <w:sz w:val="19"/>
                          </w:rPr>
                          <w:t>def</w:t>
                        </w:r>
                        <w:r>
                          <w:rPr>
                            <w:rFonts w:ascii="Consolas"/>
                            <w:spacing w:val="-13"/>
                            <w:sz w:val="19"/>
                          </w:rPr>
                          <w:t xml:space="preserve"> </w:t>
                        </w:r>
                        <w:r>
                          <w:rPr>
                            <w:rFonts w:ascii="Consolas"/>
                            <w:sz w:val="19"/>
                          </w:rPr>
                          <w:t>forward(self,</w:t>
                        </w:r>
                        <w:r>
                          <w:rPr>
                            <w:rFonts w:ascii="Consolas"/>
                            <w:spacing w:val="-13"/>
                            <w:sz w:val="19"/>
                          </w:rPr>
                          <w:t xml:space="preserve"> </w:t>
                        </w:r>
                        <w:r>
                          <w:rPr>
                            <w:rFonts w:ascii="Consolas"/>
                            <w:spacing w:val="-5"/>
                            <w:sz w:val="19"/>
                          </w:rPr>
                          <w:t>x):</w:t>
                        </w:r>
                      </w:p>
                      <w:p w14:paraId="27668862">
                        <w:pPr>
                          <w:spacing w:before="11"/>
                          <w:ind w:left="1000" w:right="0" w:firstLine="0"/>
                          <w:jc w:val="left"/>
                          <w:rPr>
                            <w:rFonts w:ascii="Consolas"/>
                            <w:sz w:val="19"/>
                          </w:rPr>
                        </w:pPr>
                        <w:r>
                          <w:rPr>
                            <w:rFonts w:ascii="Consolas"/>
                            <w:sz w:val="19"/>
                          </w:rPr>
                          <w:t>return</w:t>
                        </w:r>
                        <w:r>
                          <w:rPr>
                            <w:rFonts w:ascii="Consolas"/>
                            <w:spacing w:val="-12"/>
                            <w:sz w:val="19"/>
                          </w:rPr>
                          <w:t xml:space="preserve"> </w:t>
                        </w:r>
                        <w:r>
                          <w:rPr>
                            <w:rFonts w:ascii="Consolas"/>
                            <w:spacing w:val="-2"/>
                            <w:sz w:val="19"/>
                          </w:rPr>
                          <w:t>self.classifier(self.features(x))</w:t>
                        </w:r>
                      </w:p>
                    </w:txbxContent>
                  </v:textbox>
                </v:shape>
                <w10:wrap type="none"/>
                <w10:anchorlock/>
              </v:group>
            </w:pict>
          </mc:Fallback>
        </mc:AlternateContent>
      </w:r>
    </w:p>
    <w:p w14:paraId="2235AE89">
      <w:pPr>
        <w:pStyle w:val="6"/>
        <w:spacing w:before="180"/>
        <w:rPr>
          <w:b/>
          <w:sz w:val="26"/>
        </w:rPr>
      </w:pPr>
    </w:p>
    <w:p w14:paraId="13E48D2E">
      <w:pPr>
        <w:pStyle w:val="3"/>
        <w:numPr>
          <w:ilvl w:val="1"/>
          <w:numId w:val="2"/>
        </w:numPr>
        <w:tabs>
          <w:tab w:val="left" w:pos="748"/>
        </w:tabs>
        <w:spacing w:before="0" w:after="0" w:line="240" w:lineRule="auto"/>
        <w:ind w:left="748" w:right="0" w:hanging="388"/>
        <w:jc w:val="left"/>
      </w:pPr>
      <w:r>
        <w:t>Model</w:t>
      </w:r>
      <w:r>
        <w:rPr>
          <w:spacing w:val="-12"/>
        </w:rPr>
        <w:t xml:space="preserve"> </w:t>
      </w:r>
      <w:r>
        <w:t>2:</w:t>
      </w:r>
      <w:r>
        <w:rPr>
          <w:spacing w:val="-11"/>
        </w:rPr>
        <w:t xml:space="preserve"> </w:t>
      </w:r>
      <w:r>
        <w:t>Residual</w:t>
      </w:r>
      <w:r>
        <w:rPr>
          <w:spacing w:val="-10"/>
        </w:rPr>
        <w:t xml:space="preserve"> </w:t>
      </w:r>
      <w:r>
        <w:t>TrafficNet</w:t>
      </w:r>
      <w:r>
        <w:rPr>
          <w:spacing w:val="-11"/>
        </w:rPr>
        <w:t xml:space="preserve"> </w:t>
      </w:r>
      <w:r>
        <w:t>Architecture</w:t>
      </w:r>
      <w:r>
        <w:rPr>
          <w:spacing w:val="-13"/>
        </w:rPr>
        <w:t xml:space="preserve"> </w:t>
      </w:r>
      <w:r>
        <w:rPr>
          <w:spacing w:val="-2"/>
        </w:rPr>
        <w:t>Definition</w:t>
      </w:r>
    </w:p>
    <w:p w14:paraId="5A54D58E">
      <w:pPr>
        <w:spacing w:before="167"/>
        <w:ind w:left="360" w:right="0" w:firstLine="0"/>
        <w:jc w:val="left"/>
        <w:rPr>
          <w:b/>
          <w:sz w:val="20"/>
        </w:rPr>
      </w:pPr>
      <w:r>
        <w:rPr>
          <w:b/>
          <w:sz w:val="20"/>
        </w:rPr>
        <w:t>Listing:</w:t>
      </w:r>
      <w:r>
        <w:rPr>
          <w:b/>
          <w:spacing w:val="-12"/>
          <w:sz w:val="20"/>
        </w:rPr>
        <w:t xml:space="preserve"> </w:t>
      </w:r>
      <w:r>
        <w:rPr>
          <w:b/>
          <w:sz w:val="20"/>
        </w:rPr>
        <w:t>ResNetTrafficNet</w:t>
      </w:r>
      <w:r>
        <w:rPr>
          <w:b/>
          <w:spacing w:val="-10"/>
          <w:sz w:val="20"/>
        </w:rPr>
        <w:t xml:space="preserve"> </w:t>
      </w:r>
      <w:r>
        <w:rPr>
          <w:b/>
          <w:sz w:val="20"/>
        </w:rPr>
        <w:t>PyTorch</w:t>
      </w:r>
      <w:r>
        <w:rPr>
          <w:b/>
          <w:spacing w:val="-10"/>
          <w:sz w:val="20"/>
        </w:rPr>
        <w:t xml:space="preserve"> </w:t>
      </w:r>
      <w:r>
        <w:rPr>
          <w:b/>
          <w:sz w:val="20"/>
        </w:rPr>
        <w:t>Model</w:t>
      </w:r>
      <w:r>
        <w:rPr>
          <w:b/>
          <w:spacing w:val="-12"/>
          <w:sz w:val="20"/>
        </w:rPr>
        <w:t xml:space="preserve"> </w:t>
      </w:r>
      <w:r>
        <w:rPr>
          <w:b/>
          <w:spacing w:val="-2"/>
          <w:sz w:val="20"/>
        </w:rPr>
        <w:t>Class</w:t>
      </w:r>
    </w:p>
    <w:p w14:paraId="4388687A">
      <w:pPr>
        <w:pStyle w:val="6"/>
        <w:spacing w:before="6"/>
        <w:rPr>
          <w:b/>
          <w:sz w:val="4"/>
        </w:rPr>
      </w:pPr>
      <w:r>
        <w:rPr>
          <w:b/>
          <w:sz w:val="4"/>
        </w:rPr>
        <mc:AlternateContent>
          <mc:Choice Requires="wpg">
            <w:drawing>
              <wp:anchor distT="0" distB="0" distL="0" distR="0" simplePos="0" relativeHeight="251666432" behindDoc="1" locked="0" layoutInCell="1" allowOverlap="1">
                <wp:simplePos x="0" y="0"/>
                <wp:positionH relativeFrom="page">
                  <wp:posOffset>905510</wp:posOffset>
                </wp:positionH>
                <wp:positionV relativeFrom="paragraph">
                  <wp:posOffset>49530</wp:posOffset>
                </wp:positionV>
                <wp:extent cx="5953760" cy="2364105"/>
                <wp:effectExtent l="0" t="0" r="0" b="0"/>
                <wp:wrapTopAndBottom/>
                <wp:docPr id="52" name="Group 52"/>
                <wp:cNvGraphicFramePr/>
                <a:graphic xmlns:a="http://schemas.openxmlformats.org/drawingml/2006/main">
                  <a:graphicData uri="http://schemas.microsoft.com/office/word/2010/wordprocessingGroup">
                    <wpg:wgp>
                      <wpg:cNvGrpSpPr/>
                      <wpg:grpSpPr>
                        <a:xfrm>
                          <a:off x="0" y="0"/>
                          <a:ext cx="5953760" cy="2364105"/>
                          <a:chOff x="0" y="0"/>
                          <a:chExt cx="5953760" cy="2364105"/>
                        </a:xfrm>
                      </wpg:grpSpPr>
                      <wps:wsp>
                        <wps:cNvPr id="53" name="Graphic 53"/>
                        <wps:cNvSpPr/>
                        <wps:spPr>
                          <a:xfrm>
                            <a:off x="9144" y="4647"/>
                            <a:ext cx="5944870" cy="2353310"/>
                          </a:xfrm>
                          <a:custGeom>
                            <a:avLst/>
                            <a:gdLst/>
                            <a:ahLst/>
                            <a:cxnLst/>
                            <a:rect l="l" t="t" r="r" b="b"/>
                            <a:pathLst>
                              <a:path w="5944870" h="2353310">
                                <a:moveTo>
                                  <a:pt x="5944489" y="0"/>
                                </a:moveTo>
                                <a:lnTo>
                                  <a:pt x="0" y="0"/>
                                </a:lnTo>
                                <a:lnTo>
                                  <a:pt x="0" y="2353310"/>
                                </a:lnTo>
                                <a:lnTo>
                                  <a:pt x="5944489" y="2353310"/>
                                </a:lnTo>
                                <a:lnTo>
                                  <a:pt x="5944489" y="0"/>
                                </a:lnTo>
                                <a:close/>
                              </a:path>
                            </a:pathLst>
                          </a:custGeom>
                          <a:solidFill>
                            <a:srgbClr val="F8F8F9"/>
                          </a:solidFill>
                        </wps:spPr>
                        <wps:bodyPr wrap="square" lIns="0" tIns="0" rIns="0" bIns="0" rtlCol="0">
                          <a:noAutofit/>
                        </wps:bodyPr>
                      </wps:wsp>
                      <wps:wsp>
                        <wps:cNvPr id="54" name="Graphic 54"/>
                        <wps:cNvSpPr/>
                        <wps:spPr>
                          <a:xfrm>
                            <a:off x="0" y="12"/>
                            <a:ext cx="5953760" cy="2364105"/>
                          </a:xfrm>
                          <a:custGeom>
                            <a:avLst/>
                            <a:gdLst/>
                            <a:ahLst/>
                            <a:cxnLst/>
                            <a:rect l="l" t="t" r="r" b="b"/>
                            <a:pathLst>
                              <a:path w="5953760" h="2364105">
                                <a:moveTo>
                                  <a:pt x="5953633" y="2357958"/>
                                </a:moveTo>
                                <a:lnTo>
                                  <a:pt x="0" y="2357958"/>
                                </a:lnTo>
                                <a:lnTo>
                                  <a:pt x="0" y="2364041"/>
                                </a:lnTo>
                                <a:lnTo>
                                  <a:pt x="5953633" y="2364041"/>
                                </a:lnTo>
                                <a:lnTo>
                                  <a:pt x="5953633" y="2357958"/>
                                </a:lnTo>
                                <a:close/>
                              </a:path>
                              <a:path w="5953760" h="2364105">
                                <a:moveTo>
                                  <a:pt x="5953633" y="0"/>
                                </a:moveTo>
                                <a:lnTo>
                                  <a:pt x="9144" y="0"/>
                                </a:lnTo>
                                <a:lnTo>
                                  <a:pt x="9144" y="6083"/>
                                </a:lnTo>
                                <a:lnTo>
                                  <a:pt x="5953633" y="6083"/>
                                </a:lnTo>
                                <a:lnTo>
                                  <a:pt x="5953633" y="0"/>
                                </a:lnTo>
                                <a:close/>
                              </a:path>
                            </a:pathLst>
                          </a:custGeom>
                          <a:solidFill>
                            <a:srgbClr val="E0E3E8"/>
                          </a:solidFill>
                        </wps:spPr>
                        <wps:bodyPr wrap="square" lIns="0" tIns="0" rIns="0" bIns="0" rtlCol="0">
                          <a:noAutofit/>
                        </wps:bodyPr>
                      </wps:wsp>
                      <wps:wsp>
                        <wps:cNvPr id="55" name="Textbox 55"/>
                        <wps:cNvSpPr txBox="1"/>
                        <wps:spPr>
                          <a:xfrm>
                            <a:off x="0" y="6095"/>
                            <a:ext cx="5953760" cy="2352040"/>
                          </a:xfrm>
                          <a:prstGeom prst="rect">
                            <a:avLst/>
                          </a:prstGeom>
                        </wps:spPr>
                        <wps:txbx>
                          <w:txbxContent>
                            <w:p w14:paraId="45B22A1C">
                              <w:pPr>
                                <w:spacing w:before="99" w:line="254" w:lineRule="auto"/>
                                <w:ind w:left="583" w:right="5679" w:hanging="418"/>
                                <w:jc w:val="left"/>
                                <w:rPr>
                                  <w:rFonts w:ascii="Consolas"/>
                                  <w:sz w:val="19"/>
                                </w:rPr>
                              </w:pPr>
                              <w:r>
                                <w:rPr>
                                  <w:rFonts w:ascii="Consolas"/>
                                  <w:sz w:val="19"/>
                                </w:rPr>
                                <w:t>class ResidualBlock(nn.Module): def</w:t>
                              </w:r>
                              <w:r>
                                <w:rPr>
                                  <w:rFonts w:ascii="Consolas"/>
                                  <w:spacing w:val="-7"/>
                                  <w:sz w:val="19"/>
                                </w:rPr>
                                <w:t xml:space="preserve"> </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(self,</w:t>
                              </w:r>
                              <w:r>
                                <w:rPr>
                                  <w:rFonts w:ascii="Consolas"/>
                                  <w:spacing w:val="-7"/>
                                  <w:sz w:val="19"/>
                                </w:rPr>
                                <w:t xml:space="preserve"> </w:t>
                              </w:r>
                              <w:r>
                                <w:rPr>
                                  <w:rFonts w:ascii="Consolas"/>
                                  <w:sz w:val="19"/>
                                </w:rPr>
                                <w:t>channels):</w:t>
                              </w:r>
                            </w:p>
                            <w:p w14:paraId="5A93DBED">
                              <w:pPr>
                                <w:spacing w:before="0" w:line="252" w:lineRule="auto"/>
                                <w:ind w:left="1000" w:right="5664" w:firstLine="0"/>
                                <w:jc w:val="left"/>
                                <w:rPr>
                                  <w:rFonts w:ascii="Consolas"/>
                                  <w:sz w:val="19"/>
                                </w:rPr>
                              </w:pPr>
                              <w:r>
                                <w:rPr>
                                  <w:rFonts w:ascii="Consolas"/>
                                  <w:sz w:val="19"/>
                                </w:rPr>
                                <w:t>super().</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 self.conv</w:t>
                              </w:r>
                              <w:r>
                                <w:rPr>
                                  <w:rFonts w:ascii="Consolas"/>
                                  <w:spacing w:val="-21"/>
                                  <w:sz w:val="19"/>
                                </w:rPr>
                                <w:t xml:space="preserve"> </w:t>
                              </w:r>
                              <w:r>
                                <w:rPr>
                                  <w:rFonts w:ascii="Consolas"/>
                                  <w:sz w:val="19"/>
                                </w:rPr>
                                <w:t>=</w:t>
                              </w:r>
                              <w:r>
                                <w:rPr>
                                  <w:rFonts w:ascii="Consolas"/>
                                  <w:spacing w:val="-21"/>
                                  <w:sz w:val="19"/>
                                </w:rPr>
                                <w:t xml:space="preserve"> </w:t>
                              </w:r>
                              <w:r>
                                <w:rPr>
                                  <w:rFonts w:ascii="Consolas"/>
                                  <w:sz w:val="19"/>
                                </w:rPr>
                                <w:t>nn.Sequential(</w:t>
                              </w:r>
                            </w:p>
                            <w:p w14:paraId="4754B340">
                              <w:pPr>
                                <w:spacing w:before="0" w:line="252" w:lineRule="auto"/>
                                <w:ind w:left="1418" w:right="401" w:firstLine="0"/>
                                <w:jc w:val="left"/>
                                <w:rPr>
                                  <w:rFonts w:ascii="Consolas"/>
                                  <w:sz w:val="19"/>
                                </w:rPr>
                              </w:pPr>
                              <w:r>
                                <w:rPr>
                                  <w:rFonts w:ascii="Consolas"/>
                                  <w:sz w:val="19"/>
                                </w:rPr>
                                <w:t>nn.Conv2d(channels,</w:t>
                              </w:r>
                              <w:r>
                                <w:rPr>
                                  <w:rFonts w:ascii="Consolas"/>
                                  <w:spacing w:val="-15"/>
                                  <w:sz w:val="19"/>
                                </w:rPr>
                                <w:t xml:space="preserve"> </w:t>
                              </w:r>
                              <w:r>
                                <w:rPr>
                                  <w:rFonts w:ascii="Consolas"/>
                                  <w:sz w:val="19"/>
                                </w:rPr>
                                <w:t>channels,</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nn.BatchNorm2d(channels),</w:t>
                              </w:r>
                            </w:p>
                            <w:p w14:paraId="53DBBF67">
                              <w:pPr>
                                <w:spacing w:before="0" w:line="221" w:lineRule="exact"/>
                                <w:ind w:left="1418" w:right="0" w:firstLine="0"/>
                                <w:jc w:val="left"/>
                                <w:rPr>
                                  <w:rFonts w:ascii="Consolas"/>
                                  <w:sz w:val="19"/>
                                </w:rPr>
                              </w:pPr>
                              <w:r>
                                <w:rPr>
                                  <w:rFonts w:ascii="Consolas"/>
                                  <w:spacing w:val="-2"/>
                                  <w:sz w:val="19"/>
                                </w:rPr>
                                <w:t>nn.ReLU(inplace=True),</w:t>
                              </w:r>
                            </w:p>
                            <w:p w14:paraId="16F8676C">
                              <w:pPr>
                                <w:spacing w:before="10" w:line="252" w:lineRule="auto"/>
                                <w:ind w:left="1418" w:right="401" w:firstLine="0"/>
                                <w:jc w:val="left"/>
                                <w:rPr>
                                  <w:rFonts w:ascii="Consolas"/>
                                  <w:sz w:val="19"/>
                                </w:rPr>
                              </w:pPr>
                              <w:r>
                                <w:rPr>
                                  <w:rFonts w:ascii="Consolas"/>
                                  <w:sz w:val="19"/>
                                </w:rPr>
                                <w:t>nn.Conv2d(channels,</w:t>
                              </w:r>
                              <w:r>
                                <w:rPr>
                                  <w:rFonts w:ascii="Consolas"/>
                                  <w:spacing w:val="-15"/>
                                  <w:sz w:val="19"/>
                                </w:rPr>
                                <w:t xml:space="preserve"> </w:t>
                              </w:r>
                              <w:r>
                                <w:rPr>
                                  <w:rFonts w:ascii="Consolas"/>
                                  <w:sz w:val="19"/>
                                </w:rPr>
                                <w:t>channels,</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nn.BatchNorm2d(channels)</w:t>
                              </w:r>
                            </w:p>
                            <w:p w14:paraId="2171E65B">
                              <w:pPr>
                                <w:spacing w:before="0" w:line="221" w:lineRule="exact"/>
                                <w:ind w:left="1000" w:right="0" w:firstLine="0"/>
                                <w:jc w:val="left"/>
                                <w:rPr>
                                  <w:rFonts w:ascii="Consolas"/>
                                  <w:sz w:val="19"/>
                                </w:rPr>
                              </w:pPr>
                              <w:r>
                                <w:rPr>
                                  <w:rFonts w:ascii="Consolas"/>
                                  <w:spacing w:val="-10"/>
                                  <w:sz w:val="19"/>
                                </w:rPr>
                                <w:t>)</w:t>
                              </w:r>
                            </w:p>
                            <w:p w14:paraId="51CF2CAE">
                              <w:pPr>
                                <w:spacing w:before="13" w:line="252" w:lineRule="auto"/>
                                <w:ind w:left="583" w:right="4904" w:firstLine="417"/>
                                <w:jc w:val="left"/>
                                <w:rPr>
                                  <w:rFonts w:ascii="Consolas"/>
                                  <w:sz w:val="19"/>
                                </w:rPr>
                              </w:pPr>
                              <w:r>
                                <w:rPr>
                                  <w:rFonts w:ascii="Consolas"/>
                                  <w:sz w:val="19"/>
                                </w:rPr>
                                <w:t>self.relu</w:t>
                              </w:r>
                              <w:r>
                                <w:rPr>
                                  <w:rFonts w:ascii="Consolas"/>
                                  <w:spacing w:val="-21"/>
                                  <w:sz w:val="19"/>
                                </w:rPr>
                                <w:t xml:space="preserve"> </w:t>
                              </w:r>
                              <w:r>
                                <w:rPr>
                                  <w:rFonts w:ascii="Consolas"/>
                                  <w:sz w:val="19"/>
                                </w:rPr>
                                <w:t>=</w:t>
                              </w:r>
                              <w:r>
                                <w:rPr>
                                  <w:rFonts w:ascii="Consolas"/>
                                  <w:spacing w:val="-21"/>
                                  <w:sz w:val="19"/>
                                </w:rPr>
                                <w:t xml:space="preserve"> </w:t>
                              </w:r>
                              <w:r>
                                <w:rPr>
                                  <w:rFonts w:ascii="Consolas"/>
                                  <w:sz w:val="19"/>
                                </w:rPr>
                                <w:t>nn.ReLU(inplace=True) def forward(self, x):</w:t>
                              </w:r>
                            </w:p>
                            <w:p w14:paraId="1B28725C">
                              <w:pPr>
                                <w:spacing w:before="0" w:line="221" w:lineRule="exact"/>
                                <w:ind w:left="1000" w:right="0" w:firstLine="0"/>
                                <w:jc w:val="left"/>
                                <w:rPr>
                                  <w:rFonts w:ascii="Consolas"/>
                                  <w:sz w:val="19"/>
                                </w:rPr>
                              </w:pPr>
                              <w:r>
                                <w:rPr>
                                  <w:rFonts w:ascii="Consolas"/>
                                  <w:sz w:val="19"/>
                                </w:rPr>
                                <w:t>return</w:t>
                              </w:r>
                              <w:r>
                                <w:rPr>
                                  <w:rFonts w:ascii="Consolas"/>
                                  <w:spacing w:val="-10"/>
                                  <w:sz w:val="19"/>
                                </w:rPr>
                                <w:t xml:space="preserve"> </w:t>
                              </w:r>
                              <w:r>
                                <w:rPr>
                                  <w:rFonts w:ascii="Consolas"/>
                                  <w:sz w:val="19"/>
                                </w:rPr>
                                <w:t>self.relu(x</w:t>
                              </w:r>
                              <w:r>
                                <w:rPr>
                                  <w:rFonts w:ascii="Consolas"/>
                                  <w:spacing w:val="-10"/>
                                  <w:sz w:val="19"/>
                                </w:rPr>
                                <w:t xml:space="preserve"> </w:t>
                              </w:r>
                              <w:r>
                                <w:rPr>
                                  <w:rFonts w:ascii="Consolas"/>
                                  <w:sz w:val="19"/>
                                </w:rPr>
                                <w:t>+</w:t>
                              </w:r>
                              <w:r>
                                <w:rPr>
                                  <w:rFonts w:ascii="Consolas"/>
                                  <w:spacing w:val="-10"/>
                                  <w:sz w:val="19"/>
                                </w:rPr>
                                <w:t xml:space="preserve"> </w:t>
                              </w:r>
                              <w:r>
                                <w:rPr>
                                  <w:rFonts w:ascii="Consolas"/>
                                  <w:sz w:val="19"/>
                                </w:rPr>
                                <w:t>self.conv(x))</w:t>
                              </w:r>
                              <w:r>
                                <w:rPr>
                                  <w:rFonts w:ascii="Consolas"/>
                                  <w:spacing w:val="-10"/>
                                  <w:sz w:val="19"/>
                                </w:rPr>
                                <w:t xml:space="preserve"> </w:t>
                              </w:r>
                              <w:r>
                                <w:rPr>
                                  <w:rFonts w:ascii="Consolas"/>
                                  <w:sz w:val="19"/>
                                </w:rPr>
                                <w:t>#</w:t>
                              </w:r>
                              <w:r>
                                <w:rPr>
                                  <w:rFonts w:ascii="Consolas"/>
                                  <w:spacing w:val="-10"/>
                                  <w:sz w:val="19"/>
                                </w:rPr>
                                <w:t xml:space="preserve"> </w:t>
                              </w:r>
                              <w:r>
                                <w:rPr>
                                  <w:rFonts w:ascii="Consolas"/>
                                  <w:sz w:val="19"/>
                                </w:rPr>
                                <w:t>Identity</w:t>
                              </w:r>
                              <w:r>
                                <w:rPr>
                                  <w:rFonts w:ascii="Consolas"/>
                                  <w:spacing w:val="-10"/>
                                  <w:sz w:val="19"/>
                                </w:rPr>
                                <w:t xml:space="preserve"> </w:t>
                              </w:r>
                              <w:r>
                                <w:rPr>
                                  <w:rFonts w:ascii="Consolas"/>
                                  <w:sz w:val="19"/>
                                </w:rPr>
                                <w:t>Skip</w:t>
                              </w:r>
                              <w:r>
                                <w:rPr>
                                  <w:rFonts w:ascii="Consolas"/>
                                  <w:spacing w:val="-10"/>
                                  <w:sz w:val="19"/>
                                </w:rPr>
                                <w:t xml:space="preserve"> </w:t>
                              </w:r>
                              <w:r>
                                <w:rPr>
                                  <w:rFonts w:ascii="Consolas"/>
                                  <w:spacing w:val="-2"/>
                                  <w:sz w:val="19"/>
                                </w:rPr>
                                <w:t>Connection</w:t>
                              </w:r>
                            </w:p>
                            <w:p w14:paraId="0DC3E210">
                              <w:pPr>
                                <w:spacing w:before="23" w:line="240" w:lineRule="auto"/>
                                <w:rPr>
                                  <w:rFonts w:ascii="Consolas"/>
                                  <w:sz w:val="19"/>
                                </w:rPr>
                              </w:pPr>
                            </w:p>
                            <w:p w14:paraId="2BFAA8DC">
                              <w:pPr>
                                <w:spacing w:before="0"/>
                                <w:ind w:left="165" w:right="0" w:firstLine="0"/>
                                <w:jc w:val="left"/>
                                <w:rPr>
                                  <w:rFonts w:ascii="Consolas"/>
                                  <w:sz w:val="19"/>
                                </w:rPr>
                              </w:pPr>
                              <w:r>
                                <w:rPr>
                                  <w:rFonts w:ascii="Consolas"/>
                                  <w:sz w:val="19"/>
                                </w:rPr>
                                <w:t>class</w:t>
                              </w:r>
                              <w:r>
                                <w:rPr>
                                  <w:rFonts w:ascii="Consolas"/>
                                  <w:spacing w:val="-9"/>
                                  <w:sz w:val="19"/>
                                </w:rPr>
                                <w:t xml:space="preserve"> </w:t>
                              </w:r>
                              <w:r>
                                <w:rPr>
                                  <w:rFonts w:ascii="Consolas"/>
                                  <w:spacing w:val="-2"/>
                                  <w:sz w:val="19"/>
                                </w:rPr>
                                <w:t>ResNetTrafficNet(nn.Module):</w:t>
                              </w:r>
                            </w:p>
                          </w:txbxContent>
                        </wps:txbx>
                        <wps:bodyPr wrap="square" lIns="0" tIns="0" rIns="0" bIns="0" rtlCol="0">
                          <a:noAutofit/>
                        </wps:bodyPr>
                      </wps:wsp>
                    </wpg:wgp>
                  </a:graphicData>
                </a:graphic>
              </wp:anchor>
            </w:drawing>
          </mc:Choice>
          <mc:Fallback>
            <w:pict>
              <v:group id="_x0000_s1026" o:spid="_x0000_s1026" o:spt="203" style="position:absolute;left:0pt;margin-left:71.3pt;margin-top:3.9pt;height:186.15pt;width:468.8pt;mso-position-horizontal-relative:page;mso-wrap-distance-bottom:0pt;mso-wrap-distance-top:0pt;z-index:-251650048;mso-width-relative:page;mso-height-relative:page;" coordsize="5953760,2364105" o:gfxdata="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Nr3&#10;G0nZAAAACgEAAA8AAAAAAAAAAQAgAAAAIgAAAGRycy9kb3ducmV2LnhtbFBLAQIUABQAAAAIAIdO&#10;4kCf2Cj1eAMAAOYLAAAOAAAAAAAAAAEAIAAAACgBAABkcnMvZTJvRG9jLnhtbFBLBQYAAAAABgAG&#10;AFkBAAASBwAAAAA=&#10;">
                <o:lock v:ext="edit" aspectratio="f"/>
                <v:shape id="Graphic 53" o:spid="_x0000_s1026" o:spt="100" style="position:absolute;left:9144;top:4647;height:2353310;width:5944870;" fillcolor="#F8F8F9" filled="t" stroked="f" coordsize="5944870,2353310" o:gfxdata="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iDXF&#10;wAAAANsAAAAPAAAAAAAAAAEAIAAAACIAAABkcnMvZG93bnJldi54bWxQSwECFAAUAAAACACHTuJA&#10;My8FnjsAAAA5AAAAEAAAAAAAAAABACAAAAAPAQAAZHJzL3NoYXBleG1sLnhtbFBLBQYAAAAABgAG&#10;AFsBAAC5AwAAAAA=&#10;" path="m5944489,0l0,0,0,2353310,5944489,2353310,5944489,0xe">
                  <v:fill on="t" focussize="0,0"/>
                  <v:stroke on="f"/>
                  <v:imagedata o:title=""/>
                  <o:lock v:ext="edit" aspectratio="f"/>
                  <v:textbox inset="0mm,0mm,0mm,0mm"/>
                </v:shape>
                <v:shape id="Graphic 54" o:spid="_x0000_s1026" o:spt="100" style="position:absolute;left:0;top:12;height:2364105;width:5953760;" fillcolor="#E0E3E8" filled="t" stroked="f" coordsize="5953760,2364105" o:gfxdata="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5/cL4A&#10;AADbAAAADwAAAAAAAAABACAAAAAiAAAAZHJzL2Rvd25yZXYueG1sUEsBAhQAFAAAAAgAh07iQDMv&#10;BZ47AAAAOQAAABAAAAAAAAAAAQAgAAAADQEAAGRycy9zaGFwZXhtbC54bWxQSwUGAAAAAAYABgBb&#10;AQAAtwMAAAAA&#10;" path="m5953633,2357958l0,2357958,0,2364041,5953633,2364041,5953633,2357958xem5953633,0l9144,0,9144,6083,5953633,6083,5953633,0xe">
                  <v:fill on="t" focussize="0,0"/>
                  <v:stroke on="f"/>
                  <v:imagedata o:title=""/>
                  <o:lock v:ext="edit" aspectratio="f"/>
                  <v:textbox inset="0mm,0mm,0mm,0mm"/>
                </v:shape>
                <v:shape id="Textbox 55" o:spid="_x0000_s1026" o:spt="202" type="#_x0000_t202" style="position:absolute;left:0;top:6095;height:2352040;width:5953760;"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B22A1C">
                        <w:pPr>
                          <w:spacing w:before="99" w:line="254" w:lineRule="auto"/>
                          <w:ind w:left="583" w:right="5679" w:hanging="418"/>
                          <w:jc w:val="left"/>
                          <w:rPr>
                            <w:rFonts w:ascii="Consolas"/>
                            <w:sz w:val="19"/>
                          </w:rPr>
                        </w:pPr>
                        <w:r>
                          <w:rPr>
                            <w:rFonts w:ascii="Consolas"/>
                            <w:sz w:val="19"/>
                          </w:rPr>
                          <w:t>class ResidualBlock(nn.Module): def</w:t>
                        </w:r>
                        <w:r>
                          <w:rPr>
                            <w:rFonts w:ascii="Consolas"/>
                            <w:spacing w:val="-7"/>
                            <w:sz w:val="19"/>
                          </w:rPr>
                          <w:t xml:space="preserve"> </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(self,</w:t>
                        </w:r>
                        <w:r>
                          <w:rPr>
                            <w:rFonts w:ascii="Consolas"/>
                            <w:spacing w:val="-7"/>
                            <w:sz w:val="19"/>
                          </w:rPr>
                          <w:t xml:space="preserve"> </w:t>
                        </w:r>
                        <w:r>
                          <w:rPr>
                            <w:rFonts w:ascii="Consolas"/>
                            <w:sz w:val="19"/>
                          </w:rPr>
                          <w:t>channels):</w:t>
                        </w:r>
                      </w:p>
                      <w:p w14:paraId="5A93DBED">
                        <w:pPr>
                          <w:spacing w:before="0" w:line="252" w:lineRule="auto"/>
                          <w:ind w:left="1000" w:right="5664" w:firstLine="0"/>
                          <w:jc w:val="left"/>
                          <w:rPr>
                            <w:rFonts w:ascii="Consolas"/>
                            <w:sz w:val="19"/>
                          </w:rPr>
                        </w:pPr>
                        <w:r>
                          <w:rPr>
                            <w:rFonts w:ascii="Consolas"/>
                            <w:sz w:val="19"/>
                          </w:rPr>
                          <w:t>super().</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 self.conv</w:t>
                        </w:r>
                        <w:r>
                          <w:rPr>
                            <w:rFonts w:ascii="Consolas"/>
                            <w:spacing w:val="-21"/>
                            <w:sz w:val="19"/>
                          </w:rPr>
                          <w:t xml:space="preserve"> </w:t>
                        </w:r>
                        <w:r>
                          <w:rPr>
                            <w:rFonts w:ascii="Consolas"/>
                            <w:sz w:val="19"/>
                          </w:rPr>
                          <w:t>=</w:t>
                        </w:r>
                        <w:r>
                          <w:rPr>
                            <w:rFonts w:ascii="Consolas"/>
                            <w:spacing w:val="-21"/>
                            <w:sz w:val="19"/>
                          </w:rPr>
                          <w:t xml:space="preserve"> </w:t>
                        </w:r>
                        <w:r>
                          <w:rPr>
                            <w:rFonts w:ascii="Consolas"/>
                            <w:sz w:val="19"/>
                          </w:rPr>
                          <w:t>nn.Sequential(</w:t>
                        </w:r>
                      </w:p>
                      <w:p w14:paraId="4754B340">
                        <w:pPr>
                          <w:spacing w:before="0" w:line="252" w:lineRule="auto"/>
                          <w:ind w:left="1418" w:right="401" w:firstLine="0"/>
                          <w:jc w:val="left"/>
                          <w:rPr>
                            <w:rFonts w:ascii="Consolas"/>
                            <w:sz w:val="19"/>
                          </w:rPr>
                        </w:pPr>
                        <w:r>
                          <w:rPr>
                            <w:rFonts w:ascii="Consolas"/>
                            <w:sz w:val="19"/>
                          </w:rPr>
                          <w:t>nn.Conv2d(channels,</w:t>
                        </w:r>
                        <w:r>
                          <w:rPr>
                            <w:rFonts w:ascii="Consolas"/>
                            <w:spacing w:val="-15"/>
                            <w:sz w:val="19"/>
                          </w:rPr>
                          <w:t xml:space="preserve"> </w:t>
                        </w:r>
                        <w:r>
                          <w:rPr>
                            <w:rFonts w:ascii="Consolas"/>
                            <w:sz w:val="19"/>
                          </w:rPr>
                          <w:t>channels,</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nn.BatchNorm2d(channels),</w:t>
                        </w:r>
                      </w:p>
                      <w:p w14:paraId="53DBBF67">
                        <w:pPr>
                          <w:spacing w:before="0" w:line="221" w:lineRule="exact"/>
                          <w:ind w:left="1418" w:right="0" w:firstLine="0"/>
                          <w:jc w:val="left"/>
                          <w:rPr>
                            <w:rFonts w:ascii="Consolas"/>
                            <w:sz w:val="19"/>
                          </w:rPr>
                        </w:pPr>
                        <w:r>
                          <w:rPr>
                            <w:rFonts w:ascii="Consolas"/>
                            <w:spacing w:val="-2"/>
                            <w:sz w:val="19"/>
                          </w:rPr>
                          <w:t>nn.ReLU(inplace=True),</w:t>
                        </w:r>
                      </w:p>
                      <w:p w14:paraId="16F8676C">
                        <w:pPr>
                          <w:spacing w:before="10" w:line="252" w:lineRule="auto"/>
                          <w:ind w:left="1418" w:right="401" w:firstLine="0"/>
                          <w:jc w:val="left"/>
                          <w:rPr>
                            <w:rFonts w:ascii="Consolas"/>
                            <w:sz w:val="19"/>
                          </w:rPr>
                        </w:pPr>
                        <w:r>
                          <w:rPr>
                            <w:rFonts w:ascii="Consolas"/>
                            <w:sz w:val="19"/>
                          </w:rPr>
                          <w:t>nn.Conv2d(channels,</w:t>
                        </w:r>
                        <w:r>
                          <w:rPr>
                            <w:rFonts w:ascii="Consolas"/>
                            <w:spacing w:val="-15"/>
                            <w:sz w:val="19"/>
                          </w:rPr>
                          <w:t xml:space="preserve"> </w:t>
                        </w:r>
                        <w:r>
                          <w:rPr>
                            <w:rFonts w:ascii="Consolas"/>
                            <w:sz w:val="19"/>
                          </w:rPr>
                          <w:t>channels,</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nn.BatchNorm2d(channels)</w:t>
                        </w:r>
                      </w:p>
                      <w:p w14:paraId="2171E65B">
                        <w:pPr>
                          <w:spacing w:before="0" w:line="221" w:lineRule="exact"/>
                          <w:ind w:left="1000" w:right="0" w:firstLine="0"/>
                          <w:jc w:val="left"/>
                          <w:rPr>
                            <w:rFonts w:ascii="Consolas"/>
                            <w:sz w:val="19"/>
                          </w:rPr>
                        </w:pPr>
                        <w:r>
                          <w:rPr>
                            <w:rFonts w:ascii="Consolas"/>
                            <w:spacing w:val="-10"/>
                            <w:sz w:val="19"/>
                          </w:rPr>
                          <w:t>)</w:t>
                        </w:r>
                      </w:p>
                      <w:p w14:paraId="51CF2CAE">
                        <w:pPr>
                          <w:spacing w:before="13" w:line="252" w:lineRule="auto"/>
                          <w:ind w:left="583" w:right="4904" w:firstLine="417"/>
                          <w:jc w:val="left"/>
                          <w:rPr>
                            <w:rFonts w:ascii="Consolas"/>
                            <w:sz w:val="19"/>
                          </w:rPr>
                        </w:pPr>
                        <w:r>
                          <w:rPr>
                            <w:rFonts w:ascii="Consolas"/>
                            <w:sz w:val="19"/>
                          </w:rPr>
                          <w:t>self.relu</w:t>
                        </w:r>
                        <w:r>
                          <w:rPr>
                            <w:rFonts w:ascii="Consolas"/>
                            <w:spacing w:val="-21"/>
                            <w:sz w:val="19"/>
                          </w:rPr>
                          <w:t xml:space="preserve"> </w:t>
                        </w:r>
                        <w:r>
                          <w:rPr>
                            <w:rFonts w:ascii="Consolas"/>
                            <w:sz w:val="19"/>
                          </w:rPr>
                          <w:t>=</w:t>
                        </w:r>
                        <w:r>
                          <w:rPr>
                            <w:rFonts w:ascii="Consolas"/>
                            <w:spacing w:val="-21"/>
                            <w:sz w:val="19"/>
                          </w:rPr>
                          <w:t xml:space="preserve"> </w:t>
                        </w:r>
                        <w:r>
                          <w:rPr>
                            <w:rFonts w:ascii="Consolas"/>
                            <w:sz w:val="19"/>
                          </w:rPr>
                          <w:t>nn.ReLU(inplace=True) def forward(self, x):</w:t>
                        </w:r>
                      </w:p>
                      <w:p w14:paraId="1B28725C">
                        <w:pPr>
                          <w:spacing w:before="0" w:line="221" w:lineRule="exact"/>
                          <w:ind w:left="1000" w:right="0" w:firstLine="0"/>
                          <w:jc w:val="left"/>
                          <w:rPr>
                            <w:rFonts w:ascii="Consolas"/>
                            <w:sz w:val="19"/>
                          </w:rPr>
                        </w:pPr>
                        <w:r>
                          <w:rPr>
                            <w:rFonts w:ascii="Consolas"/>
                            <w:sz w:val="19"/>
                          </w:rPr>
                          <w:t>return</w:t>
                        </w:r>
                        <w:r>
                          <w:rPr>
                            <w:rFonts w:ascii="Consolas"/>
                            <w:spacing w:val="-10"/>
                            <w:sz w:val="19"/>
                          </w:rPr>
                          <w:t xml:space="preserve"> </w:t>
                        </w:r>
                        <w:r>
                          <w:rPr>
                            <w:rFonts w:ascii="Consolas"/>
                            <w:sz w:val="19"/>
                          </w:rPr>
                          <w:t>self.relu(x</w:t>
                        </w:r>
                        <w:r>
                          <w:rPr>
                            <w:rFonts w:ascii="Consolas"/>
                            <w:spacing w:val="-10"/>
                            <w:sz w:val="19"/>
                          </w:rPr>
                          <w:t xml:space="preserve"> </w:t>
                        </w:r>
                        <w:r>
                          <w:rPr>
                            <w:rFonts w:ascii="Consolas"/>
                            <w:sz w:val="19"/>
                          </w:rPr>
                          <w:t>+</w:t>
                        </w:r>
                        <w:r>
                          <w:rPr>
                            <w:rFonts w:ascii="Consolas"/>
                            <w:spacing w:val="-10"/>
                            <w:sz w:val="19"/>
                          </w:rPr>
                          <w:t xml:space="preserve"> </w:t>
                        </w:r>
                        <w:r>
                          <w:rPr>
                            <w:rFonts w:ascii="Consolas"/>
                            <w:sz w:val="19"/>
                          </w:rPr>
                          <w:t>self.conv(x))</w:t>
                        </w:r>
                        <w:r>
                          <w:rPr>
                            <w:rFonts w:ascii="Consolas"/>
                            <w:spacing w:val="-10"/>
                            <w:sz w:val="19"/>
                          </w:rPr>
                          <w:t xml:space="preserve"> </w:t>
                        </w:r>
                        <w:r>
                          <w:rPr>
                            <w:rFonts w:ascii="Consolas"/>
                            <w:sz w:val="19"/>
                          </w:rPr>
                          <w:t>#</w:t>
                        </w:r>
                        <w:r>
                          <w:rPr>
                            <w:rFonts w:ascii="Consolas"/>
                            <w:spacing w:val="-10"/>
                            <w:sz w:val="19"/>
                          </w:rPr>
                          <w:t xml:space="preserve"> </w:t>
                        </w:r>
                        <w:r>
                          <w:rPr>
                            <w:rFonts w:ascii="Consolas"/>
                            <w:sz w:val="19"/>
                          </w:rPr>
                          <w:t>Identity</w:t>
                        </w:r>
                        <w:r>
                          <w:rPr>
                            <w:rFonts w:ascii="Consolas"/>
                            <w:spacing w:val="-10"/>
                            <w:sz w:val="19"/>
                          </w:rPr>
                          <w:t xml:space="preserve"> </w:t>
                        </w:r>
                        <w:r>
                          <w:rPr>
                            <w:rFonts w:ascii="Consolas"/>
                            <w:sz w:val="19"/>
                          </w:rPr>
                          <w:t>Skip</w:t>
                        </w:r>
                        <w:r>
                          <w:rPr>
                            <w:rFonts w:ascii="Consolas"/>
                            <w:spacing w:val="-10"/>
                            <w:sz w:val="19"/>
                          </w:rPr>
                          <w:t xml:space="preserve"> </w:t>
                        </w:r>
                        <w:r>
                          <w:rPr>
                            <w:rFonts w:ascii="Consolas"/>
                            <w:spacing w:val="-2"/>
                            <w:sz w:val="19"/>
                          </w:rPr>
                          <w:t>Connection</w:t>
                        </w:r>
                      </w:p>
                      <w:p w14:paraId="0DC3E210">
                        <w:pPr>
                          <w:spacing w:before="23" w:line="240" w:lineRule="auto"/>
                          <w:rPr>
                            <w:rFonts w:ascii="Consolas"/>
                            <w:sz w:val="19"/>
                          </w:rPr>
                        </w:pPr>
                      </w:p>
                      <w:p w14:paraId="2BFAA8DC">
                        <w:pPr>
                          <w:spacing w:before="0"/>
                          <w:ind w:left="165" w:right="0" w:firstLine="0"/>
                          <w:jc w:val="left"/>
                          <w:rPr>
                            <w:rFonts w:ascii="Consolas"/>
                            <w:sz w:val="19"/>
                          </w:rPr>
                        </w:pPr>
                        <w:r>
                          <w:rPr>
                            <w:rFonts w:ascii="Consolas"/>
                            <w:sz w:val="19"/>
                          </w:rPr>
                          <w:t>class</w:t>
                        </w:r>
                        <w:r>
                          <w:rPr>
                            <w:rFonts w:ascii="Consolas"/>
                            <w:spacing w:val="-9"/>
                            <w:sz w:val="19"/>
                          </w:rPr>
                          <w:t xml:space="preserve"> </w:t>
                        </w:r>
                        <w:r>
                          <w:rPr>
                            <w:rFonts w:ascii="Consolas"/>
                            <w:spacing w:val="-2"/>
                            <w:sz w:val="19"/>
                          </w:rPr>
                          <w:t>ResNetTrafficNet(nn.Module):</w:t>
                        </w:r>
                      </w:p>
                    </w:txbxContent>
                  </v:textbox>
                </v:shape>
                <w10:wrap type="topAndBottom"/>
              </v:group>
            </w:pict>
          </mc:Fallback>
        </mc:AlternateContent>
      </w:r>
    </w:p>
    <w:p w14:paraId="3567722C">
      <w:pPr>
        <w:pStyle w:val="6"/>
        <w:spacing w:after="0"/>
        <w:rPr>
          <w:b/>
          <w:sz w:val="4"/>
        </w:rPr>
        <w:sectPr>
          <w:pgSz w:w="12240" w:h="15840"/>
          <w:pgMar w:top="1440" w:right="1080" w:bottom="280" w:left="1080" w:header="720" w:footer="720" w:gutter="0"/>
          <w:cols w:space="720" w:num="1"/>
        </w:sectPr>
      </w:pPr>
    </w:p>
    <w:p w14:paraId="1C3BCD48">
      <w:pPr>
        <w:spacing w:line="240" w:lineRule="auto"/>
        <w:ind w:left="346" w:right="0" w:firstLine="0"/>
        <w:rPr>
          <w:sz w:val="20"/>
        </w:rPr>
      </w:pPr>
      <w:r>
        <w:rPr>
          <w:sz w:val="20"/>
        </w:rPr>
        <mc:AlternateContent>
          <mc:Choice Requires="wpg">
            <w:drawing>
              <wp:inline distT="0" distB="0" distL="0" distR="0">
                <wp:extent cx="5953760" cy="4441825"/>
                <wp:effectExtent l="0" t="0" r="0" b="6350"/>
                <wp:docPr id="56" name="Group 56"/>
                <wp:cNvGraphicFramePr/>
                <a:graphic xmlns:a="http://schemas.openxmlformats.org/drawingml/2006/main">
                  <a:graphicData uri="http://schemas.microsoft.com/office/word/2010/wordprocessingGroup">
                    <wpg:wgp>
                      <wpg:cNvGrpSpPr/>
                      <wpg:grpSpPr>
                        <a:xfrm>
                          <a:off x="0" y="0"/>
                          <a:ext cx="5953760" cy="4441825"/>
                          <a:chOff x="0" y="0"/>
                          <a:chExt cx="5953760" cy="4441825"/>
                        </a:xfrm>
                      </wpg:grpSpPr>
                      <wps:wsp>
                        <wps:cNvPr id="57" name="Graphic 57"/>
                        <wps:cNvSpPr/>
                        <wps:spPr>
                          <a:xfrm>
                            <a:off x="9144" y="6095"/>
                            <a:ext cx="5944870" cy="4429760"/>
                          </a:xfrm>
                          <a:custGeom>
                            <a:avLst/>
                            <a:gdLst/>
                            <a:ahLst/>
                            <a:cxnLst/>
                            <a:rect l="l" t="t" r="r" b="b"/>
                            <a:pathLst>
                              <a:path w="5944870" h="4429760">
                                <a:moveTo>
                                  <a:pt x="5944489" y="0"/>
                                </a:moveTo>
                                <a:lnTo>
                                  <a:pt x="0" y="0"/>
                                </a:lnTo>
                                <a:lnTo>
                                  <a:pt x="0" y="4429633"/>
                                </a:lnTo>
                                <a:lnTo>
                                  <a:pt x="5944489" y="4429633"/>
                                </a:lnTo>
                                <a:lnTo>
                                  <a:pt x="5944489" y="0"/>
                                </a:lnTo>
                                <a:close/>
                              </a:path>
                            </a:pathLst>
                          </a:custGeom>
                          <a:solidFill>
                            <a:srgbClr val="F8F8F9"/>
                          </a:solidFill>
                        </wps:spPr>
                        <wps:bodyPr wrap="square" lIns="0" tIns="0" rIns="0" bIns="0" rtlCol="0">
                          <a:noAutofit/>
                        </wps:bodyPr>
                      </wps:wsp>
                      <wps:wsp>
                        <wps:cNvPr id="58" name="Graphic 58"/>
                        <wps:cNvSpPr/>
                        <wps:spPr>
                          <a:xfrm>
                            <a:off x="0" y="0"/>
                            <a:ext cx="5953760" cy="4441825"/>
                          </a:xfrm>
                          <a:custGeom>
                            <a:avLst/>
                            <a:gdLst/>
                            <a:ahLst/>
                            <a:cxnLst/>
                            <a:rect l="l" t="t" r="r" b="b"/>
                            <a:pathLst>
                              <a:path w="5953760" h="4441825">
                                <a:moveTo>
                                  <a:pt x="5953633" y="4435729"/>
                                </a:moveTo>
                                <a:lnTo>
                                  <a:pt x="0" y="4435729"/>
                                </a:lnTo>
                                <a:lnTo>
                                  <a:pt x="0" y="4441825"/>
                                </a:lnTo>
                                <a:lnTo>
                                  <a:pt x="5953633" y="4441825"/>
                                </a:lnTo>
                                <a:lnTo>
                                  <a:pt x="5953633" y="4435729"/>
                                </a:lnTo>
                                <a:close/>
                              </a:path>
                              <a:path w="5953760" h="4441825">
                                <a:moveTo>
                                  <a:pt x="5953633" y="0"/>
                                </a:moveTo>
                                <a:lnTo>
                                  <a:pt x="9144" y="0"/>
                                </a:lnTo>
                                <a:lnTo>
                                  <a:pt x="9144" y="6096"/>
                                </a:lnTo>
                                <a:lnTo>
                                  <a:pt x="5953633" y="6096"/>
                                </a:lnTo>
                                <a:lnTo>
                                  <a:pt x="5953633" y="0"/>
                                </a:lnTo>
                                <a:close/>
                              </a:path>
                            </a:pathLst>
                          </a:custGeom>
                          <a:solidFill>
                            <a:srgbClr val="E0E3E8"/>
                          </a:solidFill>
                        </wps:spPr>
                        <wps:bodyPr wrap="square" lIns="0" tIns="0" rIns="0" bIns="0" rtlCol="0">
                          <a:noAutofit/>
                        </wps:bodyPr>
                      </wps:wsp>
                      <wps:wsp>
                        <wps:cNvPr id="59" name="Textbox 59"/>
                        <wps:cNvSpPr txBox="1"/>
                        <wps:spPr>
                          <a:xfrm>
                            <a:off x="0" y="6095"/>
                            <a:ext cx="5953760" cy="4429760"/>
                          </a:xfrm>
                          <a:prstGeom prst="rect">
                            <a:avLst/>
                          </a:prstGeom>
                        </wps:spPr>
                        <wps:txbx>
                          <w:txbxContent>
                            <w:p w14:paraId="4E2F3D76">
                              <w:pPr>
                                <w:spacing w:before="101" w:line="252" w:lineRule="auto"/>
                                <w:ind w:left="1000" w:right="5186" w:hanging="418"/>
                                <w:jc w:val="left"/>
                                <w:rPr>
                                  <w:rFonts w:ascii="Consolas"/>
                                  <w:sz w:val="19"/>
                                </w:rPr>
                              </w:pPr>
                              <w:r>
                                <w:rPr>
                                  <w:rFonts w:ascii="Consolas"/>
                                  <w:sz w:val="19"/>
                                </w:rPr>
                                <w:t xml:space="preserve">def </w:t>
                              </w:r>
                              <w:r>
                                <w:rPr>
                                  <w:rFonts w:ascii="Consolas"/>
                                  <w:sz w:val="19"/>
                                  <w:u w:val="single"/>
                                </w:rPr>
                                <w:t xml:space="preserve"> </w:t>
                              </w:r>
                              <w:r>
                                <w:rPr>
                                  <w:rFonts w:ascii="Consolas"/>
                                  <w:sz w:val="19"/>
                                </w:rPr>
                                <w:t>init</w:t>
                              </w:r>
                              <w:r>
                                <w:rPr>
                                  <w:rFonts w:ascii="Consolas"/>
                                  <w:sz w:val="19"/>
                                  <w:u w:val="single"/>
                                </w:rPr>
                                <w:t xml:space="preserve"> </w:t>
                              </w:r>
                              <w:r>
                                <w:rPr>
                                  <w:rFonts w:ascii="Consolas"/>
                                  <w:sz w:val="19"/>
                                </w:rPr>
                                <w:t>(self, num_classes=10): super().</w:t>
                              </w:r>
                              <w:r>
                                <w:rPr>
                                  <w:rFonts w:ascii="Consolas"/>
                                  <w:sz w:val="19"/>
                                  <w:u w:val="single"/>
                                </w:rPr>
                                <w:t xml:space="preserve"> </w:t>
                              </w:r>
                              <w:r>
                                <w:rPr>
                                  <w:rFonts w:ascii="Consolas"/>
                                  <w:sz w:val="19"/>
                                </w:rPr>
                                <w:t>init</w:t>
                              </w:r>
                              <w:r>
                                <w:rPr>
                                  <w:rFonts w:ascii="Consolas"/>
                                  <w:sz w:val="19"/>
                                  <w:u w:val="single"/>
                                </w:rPr>
                                <w:t xml:space="preserve"> </w:t>
                              </w:r>
                              <w:r>
                                <w:rPr>
                                  <w:rFonts w:ascii="Consolas"/>
                                  <w:sz w:val="19"/>
                                </w:rPr>
                                <w:t>()</w:t>
                              </w:r>
                            </w:p>
                            <w:p w14:paraId="53EE6B21">
                              <w:pPr>
                                <w:spacing w:before="0" w:line="221" w:lineRule="exact"/>
                                <w:ind w:left="1000" w:right="0" w:firstLine="0"/>
                                <w:jc w:val="left"/>
                                <w:rPr>
                                  <w:rFonts w:ascii="Consolas"/>
                                  <w:sz w:val="19"/>
                                </w:rPr>
                              </w:pPr>
                              <w:r>
                                <w:rPr>
                                  <w:rFonts w:ascii="Consolas"/>
                                  <w:sz w:val="19"/>
                                </w:rPr>
                                <w:t>self.stem</w:t>
                              </w:r>
                              <w:r>
                                <w:rPr>
                                  <w:rFonts w:ascii="Consolas"/>
                                  <w:spacing w:val="-9"/>
                                  <w:sz w:val="19"/>
                                </w:rPr>
                                <w:t xml:space="preserve"> </w:t>
                              </w:r>
                              <w:r>
                                <w:rPr>
                                  <w:rFonts w:ascii="Consolas"/>
                                  <w:sz w:val="19"/>
                                </w:rPr>
                                <w:t>=</w:t>
                              </w:r>
                              <w:r>
                                <w:rPr>
                                  <w:rFonts w:ascii="Consolas"/>
                                  <w:spacing w:val="-8"/>
                                  <w:sz w:val="19"/>
                                </w:rPr>
                                <w:t xml:space="preserve"> </w:t>
                              </w:r>
                              <w:r>
                                <w:rPr>
                                  <w:rFonts w:ascii="Consolas"/>
                                  <w:spacing w:val="-2"/>
                                  <w:sz w:val="19"/>
                                </w:rPr>
                                <w:t>nn.Sequential(</w:t>
                              </w:r>
                            </w:p>
                            <w:p w14:paraId="7203A5C9">
                              <w:pPr>
                                <w:spacing w:before="13" w:line="252" w:lineRule="auto"/>
                                <w:ind w:left="1418" w:right="3007" w:firstLine="0"/>
                                <w:jc w:val="left"/>
                                <w:rPr>
                                  <w:rFonts w:ascii="Consolas"/>
                                  <w:sz w:val="19"/>
                                </w:rPr>
                              </w:pPr>
                              <w:r>
                                <w:rPr>
                                  <w:rFonts w:ascii="Consolas"/>
                                  <w:sz w:val="19"/>
                                </w:rPr>
                                <w:t>nn.Conv2d(3,</w:t>
                              </w:r>
                              <w:r>
                                <w:rPr>
                                  <w:rFonts w:ascii="Consolas"/>
                                  <w:spacing w:val="-15"/>
                                  <w:sz w:val="19"/>
                                </w:rPr>
                                <w:t xml:space="preserve"> </w:t>
                              </w:r>
                              <w:r>
                                <w:rPr>
                                  <w:rFonts w:ascii="Consolas"/>
                                  <w:sz w:val="19"/>
                                </w:rPr>
                                <w:t>32,</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nn.BatchNorm2d(32),</w:t>
                              </w:r>
                            </w:p>
                            <w:p w14:paraId="325A2E63">
                              <w:pPr>
                                <w:spacing w:before="0" w:line="221" w:lineRule="exact"/>
                                <w:ind w:left="1418" w:right="0" w:firstLine="0"/>
                                <w:jc w:val="left"/>
                                <w:rPr>
                                  <w:rFonts w:ascii="Consolas"/>
                                  <w:sz w:val="19"/>
                                </w:rPr>
                              </w:pPr>
                              <w:r>
                                <w:rPr>
                                  <w:rFonts w:ascii="Consolas"/>
                                  <w:spacing w:val="-2"/>
                                  <w:sz w:val="19"/>
                                </w:rPr>
                                <w:t>nn.ReLU(inplace=True)</w:t>
                              </w:r>
                            </w:p>
                            <w:p w14:paraId="1FD7993B">
                              <w:pPr>
                                <w:spacing w:before="13"/>
                                <w:ind w:left="1000" w:right="0" w:firstLine="0"/>
                                <w:jc w:val="left"/>
                                <w:rPr>
                                  <w:rFonts w:ascii="Consolas"/>
                                  <w:sz w:val="19"/>
                                </w:rPr>
                              </w:pPr>
                              <w:r>
                                <w:rPr>
                                  <w:rFonts w:ascii="Consolas"/>
                                  <w:spacing w:val="-10"/>
                                  <w:sz w:val="19"/>
                                </w:rPr>
                                <w:t>)</w:t>
                              </w:r>
                            </w:p>
                            <w:p w14:paraId="4246FC76">
                              <w:pPr>
                                <w:spacing w:before="10" w:line="252" w:lineRule="auto"/>
                                <w:ind w:left="1000" w:right="401" w:firstLine="0"/>
                                <w:jc w:val="left"/>
                                <w:rPr>
                                  <w:rFonts w:ascii="Consolas"/>
                                  <w:sz w:val="19"/>
                                </w:rPr>
                              </w:pPr>
                              <w:r>
                                <w:rPr>
                                  <w:rFonts w:ascii="Consolas"/>
                                  <w:sz w:val="19"/>
                                </w:rPr>
                                <w:t>self.stage1</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nn.Sequential(ResidualBlock(32),</w:t>
                              </w:r>
                              <w:r>
                                <w:rPr>
                                  <w:rFonts w:ascii="Consolas"/>
                                  <w:spacing w:val="-8"/>
                                  <w:sz w:val="19"/>
                                </w:rPr>
                                <w:t xml:space="preserve"> </w:t>
                              </w:r>
                              <w:r>
                                <w:rPr>
                                  <w:rFonts w:ascii="Consolas"/>
                                  <w:sz w:val="19"/>
                                </w:rPr>
                                <w:t>nn.MaxPool2d(2,</w:t>
                              </w:r>
                              <w:r>
                                <w:rPr>
                                  <w:rFonts w:ascii="Consolas"/>
                                  <w:spacing w:val="-8"/>
                                  <w:sz w:val="19"/>
                                </w:rPr>
                                <w:t xml:space="preserve"> </w:t>
                              </w:r>
                              <w:r>
                                <w:rPr>
                                  <w:rFonts w:ascii="Consolas"/>
                                  <w:sz w:val="19"/>
                                </w:rPr>
                                <w:t>2))</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24x24 self.trans1 = nn.Sequential(nn.Conv2d(32, 64, 1), nn.BatchNorm2d(64),</w:t>
                              </w:r>
                            </w:p>
                            <w:p w14:paraId="0EC5E982">
                              <w:pPr>
                                <w:spacing w:before="1"/>
                                <w:ind w:left="165" w:right="0" w:firstLine="0"/>
                                <w:jc w:val="left"/>
                                <w:rPr>
                                  <w:rFonts w:ascii="Consolas"/>
                                  <w:sz w:val="19"/>
                                </w:rPr>
                              </w:pPr>
                              <w:r>
                                <w:rPr>
                                  <w:rFonts w:ascii="Consolas"/>
                                  <w:spacing w:val="-2"/>
                                  <w:sz w:val="19"/>
                                </w:rPr>
                                <w:t>nn.ReLU(True))</w:t>
                              </w:r>
                            </w:p>
                            <w:p w14:paraId="57AD917D">
                              <w:pPr>
                                <w:spacing w:before="10" w:line="252" w:lineRule="auto"/>
                                <w:ind w:left="1000" w:right="401" w:firstLine="0"/>
                                <w:jc w:val="left"/>
                                <w:rPr>
                                  <w:rFonts w:ascii="Consolas"/>
                                  <w:sz w:val="19"/>
                                </w:rPr>
                              </w:pPr>
                              <w:r>
                                <w:rPr>
                                  <w:rFonts w:ascii="Consolas"/>
                                  <w:sz w:val="19"/>
                                </w:rPr>
                                <w:t>self.stage2</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nn.Sequential(ResidualBlock(64),</w:t>
                              </w:r>
                              <w:r>
                                <w:rPr>
                                  <w:rFonts w:ascii="Consolas"/>
                                  <w:spacing w:val="-8"/>
                                  <w:sz w:val="19"/>
                                </w:rPr>
                                <w:t xml:space="preserve"> </w:t>
                              </w:r>
                              <w:r>
                                <w:rPr>
                                  <w:rFonts w:ascii="Consolas"/>
                                  <w:sz w:val="19"/>
                                </w:rPr>
                                <w:t>nn.MaxPool2d(2,</w:t>
                              </w:r>
                              <w:r>
                                <w:rPr>
                                  <w:rFonts w:ascii="Consolas"/>
                                  <w:spacing w:val="-8"/>
                                  <w:sz w:val="19"/>
                                </w:rPr>
                                <w:t xml:space="preserve"> </w:t>
                              </w:r>
                              <w:r>
                                <w:rPr>
                                  <w:rFonts w:ascii="Consolas"/>
                                  <w:sz w:val="19"/>
                                </w:rPr>
                                <w:t>2))</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12x12 self.trans2 = nn.Sequential(nn.Conv2d(64, 128, 1), nn.BatchNorm2d(128),</w:t>
                              </w:r>
                            </w:p>
                            <w:p w14:paraId="7A13630E">
                              <w:pPr>
                                <w:spacing w:before="1"/>
                                <w:ind w:left="165" w:right="0" w:firstLine="0"/>
                                <w:jc w:val="left"/>
                                <w:rPr>
                                  <w:rFonts w:ascii="Consolas"/>
                                  <w:sz w:val="19"/>
                                </w:rPr>
                              </w:pPr>
                              <w:r>
                                <w:rPr>
                                  <w:rFonts w:ascii="Consolas"/>
                                  <w:spacing w:val="-2"/>
                                  <w:sz w:val="19"/>
                                </w:rPr>
                                <w:t>nn.ReLU(True))</w:t>
                              </w:r>
                            </w:p>
                            <w:p w14:paraId="0D19184C">
                              <w:pPr>
                                <w:spacing w:before="10" w:line="252" w:lineRule="auto"/>
                                <w:ind w:left="1000" w:right="0" w:firstLine="0"/>
                                <w:jc w:val="left"/>
                                <w:rPr>
                                  <w:rFonts w:ascii="Consolas"/>
                                  <w:sz w:val="19"/>
                                </w:rPr>
                              </w:pPr>
                              <w:r>
                                <w:rPr>
                                  <w:rFonts w:ascii="Consolas"/>
                                  <w:sz w:val="19"/>
                                </w:rPr>
                                <w:t>self.stage3</w:t>
                              </w:r>
                              <w:r>
                                <w:rPr>
                                  <w:rFonts w:ascii="Consolas"/>
                                  <w:spacing w:val="-13"/>
                                  <w:sz w:val="19"/>
                                </w:rPr>
                                <w:t xml:space="preserve"> </w:t>
                              </w:r>
                              <w:r>
                                <w:rPr>
                                  <w:rFonts w:ascii="Consolas"/>
                                  <w:sz w:val="19"/>
                                </w:rPr>
                                <w:t>=</w:t>
                              </w:r>
                              <w:r>
                                <w:rPr>
                                  <w:rFonts w:ascii="Consolas"/>
                                  <w:spacing w:val="-13"/>
                                  <w:sz w:val="19"/>
                                </w:rPr>
                                <w:t xml:space="preserve"> </w:t>
                              </w:r>
                              <w:r>
                                <w:rPr>
                                  <w:rFonts w:ascii="Consolas"/>
                                  <w:sz w:val="19"/>
                                </w:rPr>
                                <w:t>nn.Sequential(ResidualBlock(128),</w:t>
                              </w:r>
                              <w:r>
                                <w:rPr>
                                  <w:rFonts w:ascii="Consolas"/>
                                  <w:spacing w:val="-13"/>
                                  <w:sz w:val="19"/>
                                </w:rPr>
                                <w:t xml:space="preserve"> </w:t>
                              </w:r>
                              <w:r>
                                <w:rPr>
                                  <w:rFonts w:ascii="Consolas"/>
                                  <w:sz w:val="19"/>
                                </w:rPr>
                                <w:t>nn.AdaptiveAvgPool2d((1,</w:t>
                              </w:r>
                              <w:r>
                                <w:rPr>
                                  <w:rFonts w:ascii="Consolas"/>
                                  <w:spacing w:val="-13"/>
                                  <w:sz w:val="19"/>
                                </w:rPr>
                                <w:t xml:space="preserve"> </w:t>
                              </w:r>
                              <w:r>
                                <w:rPr>
                                  <w:rFonts w:ascii="Consolas"/>
                                  <w:sz w:val="19"/>
                                </w:rPr>
                                <w:t>1))) self.fc = nn.Sequential(</w:t>
                              </w:r>
                            </w:p>
                            <w:p w14:paraId="36039710">
                              <w:pPr>
                                <w:spacing w:before="2" w:line="252" w:lineRule="auto"/>
                                <w:ind w:left="1418" w:right="5143" w:firstLine="0"/>
                                <w:jc w:val="left"/>
                                <w:rPr>
                                  <w:rFonts w:ascii="Consolas"/>
                                  <w:sz w:val="19"/>
                                </w:rPr>
                              </w:pPr>
                              <w:r>
                                <w:rPr>
                                  <w:rFonts w:ascii="Consolas"/>
                                  <w:spacing w:val="-2"/>
                                  <w:sz w:val="19"/>
                                </w:rPr>
                                <w:t xml:space="preserve">nn.Flatten(), </w:t>
                              </w:r>
                              <w:r>
                                <w:rPr>
                                  <w:rFonts w:ascii="Consolas"/>
                                  <w:sz w:val="19"/>
                                </w:rPr>
                                <w:t xml:space="preserve">nn.Linear(128, 128), </w:t>
                              </w:r>
                              <w:r>
                                <w:rPr>
                                  <w:rFonts w:ascii="Consolas"/>
                                  <w:spacing w:val="-2"/>
                                  <w:sz w:val="19"/>
                                </w:rPr>
                                <w:t xml:space="preserve">nn.ReLU(inplace=True), nn.Dropout(0.30), </w:t>
                              </w:r>
                              <w:r>
                                <w:rPr>
                                  <w:rFonts w:ascii="Consolas"/>
                                  <w:sz w:val="19"/>
                                </w:rPr>
                                <w:t>nn.Linear(128,</w:t>
                              </w:r>
                              <w:r>
                                <w:rPr>
                                  <w:rFonts w:ascii="Consolas"/>
                                  <w:spacing w:val="-27"/>
                                  <w:sz w:val="19"/>
                                </w:rPr>
                                <w:t xml:space="preserve"> </w:t>
                              </w:r>
                              <w:r>
                                <w:rPr>
                                  <w:rFonts w:ascii="Consolas"/>
                                  <w:sz w:val="19"/>
                                </w:rPr>
                                <w:t>num_classes)</w:t>
                              </w:r>
                            </w:p>
                            <w:p w14:paraId="106E03C1">
                              <w:pPr>
                                <w:spacing w:before="0" w:line="221" w:lineRule="exact"/>
                                <w:ind w:left="1000" w:right="0" w:firstLine="0"/>
                                <w:jc w:val="left"/>
                                <w:rPr>
                                  <w:rFonts w:ascii="Consolas"/>
                                  <w:sz w:val="19"/>
                                </w:rPr>
                              </w:pPr>
                              <w:r>
                                <w:rPr>
                                  <w:rFonts w:ascii="Consolas"/>
                                  <w:spacing w:val="-10"/>
                                  <w:sz w:val="19"/>
                                </w:rPr>
                                <w:t>)</w:t>
                              </w:r>
                            </w:p>
                            <w:p w14:paraId="0BAB8D88">
                              <w:pPr>
                                <w:spacing w:before="13" w:line="252" w:lineRule="auto"/>
                                <w:ind w:left="1000" w:right="6555" w:hanging="418"/>
                                <w:jc w:val="left"/>
                                <w:rPr>
                                  <w:rFonts w:ascii="Consolas"/>
                                  <w:sz w:val="19"/>
                                </w:rPr>
                              </w:pPr>
                              <w:r>
                                <w:rPr>
                                  <w:rFonts w:ascii="Consolas"/>
                                  <w:sz w:val="19"/>
                                </w:rPr>
                                <w:t>def</w:t>
                              </w:r>
                              <w:r>
                                <w:rPr>
                                  <w:rFonts w:ascii="Consolas"/>
                                  <w:spacing w:val="-20"/>
                                  <w:sz w:val="19"/>
                                </w:rPr>
                                <w:t xml:space="preserve"> </w:t>
                              </w:r>
                              <w:r>
                                <w:rPr>
                                  <w:rFonts w:ascii="Consolas"/>
                                  <w:sz w:val="19"/>
                                </w:rPr>
                                <w:t>forward(self,</w:t>
                              </w:r>
                              <w:r>
                                <w:rPr>
                                  <w:rFonts w:ascii="Consolas"/>
                                  <w:spacing w:val="-20"/>
                                  <w:sz w:val="19"/>
                                </w:rPr>
                                <w:t xml:space="preserve"> </w:t>
                              </w:r>
                              <w:r>
                                <w:rPr>
                                  <w:rFonts w:ascii="Consolas"/>
                                  <w:sz w:val="19"/>
                                </w:rPr>
                                <w:t>x): x = self.stem(x)</w:t>
                              </w:r>
                            </w:p>
                            <w:p w14:paraId="7500C67B">
                              <w:pPr>
                                <w:spacing w:before="0" w:line="252" w:lineRule="auto"/>
                                <w:ind w:left="1000" w:right="6494" w:firstLine="0"/>
                                <w:jc w:val="both"/>
                                <w:rPr>
                                  <w:rFonts w:ascii="Consolas"/>
                                  <w:sz w:val="19"/>
                                </w:rPr>
                              </w:pPr>
                              <w:r>
                                <w:rPr>
                                  <w:rFonts w:ascii="Consolas"/>
                                  <w:sz w:val="19"/>
                                </w:rPr>
                                <w:t>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self.stage1(x) 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self.trans1(x) 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self.stage2(x) 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self.trans2(x) 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self.stage3(x) return self.fc(x)</w:t>
                              </w:r>
                            </w:p>
                          </w:txbxContent>
                        </wps:txbx>
                        <wps:bodyPr wrap="square" lIns="0" tIns="0" rIns="0" bIns="0" rtlCol="0">
                          <a:noAutofit/>
                        </wps:bodyPr>
                      </wps:wsp>
                    </wpg:wgp>
                  </a:graphicData>
                </a:graphic>
              </wp:inline>
            </w:drawing>
          </mc:Choice>
          <mc:Fallback>
            <w:pict>
              <v:group id="_x0000_s1026" o:spid="_x0000_s1026" o:spt="203" style="height:349.75pt;width:468.8pt;" coordsize="5953760,4441825" o:gfxdata="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nv3eptcAAAAFAQAADwAAAAAAAAABACAA&#10;AAAiAAAAZHJzL2Rvd25yZXYueG1sUEsBAhQAFAAAAAgAh07iQNNyBK9kAwAA5QsAAA4AAAAAAAAA&#10;AQAgAAAAJgEAAGRycy9lMm9Eb2MueG1sUEsFBgAAAAAGAAYAWQEAAPwGAAAAAA==&#10;">
                <o:lock v:ext="edit" aspectratio="f"/>
                <v:shape id="Graphic 57" o:spid="_x0000_s1026" o:spt="100" style="position:absolute;left:9144;top:6095;height:4429760;width:5944870;" fillcolor="#F8F8F9" filled="t" stroked="f" coordsize="5944870,4429760" o:gfxdata="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2p5m/&#10;AAAA2wAAAA8AAAAAAAAAAQAgAAAAIgAAAGRycy9kb3ducmV2LnhtbFBLAQIUABQAAAAIAIdO4kAz&#10;LwWeOwAAADkAAAAQAAAAAAAAAAEAIAAAAA4BAABkcnMvc2hhcGV4bWwueG1sUEsFBgAAAAAGAAYA&#10;WwEAALgDAAAAAA==&#10;" path="m5944489,0l0,0,0,4429633,5944489,4429633,5944489,0xe">
                  <v:fill on="t" focussize="0,0"/>
                  <v:stroke on="f"/>
                  <v:imagedata o:title=""/>
                  <o:lock v:ext="edit" aspectratio="f"/>
                  <v:textbox inset="0mm,0mm,0mm,0mm"/>
                </v:shape>
                <v:shape id="Graphic 58" o:spid="_x0000_s1026" o:spt="100" style="position:absolute;left:0;top:0;height:4441825;width:5953760;" fillcolor="#E0E3E8" filled="t" stroked="f" coordsize="5953760,4441825" o:gfxdata="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eQgEu2AAAA2wAAAA8A&#10;AAAAAAAAAQAgAAAAIgAAAGRycy9kb3ducmV2LnhtbFBLAQIUABQAAAAIAIdO4kAzLwWeOwAAADkA&#10;AAAQAAAAAAAAAAEAIAAAAAUBAABkcnMvc2hhcGV4bWwueG1sUEsFBgAAAAAGAAYAWwEAAK8DAAAA&#10;AA==&#10;" path="m5953633,4435729l0,4435729,0,4441825,5953633,4441825,5953633,4435729xem5953633,0l9144,0,9144,6096,5953633,6096,5953633,0xe">
                  <v:fill on="t" focussize="0,0"/>
                  <v:stroke on="f"/>
                  <v:imagedata o:title=""/>
                  <o:lock v:ext="edit" aspectratio="f"/>
                  <v:textbox inset="0mm,0mm,0mm,0mm"/>
                </v:shape>
                <v:shape id="Textbox 59" o:spid="_x0000_s1026" o:spt="202" type="#_x0000_t202" style="position:absolute;left:0;top:6095;height:4429760;width:5953760;" filled="f" stroked="f" coordsize="21600,21600" o:gfxdata="UEsDBAoAAAAAAIdO4kAAAAAAAAAAAAAAAAAEAAAAZHJzL1BLAwQUAAAACACHTuJADVrh5b0AAADb&#10;AAAADwAAAGRycy9kb3ducmV2LnhtbEWPQWsCMRSE74L/ITyhN00sVO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uH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E2F3D76">
                        <w:pPr>
                          <w:spacing w:before="101" w:line="252" w:lineRule="auto"/>
                          <w:ind w:left="1000" w:right="5186" w:hanging="418"/>
                          <w:jc w:val="left"/>
                          <w:rPr>
                            <w:rFonts w:ascii="Consolas"/>
                            <w:sz w:val="19"/>
                          </w:rPr>
                        </w:pPr>
                        <w:r>
                          <w:rPr>
                            <w:rFonts w:ascii="Consolas"/>
                            <w:sz w:val="19"/>
                          </w:rPr>
                          <w:t xml:space="preserve">def </w:t>
                        </w:r>
                        <w:r>
                          <w:rPr>
                            <w:rFonts w:ascii="Consolas"/>
                            <w:sz w:val="19"/>
                            <w:u w:val="single"/>
                          </w:rPr>
                          <w:t xml:space="preserve"> </w:t>
                        </w:r>
                        <w:r>
                          <w:rPr>
                            <w:rFonts w:ascii="Consolas"/>
                            <w:sz w:val="19"/>
                          </w:rPr>
                          <w:t>init</w:t>
                        </w:r>
                        <w:r>
                          <w:rPr>
                            <w:rFonts w:ascii="Consolas"/>
                            <w:sz w:val="19"/>
                            <w:u w:val="single"/>
                          </w:rPr>
                          <w:t xml:space="preserve"> </w:t>
                        </w:r>
                        <w:r>
                          <w:rPr>
                            <w:rFonts w:ascii="Consolas"/>
                            <w:sz w:val="19"/>
                          </w:rPr>
                          <w:t>(self, num_classes=10): super().</w:t>
                        </w:r>
                        <w:r>
                          <w:rPr>
                            <w:rFonts w:ascii="Consolas"/>
                            <w:sz w:val="19"/>
                            <w:u w:val="single"/>
                          </w:rPr>
                          <w:t xml:space="preserve"> </w:t>
                        </w:r>
                        <w:r>
                          <w:rPr>
                            <w:rFonts w:ascii="Consolas"/>
                            <w:sz w:val="19"/>
                          </w:rPr>
                          <w:t>init</w:t>
                        </w:r>
                        <w:r>
                          <w:rPr>
                            <w:rFonts w:ascii="Consolas"/>
                            <w:sz w:val="19"/>
                            <w:u w:val="single"/>
                          </w:rPr>
                          <w:t xml:space="preserve"> </w:t>
                        </w:r>
                        <w:r>
                          <w:rPr>
                            <w:rFonts w:ascii="Consolas"/>
                            <w:sz w:val="19"/>
                          </w:rPr>
                          <w:t>()</w:t>
                        </w:r>
                      </w:p>
                      <w:p w14:paraId="53EE6B21">
                        <w:pPr>
                          <w:spacing w:before="0" w:line="221" w:lineRule="exact"/>
                          <w:ind w:left="1000" w:right="0" w:firstLine="0"/>
                          <w:jc w:val="left"/>
                          <w:rPr>
                            <w:rFonts w:ascii="Consolas"/>
                            <w:sz w:val="19"/>
                          </w:rPr>
                        </w:pPr>
                        <w:r>
                          <w:rPr>
                            <w:rFonts w:ascii="Consolas"/>
                            <w:sz w:val="19"/>
                          </w:rPr>
                          <w:t>self.stem</w:t>
                        </w:r>
                        <w:r>
                          <w:rPr>
                            <w:rFonts w:ascii="Consolas"/>
                            <w:spacing w:val="-9"/>
                            <w:sz w:val="19"/>
                          </w:rPr>
                          <w:t xml:space="preserve"> </w:t>
                        </w:r>
                        <w:r>
                          <w:rPr>
                            <w:rFonts w:ascii="Consolas"/>
                            <w:sz w:val="19"/>
                          </w:rPr>
                          <w:t>=</w:t>
                        </w:r>
                        <w:r>
                          <w:rPr>
                            <w:rFonts w:ascii="Consolas"/>
                            <w:spacing w:val="-8"/>
                            <w:sz w:val="19"/>
                          </w:rPr>
                          <w:t xml:space="preserve"> </w:t>
                        </w:r>
                        <w:r>
                          <w:rPr>
                            <w:rFonts w:ascii="Consolas"/>
                            <w:spacing w:val="-2"/>
                            <w:sz w:val="19"/>
                          </w:rPr>
                          <w:t>nn.Sequential(</w:t>
                        </w:r>
                      </w:p>
                      <w:p w14:paraId="7203A5C9">
                        <w:pPr>
                          <w:spacing w:before="13" w:line="252" w:lineRule="auto"/>
                          <w:ind w:left="1418" w:right="3007" w:firstLine="0"/>
                          <w:jc w:val="left"/>
                          <w:rPr>
                            <w:rFonts w:ascii="Consolas"/>
                            <w:sz w:val="19"/>
                          </w:rPr>
                        </w:pPr>
                        <w:r>
                          <w:rPr>
                            <w:rFonts w:ascii="Consolas"/>
                            <w:sz w:val="19"/>
                          </w:rPr>
                          <w:t>nn.Conv2d(3,</w:t>
                        </w:r>
                        <w:r>
                          <w:rPr>
                            <w:rFonts w:ascii="Consolas"/>
                            <w:spacing w:val="-15"/>
                            <w:sz w:val="19"/>
                          </w:rPr>
                          <w:t xml:space="preserve"> </w:t>
                        </w:r>
                        <w:r>
                          <w:rPr>
                            <w:rFonts w:ascii="Consolas"/>
                            <w:sz w:val="19"/>
                          </w:rPr>
                          <w:t>32,</w:t>
                        </w:r>
                        <w:r>
                          <w:rPr>
                            <w:rFonts w:ascii="Consolas"/>
                            <w:spacing w:val="-15"/>
                            <w:sz w:val="19"/>
                          </w:rPr>
                          <w:t xml:space="preserve"> </w:t>
                        </w:r>
                        <w:r>
                          <w:rPr>
                            <w:rFonts w:ascii="Consolas"/>
                            <w:sz w:val="19"/>
                          </w:rPr>
                          <w:t>kernel_size=3,</w:t>
                        </w:r>
                        <w:r>
                          <w:rPr>
                            <w:rFonts w:ascii="Consolas"/>
                            <w:spacing w:val="-15"/>
                            <w:sz w:val="19"/>
                          </w:rPr>
                          <w:t xml:space="preserve"> </w:t>
                        </w:r>
                        <w:r>
                          <w:rPr>
                            <w:rFonts w:ascii="Consolas"/>
                            <w:sz w:val="19"/>
                          </w:rPr>
                          <w:t xml:space="preserve">padding=1), </w:t>
                        </w:r>
                        <w:r>
                          <w:rPr>
                            <w:rFonts w:ascii="Consolas"/>
                            <w:spacing w:val="-2"/>
                            <w:sz w:val="19"/>
                          </w:rPr>
                          <w:t>nn.BatchNorm2d(32),</w:t>
                        </w:r>
                      </w:p>
                      <w:p w14:paraId="325A2E63">
                        <w:pPr>
                          <w:spacing w:before="0" w:line="221" w:lineRule="exact"/>
                          <w:ind w:left="1418" w:right="0" w:firstLine="0"/>
                          <w:jc w:val="left"/>
                          <w:rPr>
                            <w:rFonts w:ascii="Consolas"/>
                            <w:sz w:val="19"/>
                          </w:rPr>
                        </w:pPr>
                        <w:r>
                          <w:rPr>
                            <w:rFonts w:ascii="Consolas"/>
                            <w:spacing w:val="-2"/>
                            <w:sz w:val="19"/>
                          </w:rPr>
                          <w:t>nn.ReLU(inplace=True)</w:t>
                        </w:r>
                      </w:p>
                      <w:p w14:paraId="1FD7993B">
                        <w:pPr>
                          <w:spacing w:before="13"/>
                          <w:ind w:left="1000" w:right="0" w:firstLine="0"/>
                          <w:jc w:val="left"/>
                          <w:rPr>
                            <w:rFonts w:ascii="Consolas"/>
                            <w:sz w:val="19"/>
                          </w:rPr>
                        </w:pPr>
                        <w:r>
                          <w:rPr>
                            <w:rFonts w:ascii="Consolas"/>
                            <w:spacing w:val="-10"/>
                            <w:sz w:val="19"/>
                          </w:rPr>
                          <w:t>)</w:t>
                        </w:r>
                      </w:p>
                      <w:p w14:paraId="4246FC76">
                        <w:pPr>
                          <w:spacing w:before="10" w:line="252" w:lineRule="auto"/>
                          <w:ind w:left="1000" w:right="401" w:firstLine="0"/>
                          <w:jc w:val="left"/>
                          <w:rPr>
                            <w:rFonts w:ascii="Consolas"/>
                            <w:sz w:val="19"/>
                          </w:rPr>
                        </w:pPr>
                        <w:r>
                          <w:rPr>
                            <w:rFonts w:ascii="Consolas"/>
                            <w:sz w:val="19"/>
                          </w:rPr>
                          <w:t>self.stage1</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nn.Sequential(ResidualBlock(32),</w:t>
                        </w:r>
                        <w:r>
                          <w:rPr>
                            <w:rFonts w:ascii="Consolas"/>
                            <w:spacing w:val="-8"/>
                            <w:sz w:val="19"/>
                          </w:rPr>
                          <w:t xml:space="preserve"> </w:t>
                        </w:r>
                        <w:r>
                          <w:rPr>
                            <w:rFonts w:ascii="Consolas"/>
                            <w:sz w:val="19"/>
                          </w:rPr>
                          <w:t>nn.MaxPool2d(2,</w:t>
                        </w:r>
                        <w:r>
                          <w:rPr>
                            <w:rFonts w:ascii="Consolas"/>
                            <w:spacing w:val="-8"/>
                            <w:sz w:val="19"/>
                          </w:rPr>
                          <w:t xml:space="preserve"> </w:t>
                        </w:r>
                        <w:r>
                          <w:rPr>
                            <w:rFonts w:ascii="Consolas"/>
                            <w:sz w:val="19"/>
                          </w:rPr>
                          <w:t>2))</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24x24 self.trans1 = nn.Sequential(nn.Conv2d(32, 64, 1), nn.BatchNorm2d(64),</w:t>
                        </w:r>
                      </w:p>
                      <w:p w14:paraId="0EC5E982">
                        <w:pPr>
                          <w:spacing w:before="1"/>
                          <w:ind w:left="165" w:right="0" w:firstLine="0"/>
                          <w:jc w:val="left"/>
                          <w:rPr>
                            <w:rFonts w:ascii="Consolas"/>
                            <w:sz w:val="19"/>
                          </w:rPr>
                        </w:pPr>
                        <w:r>
                          <w:rPr>
                            <w:rFonts w:ascii="Consolas"/>
                            <w:spacing w:val="-2"/>
                            <w:sz w:val="19"/>
                          </w:rPr>
                          <w:t>nn.ReLU(True))</w:t>
                        </w:r>
                      </w:p>
                      <w:p w14:paraId="57AD917D">
                        <w:pPr>
                          <w:spacing w:before="10" w:line="252" w:lineRule="auto"/>
                          <w:ind w:left="1000" w:right="401" w:firstLine="0"/>
                          <w:jc w:val="left"/>
                          <w:rPr>
                            <w:rFonts w:ascii="Consolas"/>
                            <w:sz w:val="19"/>
                          </w:rPr>
                        </w:pPr>
                        <w:r>
                          <w:rPr>
                            <w:rFonts w:ascii="Consolas"/>
                            <w:sz w:val="19"/>
                          </w:rPr>
                          <w:t>self.stage2</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nn.Sequential(ResidualBlock(64),</w:t>
                        </w:r>
                        <w:r>
                          <w:rPr>
                            <w:rFonts w:ascii="Consolas"/>
                            <w:spacing w:val="-8"/>
                            <w:sz w:val="19"/>
                          </w:rPr>
                          <w:t xml:space="preserve"> </w:t>
                        </w:r>
                        <w:r>
                          <w:rPr>
                            <w:rFonts w:ascii="Consolas"/>
                            <w:sz w:val="19"/>
                          </w:rPr>
                          <w:t>nn.MaxPool2d(2,</w:t>
                        </w:r>
                        <w:r>
                          <w:rPr>
                            <w:rFonts w:ascii="Consolas"/>
                            <w:spacing w:val="-8"/>
                            <w:sz w:val="19"/>
                          </w:rPr>
                          <w:t xml:space="preserve"> </w:t>
                        </w:r>
                        <w:r>
                          <w:rPr>
                            <w:rFonts w:ascii="Consolas"/>
                            <w:sz w:val="19"/>
                          </w:rPr>
                          <w:t>2))</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12x12 self.trans2 = nn.Sequential(nn.Conv2d(64, 128, 1), nn.BatchNorm2d(128),</w:t>
                        </w:r>
                      </w:p>
                      <w:p w14:paraId="7A13630E">
                        <w:pPr>
                          <w:spacing w:before="1"/>
                          <w:ind w:left="165" w:right="0" w:firstLine="0"/>
                          <w:jc w:val="left"/>
                          <w:rPr>
                            <w:rFonts w:ascii="Consolas"/>
                            <w:sz w:val="19"/>
                          </w:rPr>
                        </w:pPr>
                        <w:r>
                          <w:rPr>
                            <w:rFonts w:ascii="Consolas"/>
                            <w:spacing w:val="-2"/>
                            <w:sz w:val="19"/>
                          </w:rPr>
                          <w:t>nn.ReLU(True))</w:t>
                        </w:r>
                      </w:p>
                      <w:p w14:paraId="0D19184C">
                        <w:pPr>
                          <w:spacing w:before="10" w:line="252" w:lineRule="auto"/>
                          <w:ind w:left="1000" w:right="0" w:firstLine="0"/>
                          <w:jc w:val="left"/>
                          <w:rPr>
                            <w:rFonts w:ascii="Consolas"/>
                            <w:sz w:val="19"/>
                          </w:rPr>
                        </w:pPr>
                        <w:r>
                          <w:rPr>
                            <w:rFonts w:ascii="Consolas"/>
                            <w:sz w:val="19"/>
                          </w:rPr>
                          <w:t>self.stage3</w:t>
                        </w:r>
                        <w:r>
                          <w:rPr>
                            <w:rFonts w:ascii="Consolas"/>
                            <w:spacing w:val="-13"/>
                            <w:sz w:val="19"/>
                          </w:rPr>
                          <w:t xml:space="preserve"> </w:t>
                        </w:r>
                        <w:r>
                          <w:rPr>
                            <w:rFonts w:ascii="Consolas"/>
                            <w:sz w:val="19"/>
                          </w:rPr>
                          <w:t>=</w:t>
                        </w:r>
                        <w:r>
                          <w:rPr>
                            <w:rFonts w:ascii="Consolas"/>
                            <w:spacing w:val="-13"/>
                            <w:sz w:val="19"/>
                          </w:rPr>
                          <w:t xml:space="preserve"> </w:t>
                        </w:r>
                        <w:r>
                          <w:rPr>
                            <w:rFonts w:ascii="Consolas"/>
                            <w:sz w:val="19"/>
                          </w:rPr>
                          <w:t>nn.Sequential(ResidualBlock(128),</w:t>
                        </w:r>
                        <w:r>
                          <w:rPr>
                            <w:rFonts w:ascii="Consolas"/>
                            <w:spacing w:val="-13"/>
                            <w:sz w:val="19"/>
                          </w:rPr>
                          <w:t xml:space="preserve"> </w:t>
                        </w:r>
                        <w:r>
                          <w:rPr>
                            <w:rFonts w:ascii="Consolas"/>
                            <w:sz w:val="19"/>
                          </w:rPr>
                          <w:t>nn.AdaptiveAvgPool2d((1,</w:t>
                        </w:r>
                        <w:r>
                          <w:rPr>
                            <w:rFonts w:ascii="Consolas"/>
                            <w:spacing w:val="-13"/>
                            <w:sz w:val="19"/>
                          </w:rPr>
                          <w:t xml:space="preserve"> </w:t>
                        </w:r>
                        <w:r>
                          <w:rPr>
                            <w:rFonts w:ascii="Consolas"/>
                            <w:sz w:val="19"/>
                          </w:rPr>
                          <w:t>1))) self.fc = nn.Sequential(</w:t>
                        </w:r>
                      </w:p>
                      <w:p w14:paraId="36039710">
                        <w:pPr>
                          <w:spacing w:before="2" w:line="252" w:lineRule="auto"/>
                          <w:ind w:left="1418" w:right="5143" w:firstLine="0"/>
                          <w:jc w:val="left"/>
                          <w:rPr>
                            <w:rFonts w:ascii="Consolas"/>
                            <w:sz w:val="19"/>
                          </w:rPr>
                        </w:pPr>
                        <w:r>
                          <w:rPr>
                            <w:rFonts w:ascii="Consolas"/>
                            <w:spacing w:val="-2"/>
                            <w:sz w:val="19"/>
                          </w:rPr>
                          <w:t xml:space="preserve">nn.Flatten(), </w:t>
                        </w:r>
                        <w:r>
                          <w:rPr>
                            <w:rFonts w:ascii="Consolas"/>
                            <w:sz w:val="19"/>
                          </w:rPr>
                          <w:t xml:space="preserve">nn.Linear(128, 128), </w:t>
                        </w:r>
                        <w:r>
                          <w:rPr>
                            <w:rFonts w:ascii="Consolas"/>
                            <w:spacing w:val="-2"/>
                            <w:sz w:val="19"/>
                          </w:rPr>
                          <w:t xml:space="preserve">nn.ReLU(inplace=True), nn.Dropout(0.30), </w:t>
                        </w:r>
                        <w:r>
                          <w:rPr>
                            <w:rFonts w:ascii="Consolas"/>
                            <w:sz w:val="19"/>
                          </w:rPr>
                          <w:t>nn.Linear(128,</w:t>
                        </w:r>
                        <w:r>
                          <w:rPr>
                            <w:rFonts w:ascii="Consolas"/>
                            <w:spacing w:val="-27"/>
                            <w:sz w:val="19"/>
                          </w:rPr>
                          <w:t xml:space="preserve"> </w:t>
                        </w:r>
                        <w:r>
                          <w:rPr>
                            <w:rFonts w:ascii="Consolas"/>
                            <w:sz w:val="19"/>
                          </w:rPr>
                          <w:t>num_classes)</w:t>
                        </w:r>
                      </w:p>
                      <w:p w14:paraId="106E03C1">
                        <w:pPr>
                          <w:spacing w:before="0" w:line="221" w:lineRule="exact"/>
                          <w:ind w:left="1000" w:right="0" w:firstLine="0"/>
                          <w:jc w:val="left"/>
                          <w:rPr>
                            <w:rFonts w:ascii="Consolas"/>
                            <w:sz w:val="19"/>
                          </w:rPr>
                        </w:pPr>
                        <w:r>
                          <w:rPr>
                            <w:rFonts w:ascii="Consolas"/>
                            <w:spacing w:val="-10"/>
                            <w:sz w:val="19"/>
                          </w:rPr>
                          <w:t>)</w:t>
                        </w:r>
                      </w:p>
                      <w:p w14:paraId="0BAB8D88">
                        <w:pPr>
                          <w:spacing w:before="13" w:line="252" w:lineRule="auto"/>
                          <w:ind w:left="1000" w:right="6555" w:hanging="418"/>
                          <w:jc w:val="left"/>
                          <w:rPr>
                            <w:rFonts w:ascii="Consolas"/>
                            <w:sz w:val="19"/>
                          </w:rPr>
                        </w:pPr>
                        <w:r>
                          <w:rPr>
                            <w:rFonts w:ascii="Consolas"/>
                            <w:sz w:val="19"/>
                          </w:rPr>
                          <w:t>def</w:t>
                        </w:r>
                        <w:r>
                          <w:rPr>
                            <w:rFonts w:ascii="Consolas"/>
                            <w:spacing w:val="-20"/>
                            <w:sz w:val="19"/>
                          </w:rPr>
                          <w:t xml:space="preserve"> </w:t>
                        </w:r>
                        <w:r>
                          <w:rPr>
                            <w:rFonts w:ascii="Consolas"/>
                            <w:sz w:val="19"/>
                          </w:rPr>
                          <w:t>forward(self,</w:t>
                        </w:r>
                        <w:r>
                          <w:rPr>
                            <w:rFonts w:ascii="Consolas"/>
                            <w:spacing w:val="-20"/>
                            <w:sz w:val="19"/>
                          </w:rPr>
                          <w:t xml:space="preserve"> </w:t>
                        </w:r>
                        <w:r>
                          <w:rPr>
                            <w:rFonts w:ascii="Consolas"/>
                            <w:sz w:val="19"/>
                          </w:rPr>
                          <w:t>x): x = self.stem(x)</w:t>
                        </w:r>
                      </w:p>
                      <w:p w14:paraId="7500C67B">
                        <w:pPr>
                          <w:spacing w:before="0" w:line="252" w:lineRule="auto"/>
                          <w:ind w:left="1000" w:right="6494" w:firstLine="0"/>
                          <w:jc w:val="both"/>
                          <w:rPr>
                            <w:rFonts w:ascii="Consolas"/>
                            <w:sz w:val="19"/>
                          </w:rPr>
                        </w:pPr>
                        <w:r>
                          <w:rPr>
                            <w:rFonts w:ascii="Consolas"/>
                            <w:sz w:val="19"/>
                          </w:rPr>
                          <w:t>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self.stage1(x) 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self.trans1(x) 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self.stage2(x) 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self.trans2(x) x</w:t>
                        </w:r>
                        <w:r>
                          <w:rPr>
                            <w:rFonts w:ascii="Consolas"/>
                            <w:spacing w:val="-20"/>
                            <w:sz w:val="19"/>
                          </w:rPr>
                          <w:t xml:space="preserve"> </w:t>
                        </w:r>
                        <w:r>
                          <w:rPr>
                            <w:rFonts w:ascii="Consolas"/>
                            <w:sz w:val="19"/>
                          </w:rPr>
                          <w:t>=</w:t>
                        </w:r>
                        <w:r>
                          <w:rPr>
                            <w:rFonts w:ascii="Consolas"/>
                            <w:spacing w:val="-20"/>
                            <w:sz w:val="19"/>
                          </w:rPr>
                          <w:t xml:space="preserve"> </w:t>
                        </w:r>
                        <w:r>
                          <w:rPr>
                            <w:rFonts w:ascii="Consolas"/>
                            <w:sz w:val="19"/>
                          </w:rPr>
                          <w:t>self.stage3(x) return self.fc(x)</w:t>
                        </w:r>
                      </w:p>
                    </w:txbxContent>
                  </v:textbox>
                </v:shape>
                <w10:wrap type="none"/>
                <w10:anchorlock/>
              </v:group>
            </w:pict>
          </mc:Fallback>
        </mc:AlternateContent>
      </w:r>
    </w:p>
    <w:p w14:paraId="5A81AE22">
      <w:pPr>
        <w:pStyle w:val="6"/>
        <w:spacing w:before="184"/>
        <w:rPr>
          <w:b/>
          <w:sz w:val="26"/>
        </w:rPr>
      </w:pPr>
    </w:p>
    <w:p w14:paraId="745C8885">
      <w:pPr>
        <w:pStyle w:val="3"/>
        <w:numPr>
          <w:ilvl w:val="1"/>
          <w:numId w:val="2"/>
        </w:numPr>
        <w:tabs>
          <w:tab w:val="left" w:pos="748"/>
        </w:tabs>
        <w:spacing w:before="1" w:after="0" w:line="240" w:lineRule="auto"/>
        <w:ind w:left="748" w:right="0" w:hanging="388"/>
        <w:jc w:val="left"/>
      </w:pPr>
      <w:r>
        <w:t>Model</w:t>
      </w:r>
      <w:r>
        <w:rPr>
          <w:spacing w:val="-12"/>
        </w:rPr>
        <w:t xml:space="preserve"> </w:t>
      </w:r>
      <w:r>
        <w:t>3:</w:t>
      </w:r>
      <w:r>
        <w:rPr>
          <w:spacing w:val="-10"/>
        </w:rPr>
        <w:t xml:space="preserve"> </w:t>
      </w:r>
      <w:r>
        <w:t>MobileNet-Edge</w:t>
      </w:r>
      <w:r>
        <w:rPr>
          <w:spacing w:val="-12"/>
        </w:rPr>
        <w:t xml:space="preserve"> </w:t>
      </w:r>
      <w:r>
        <w:t>Architecture</w:t>
      </w:r>
      <w:r>
        <w:rPr>
          <w:spacing w:val="-12"/>
        </w:rPr>
        <w:t xml:space="preserve"> </w:t>
      </w:r>
      <w:r>
        <w:rPr>
          <w:spacing w:val="-2"/>
        </w:rPr>
        <w:t>Definition</w:t>
      </w:r>
    </w:p>
    <w:p w14:paraId="7AB43BF5">
      <w:pPr>
        <w:spacing w:before="167"/>
        <w:ind w:left="360" w:right="0" w:firstLine="0"/>
        <w:jc w:val="left"/>
        <w:rPr>
          <w:b/>
          <w:sz w:val="20"/>
        </w:rPr>
      </w:pPr>
      <w:r>
        <w:rPr>
          <w:b/>
          <w:sz w:val="20"/>
        </w:rPr>
        <w:t>Listing:</w:t>
      </w:r>
      <w:r>
        <w:rPr>
          <w:b/>
          <w:spacing w:val="-12"/>
          <w:sz w:val="20"/>
        </w:rPr>
        <w:t xml:space="preserve"> </w:t>
      </w:r>
      <w:r>
        <w:rPr>
          <w:b/>
          <w:sz w:val="20"/>
        </w:rPr>
        <w:t>MobileNetTrafficNet</w:t>
      </w:r>
      <w:r>
        <w:rPr>
          <w:b/>
          <w:spacing w:val="-10"/>
          <w:sz w:val="20"/>
        </w:rPr>
        <w:t xml:space="preserve"> </w:t>
      </w:r>
      <w:r>
        <w:rPr>
          <w:b/>
          <w:sz w:val="20"/>
        </w:rPr>
        <w:t>PyTorch</w:t>
      </w:r>
      <w:r>
        <w:rPr>
          <w:b/>
          <w:spacing w:val="-10"/>
          <w:sz w:val="20"/>
        </w:rPr>
        <w:t xml:space="preserve"> </w:t>
      </w:r>
      <w:r>
        <w:rPr>
          <w:b/>
          <w:sz w:val="20"/>
        </w:rPr>
        <w:t>Model</w:t>
      </w:r>
      <w:r>
        <w:rPr>
          <w:b/>
          <w:spacing w:val="-12"/>
          <w:sz w:val="20"/>
        </w:rPr>
        <w:t xml:space="preserve"> </w:t>
      </w:r>
      <w:r>
        <w:rPr>
          <w:b/>
          <w:spacing w:val="-2"/>
          <w:sz w:val="20"/>
        </w:rPr>
        <w:t>Class</w:t>
      </w:r>
    </w:p>
    <w:p w14:paraId="7E0FDC71">
      <w:pPr>
        <w:pStyle w:val="6"/>
        <w:spacing w:before="5"/>
        <w:rPr>
          <w:b/>
          <w:sz w:val="4"/>
        </w:rPr>
      </w:pPr>
      <w:r>
        <w:rPr>
          <w:b/>
          <w:sz w:val="4"/>
        </w:rPr>
        <mc:AlternateContent>
          <mc:Choice Requires="wpg">
            <w:drawing>
              <wp:anchor distT="0" distB="0" distL="0" distR="0" simplePos="0" relativeHeight="251667456" behindDoc="1" locked="0" layoutInCell="1" allowOverlap="1">
                <wp:simplePos x="0" y="0"/>
                <wp:positionH relativeFrom="page">
                  <wp:posOffset>905510</wp:posOffset>
                </wp:positionH>
                <wp:positionV relativeFrom="paragraph">
                  <wp:posOffset>48895</wp:posOffset>
                </wp:positionV>
                <wp:extent cx="5953760" cy="2809240"/>
                <wp:effectExtent l="0" t="0" r="0" b="0"/>
                <wp:wrapTopAndBottom/>
                <wp:docPr id="60" name="Group 60"/>
                <wp:cNvGraphicFramePr/>
                <a:graphic xmlns:a="http://schemas.openxmlformats.org/drawingml/2006/main">
                  <a:graphicData uri="http://schemas.microsoft.com/office/word/2010/wordprocessingGroup">
                    <wpg:wgp>
                      <wpg:cNvGrpSpPr/>
                      <wpg:grpSpPr>
                        <a:xfrm>
                          <a:off x="0" y="0"/>
                          <a:ext cx="5953760" cy="2809240"/>
                          <a:chOff x="0" y="0"/>
                          <a:chExt cx="5953760" cy="2809240"/>
                        </a:xfrm>
                      </wpg:grpSpPr>
                      <wps:wsp>
                        <wps:cNvPr id="61" name="Graphic 61"/>
                        <wps:cNvSpPr/>
                        <wps:spPr>
                          <a:xfrm>
                            <a:off x="9144" y="4648"/>
                            <a:ext cx="5944870" cy="2798445"/>
                          </a:xfrm>
                          <a:custGeom>
                            <a:avLst/>
                            <a:gdLst/>
                            <a:ahLst/>
                            <a:cxnLst/>
                            <a:rect l="l" t="t" r="r" b="b"/>
                            <a:pathLst>
                              <a:path w="5944870" h="2798445">
                                <a:moveTo>
                                  <a:pt x="5944489" y="0"/>
                                </a:moveTo>
                                <a:lnTo>
                                  <a:pt x="0" y="0"/>
                                </a:lnTo>
                                <a:lnTo>
                                  <a:pt x="0" y="2798317"/>
                                </a:lnTo>
                                <a:lnTo>
                                  <a:pt x="5944489" y="2798317"/>
                                </a:lnTo>
                                <a:lnTo>
                                  <a:pt x="5944489" y="0"/>
                                </a:lnTo>
                                <a:close/>
                              </a:path>
                            </a:pathLst>
                          </a:custGeom>
                          <a:solidFill>
                            <a:srgbClr val="F8F8F9"/>
                          </a:solidFill>
                        </wps:spPr>
                        <wps:bodyPr wrap="square" lIns="0" tIns="0" rIns="0" bIns="0" rtlCol="0">
                          <a:noAutofit/>
                        </wps:bodyPr>
                      </wps:wsp>
                      <wps:wsp>
                        <wps:cNvPr id="62" name="Graphic 62"/>
                        <wps:cNvSpPr/>
                        <wps:spPr>
                          <a:xfrm>
                            <a:off x="0" y="0"/>
                            <a:ext cx="5953760" cy="2809240"/>
                          </a:xfrm>
                          <a:custGeom>
                            <a:avLst/>
                            <a:gdLst/>
                            <a:ahLst/>
                            <a:cxnLst/>
                            <a:rect l="l" t="t" r="r" b="b"/>
                            <a:pathLst>
                              <a:path w="5953760" h="2809240">
                                <a:moveTo>
                                  <a:pt x="5953633" y="2802979"/>
                                </a:moveTo>
                                <a:lnTo>
                                  <a:pt x="0" y="2802979"/>
                                </a:lnTo>
                                <a:lnTo>
                                  <a:pt x="0" y="2809062"/>
                                </a:lnTo>
                                <a:lnTo>
                                  <a:pt x="5953633" y="2809062"/>
                                </a:lnTo>
                                <a:lnTo>
                                  <a:pt x="5953633" y="2802979"/>
                                </a:lnTo>
                                <a:close/>
                              </a:path>
                              <a:path w="5953760" h="2809240">
                                <a:moveTo>
                                  <a:pt x="5953633" y="0"/>
                                </a:moveTo>
                                <a:lnTo>
                                  <a:pt x="9144" y="0"/>
                                </a:lnTo>
                                <a:lnTo>
                                  <a:pt x="9144" y="6096"/>
                                </a:lnTo>
                                <a:lnTo>
                                  <a:pt x="5953633" y="6096"/>
                                </a:lnTo>
                                <a:lnTo>
                                  <a:pt x="5953633" y="0"/>
                                </a:lnTo>
                                <a:close/>
                              </a:path>
                            </a:pathLst>
                          </a:custGeom>
                          <a:solidFill>
                            <a:srgbClr val="E0E3E8"/>
                          </a:solidFill>
                        </wps:spPr>
                        <wps:bodyPr wrap="square" lIns="0" tIns="0" rIns="0" bIns="0" rtlCol="0">
                          <a:noAutofit/>
                        </wps:bodyPr>
                      </wps:wsp>
                      <wps:wsp>
                        <wps:cNvPr id="63" name="Textbox 63"/>
                        <wps:cNvSpPr txBox="1"/>
                        <wps:spPr>
                          <a:xfrm>
                            <a:off x="0" y="6096"/>
                            <a:ext cx="5953760" cy="2797175"/>
                          </a:xfrm>
                          <a:prstGeom prst="rect">
                            <a:avLst/>
                          </a:prstGeom>
                        </wps:spPr>
                        <wps:txbx>
                          <w:txbxContent>
                            <w:p w14:paraId="50EEF4D4">
                              <w:pPr>
                                <w:spacing w:before="99"/>
                                <w:ind w:left="165" w:right="0" w:firstLine="0"/>
                                <w:jc w:val="left"/>
                                <w:rPr>
                                  <w:rFonts w:ascii="Consolas"/>
                                  <w:sz w:val="19"/>
                                </w:rPr>
                              </w:pPr>
                              <w:r>
                                <w:rPr>
                                  <w:rFonts w:ascii="Consolas"/>
                                  <w:sz w:val="19"/>
                                </w:rPr>
                                <w:t>class</w:t>
                              </w:r>
                              <w:r>
                                <w:rPr>
                                  <w:rFonts w:ascii="Consolas"/>
                                  <w:spacing w:val="-9"/>
                                  <w:sz w:val="19"/>
                                </w:rPr>
                                <w:t xml:space="preserve"> </w:t>
                              </w:r>
                              <w:r>
                                <w:rPr>
                                  <w:rFonts w:ascii="Consolas"/>
                                  <w:spacing w:val="-2"/>
                                  <w:sz w:val="19"/>
                                </w:rPr>
                                <w:t>DepthwiseSeparableConv(nn.Module):</w:t>
                              </w:r>
                            </w:p>
                            <w:p w14:paraId="5C151F61">
                              <w:pPr>
                                <w:spacing w:before="12" w:line="252" w:lineRule="auto"/>
                                <w:ind w:left="1000" w:right="4156" w:hanging="418"/>
                                <w:jc w:val="left"/>
                                <w:rPr>
                                  <w:rFonts w:ascii="Consolas"/>
                                  <w:sz w:val="19"/>
                                </w:rPr>
                              </w:pPr>
                              <w:r>
                                <w:rPr>
                                  <w:rFonts w:ascii="Consolas"/>
                                  <w:sz w:val="19"/>
                                </w:rPr>
                                <w:t>def</w:t>
                              </w:r>
                              <w:r>
                                <w:rPr>
                                  <w:rFonts w:ascii="Consolas"/>
                                  <w:spacing w:val="-6"/>
                                  <w:sz w:val="19"/>
                                </w:rPr>
                                <w:t xml:space="preserve"> </w:t>
                              </w:r>
                              <w:r>
                                <w:rPr>
                                  <w:rFonts w:ascii="Consolas"/>
                                  <w:spacing w:val="80"/>
                                  <w:sz w:val="19"/>
                                  <w:u w:val="single"/>
                                </w:rPr>
                                <w:t xml:space="preserve"> </w:t>
                              </w:r>
                              <w:r>
                                <w:rPr>
                                  <w:rFonts w:ascii="Consolas"/>
                                  <w:sz w:val="19"/>
                                </w:rPr>
                                <w:t>init</w:t>
                              </w:r>
                              <w:r>
                                <w:rPr>
                                  <w:rFonts w:ascii="Consolas"/>
                                  <w:spacing w:val="80"/>
                                  <w:sz w:val="19"/>
                                  <w:u w:val="single"/>
                                </w:rPr>
                                <w:t xml:space="preserve"> </w:t>
                              </w:r>
                              <w:r>
                                <w:rPr>
                                  <w:rFonts w:ascii="Consolas"/>
                                  <w:sz w:val="19"/>
                                </w:rPr>
                                <w:t>(self,</w:t>
                              </w:r>
                              <w:r>
                                <w:rPr>
                                  <w:rFonts w:ascii="Consolas"/>
                                  <w:spacing w:val="-6"/>
                                  <w:sz w:val="19"/>
                                </w:rPr>
                                <w:t xml:space="preserve"> </w:t>
                              </w:r>
                              <w:r>
                                <w:rPr>
                                  <w:rFonts w:ascii="Consolas"/>
                                  <w:sz w:val="19"/>
                                </w:rPr>
                                <w:t>in_c,</w:t>
                              </w:r>
                              <w:r>
                                <w:rPr>
                                  <w:rFonts w:ascii="Consolas"/>
                                  <w:spacing w:val="-6"/>
                                  <w:sz w:val="19"/>
                                </w:rPr>
                                <w:t xml:space="preserve"> </w:t>
                              </w:r>
                              <w:r>
                                <w:rPr>
                                  <w:rFonts w:ascii="Consolas"/>
                                  <w:sz w:val="19"/>
                                </w:rPr>
                                <w:t>out_c,</w:t>
                              </w:r>
                              <w:r>
                                <w:rPr>
                                  <w:rFonts w:ascii="Consolas"/>
                                  <w:spacing w:val="-6"/>
                                  <w:sz w:val="19"/>
                                </w:rPr>
                                <w:t xml:space="preserve"> </w:t>
                              </w:r>
                              <w:r>
                                <w:rPr>
                                  <w:rFonts w:ascii="Consolas"/>
                                  <w:sz w:val="19"/>
                                </w:rPr>
                                <w:t>stride=1): super().</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w:t>
                              </w:r>
                            </w:p>
                            <w:p w14:paraId="6E3C42E1">
                              <w:pPr>
                                <w:spacing w:before="0" w:line="221" w:lineRule="exact"/>
                                <w:ind w:left="1000" w:right="0" w:firstLine="0"/>
                                <w:jc w:val="left"/>
                                <w:rPr>
                                  <w:rFonts w:ascii="Consolas"/>
                                  <w:sz w:val="19"/>
                                </w:rPr>
                              </w:pPr>
                              <w:r>
                                <w:rPr>
                                  <w:rFonts w:ascii="Consolas"/>
                                  <w:sz w:val="19"/>
                                </w:rPr>
                                <w:t>self.dw</w:t>
                              </w:r>
                              <w:r>
                                <w:rPr>
                                  <w:rFonts w:ascii="Consolas"/>
                                  <w:spacing w:val="-7"/>
                                  <w:sz w:val="19"/>
                                </w:rPr>
                                <w:t xml:space="preserve"> </w:t>
                              </w:r>
                              <w:r>
                                <w:rPr>
                                  <w:rFonts w:ascii="Consolas"/>
                                  <w:sz w:val="19"/>
                                </w:rPr>
                                <w:t>=</w:t>
                              </w:r>
                              <w:r>
                                <w:rPr>
                                  <w:rFonts w:ascii="Consolas"/>
                                  <w:spacing w:val="-7"/>
                                  <w:sz w:val="19"/>
                                </w:rPr>
                                <w:t xml:space="preserve"> </w:t>
                              </w:r>
                              <w:r>
                                <w:rPr>
                                  <w:rFonts w:ascii="Consolas"/>
                                  <w:spacing w:val="-2"/>
                                  <w:sz w:val="19"/>
                                </w:rPr>
                                <w:t>nn.Sequential(</w:t>
                              </w:r>
                            </w:p>
                            <w:p w14:paraId="06A4EEE0">
                              <w:pPr>
                                <w:spacing w:before="13" w:line="252" w:lineRule="auto"/>
                                <w:ind w:left="165" w:right="401" w:firstLine="1252"/>
                                <w:jc w:val="left"/>
                                <w:rPr>
                                  <w:rFonts w:ascii="Consolas"/>
                                  <w:sz w:val="19"/>
                                </w:rPr>
                              </w:pPr>
                              <w:r>
                                <w:rPr>
                                  <w:rFonts w:ascii="Consolas"/>
                                  <w:sz w:val="19"/>
                                </w:rPr>
                                <w:t>nn.Conv2d(in_c,</w:t>
                              </w:r>
                              <w:r>
                                <w:rPr>
                                  <w:rFonts w:ascii="Consolas"/>
                                  <w:spacing w:val="-11"/>
                                  <w:sz w:val="19"/>
                                </w:rPr>
                                <w:t xml:space="preserve"> </w:t>
                              </w:r>
                              <w:r>
                                <w:rPr>
                                  <w:rFonts w:ascii="Consolas"/>
                                  <w:sz w:val="19"/>
                                </w:rPr>
                                <w:t>in_c,</w:t>
                              </w:r>
                              <w:r>
                                <w:rPr>
                                  <w:rFonts w:ascii="Consolas"/>
                                  <w:spacing w:val="-11"/>
                                  <w:sz w:val="19"/>
                                </w:rPr>
                                <w:t xml:space="preserve"> </w:t>
                              </w:r>
                              <w:r>
                                <w:rPr>
                                  <w:rFonts w:ascii="Consolas"/>
                                  <w:sz w:val="19"/>
                                </w:rPr>
                                <w:t>kernel_size=3,</w:t>
                              </w:r>
                              <w:r>
                                <w:rPr>
                                  <w:rFonts w:ascii="Consolas"/>
                                  <w:spacing w:val="-11"/>
                                  <w:sz w:val="19"/>
                                </w:rPr>
                                <w:t xml:space="preserve"> </w:t>
                              </w:r>
                              <w:r>
                                <w:rPr>
                                  <w:rFonts w:ascii="Consolas"/>
                                  <w:sz w:val="19"/>
                                </w:rPr>
                                <w:t>stride=stride,</w:t>
                              </w:r>
                              <w:r>
                                <w:rPr>
                                  <w:rFonts w:ascii="Consolas"/>
                                  <w:spacing w:val="-11"/>
                                  <w:sz w:val="19"/>
                                </w:rPr>
                                <w:t xml:space="preserve"> </w:t>
                              </w:r>
                              <w:r>
                                <w:rPr>
                                  <w:rFonts w:ascii="Consolas"/>
                                  <w:sz w:val="19"/>
                                </w:rPr>
                                <w:t xml:space="preserve">padding=1, </w:t>
                              </w:r>
                              <w:r>
                                <w:rPr>
                                  <w:rFonts w:ascii="Consolas"/>
                                  <w:spacing w:val="-2"/>
                                  <w:sz w:val="19"/>
                                </w:rPr>
                                <w:t>groups=in_c),</w:t>
                              </w:r>
                            </w:p>
                            <w:p w14:paraId="34C80C11">
                              <w:pPr>
                                <w:spacing w:before="0" w:line="254" w:lineRule="auto"/>
                                <w:ind w:left="1418" w:right="5186" w:firstLine="0"/>
                                <w:jc w:val="left"/>
                                <w:rPr>
                                  <w:rFonts w:ascii="Consolas"/>
                                  <w:sz w:val="19"/>
                                </w:rPr>
                              </w:pPr>
                              <w:r>
                                <w:rPr>
                                  <w:rFonts w:ascii="Consolas"/>
                                  <w:spacing w:val="-2"/>
                                  <w:sz w:val="19"/>
                                </w:rPr>
                                <w:t>nn.BatchNorm2d(in_c), nn.ReLU(inplace=True)</w:t>
                              </w:r>
                            </w:p>
                            <w:p w14:paraId="27DF0A62">
                              <w:pPr>
                                <w:spacing w:before="0" w:line="219" w:lineRule="exact"/>
                                <w:ind w:left="1000" w:right="0" w:firstLine="0"/>
                                <w:jc w:val="left"/>
                                <w:rPr>
                                  <w:rFonts w:ascii="Consolas"/>
                                  <w:sz w:val="19"/>
                                </w:rPr>
                              </w:pPr>
                              <w:r>
                                <w:rPr>
                                  <w:rFonts w:ascii="Consolas"/>
                                  <w:spacing w:val="-10"/>
                                  <w:sz w:val="19"/>
                                </w:rPr>
                                <w:t>)</w:t>
                              </w:r>
                            </w:p>
                            <w:p w14:paraId="5DFDCA3E">
                              <w:pPr>
                                <w:spacing w:before="9"/>
                                <w:ind w:left="1000" w:right="0" w:firstLine="0"/>
                                <w:jc w:val="left"/>
                                <w:rPr>
                                  <w:rFonts w:ascii="Consolas"/>
                                  <w:sz w:val="19"/>
                                </w:rPr>
                              </w:pPr>
                              <w:r>
                                <w:rPr>
                                  <w:rFonts w:ascii="Consolas"/>
                                  <w:sz w:val="19"/>
                                </w:rPr>
                                <w:t>self.pw</w:t>
                              </w:r>
                              <w:r>
                                <w:rPr>
                                  <w:rFonts w:ascii="Consolas"/>
                                  <w:spacing w:val="-7"/>
                                  <w:sz w:val="19"/>
                                </w:rPr>
                                <w:t xml:space="preserve"> </w:t>
                              </w:r>
                              <w:r>
                                <w:rPr>
                                  <w:rFonts w:ascii="Consolas"/>
                                  <w:sz w:val="19"/>
                                </w:rPr>
                                <w:t>=</w:t>
                              </w:r>
                              <w:r>
                                <w:rPr>
                                  <w:rFonts w:ascii="Consolas"/>
                                  <w:spacing w:val="-7"/>
                                  <w:sz w:val="19"/>
                                </w:rPr>
                                <w:t xml:space="preserve"> </w:t>
                              </w:r>
                              <w:r>
                                <w:rPr>
                                  <w:rFonts w:ascii="Consolas"/>
                                  <w:spacing w:val="-2"/>
                                  <w:sz w:val="19"/>
                                </w:rPr>
                                <w:t>nn.Sequential(</w:t>
                              </w:r>
                            </w:p>
                            <w:p w14:paraId="4C5BE9F0">
                              <w:pPr>
                                <w:spacing w:before="12" w:line="252" w:lineRule="auto"/>
                                <w:ind w:left="1418" w:right="0" w:firstLine="0"/>
                                <w:jc w:val="left"/>
                                <w:rPr>
                                  <w:rFonts w:ascii="Consolas"/>
                                  <w:sz w:val="19"/>
                                </w:rPr>
                              </w:pPr>
                              <w:r>
                                <w:rPr>
                                  <w:rFonts w:ascii="Consolas"/>
                                  <w:sz w:val="19"/>
                                </w:rPr>
                                <w:t>nn.Conv2d(in_c,</w:t>
                              </w:r>
                              <w:r>
                                <w:rPr>
                                  <w:rFonts w:ascii="Consolas"/>
                                  <w:spacing w:val="-12"/>
                                  <w:sz w:val="19"/>
                                </w:rPr>
                                <w:t xml:space="preserve"> </w:t>
                              </w:r>
                              <w:r>
                                <w:rPr>
                                  <w:rFonts w:ascii="Consolas"/>
                                  <w:sz w:val="19"/>
                                </w:rPr>
                                <w:t>out_c,</w:t>
                              </w:r>
                              <w:r>
                                <w:rPr>
                                  <w:rFonts w:ascii="Consolas"/>
                                  <w:spacing w:val="-12"/>
                                  <w:sz w:val="19"/>
                                </w:rPr>
                                <w:t xml:space="preserve"> </w:t>
                              </w:r>
                              <w:r>
                                <w:rPr>
                                  <w:rFonts w:ascii="Consolas"/>
                                  <w:sz w:val="19"/>
                                </w:rPr>
                                <w:t>kernel_size=1,</w:t>
                              </w:r>
                              <w:r>
                                <w:rPr>
                                  <w:rFonts w:ascii="Consolas"/>
                                  <w:spacing w:val="-12"/>
                                  <w:sz w:val="19"/>
                                </w:rPr>
                                <w:t xml:space="preserve"> </w:t>
                              </w:r>
                              <w:r>
                                <w:rPr>
                                  <w:rFonts w:ascii="Consolas"/>
                                  <w:sz w:val="19"/>
                                </w:rPr>
                                <w:t>stride=1,</w:t>
                              </w:r>
                              <w:r>
                                <w:rPr>
                                  <w:rFonts w:ascii="Consolas"/>
                                  <w:spacing w:val="-12"/>
                                  <w:sz w:val="19"/>
                                </w:rPr>
                                <w:t xml:space="preserve"> </w:t>
                              </w:r>
                              <w:r>
                                <w:rPr>
                                  <w:rFonts w:ascii="Consolas"/>
                                  <w:sz w:val="19"/>
                                </w:rPr>
                                <w:t xml:space="preserve">padding=0), </w:t>
                              </w:r>
                              <w:r>
                                <w:rPr>
                                  <w:rFonts w:ascii="Consolas"/>
                                  <w:spacing w:val="-2"/>
                                  <w:sz w:val="19"/>
                                </w:rPr>
                                <w:t>nn.BatchNorm2d(out_c),</w:t>
                              </w:r>
                            </w:p>
                            <w:p w14:paraId="393D990A">
                              <w:pPr>
                                <w:spacing w:before="0" w:line="221" w:lineRule="exact"/>
                                <w:ind w:left="1418" w:right="0" w:firstLine="0"/>
                                <w:jc w:val="left"/>
                                <w:rPr>
                                  <w:rFonts w:ascii="Consolas"/>
                                  <w:sz w:val="19"/>
                                </w:rPr>
                              </w:pPr>
                              <w:r>
                                <w:rPr>
                                  <w:rFonts w:ascii="Consolas"/>
                                  <w:spacing w:val="-2"/>
                                  <w:sz w:val="19"/>
                                </w:rPr>
                                <w:t>nn.ReLU(inplace=True)</w:t>
                              </w:r>
                            </w:p>
                            <w:p w14:paraId="1023E55E">
                              <w:pPr>
                                <w:spacing w:before="13"/>
                                <w:ind w:left="1000" w:right="0" w:firstLine="0"/>
                                <w:jc w:val="left"/>
                                <w:rPr>
                                  <w:rFonts w:ascii="Consolas"/>
                                  <w:sz w:val="19"/>
                                </w:rPr>
                              </w:pPr>
                              <w:r>
                                <w:rPr>
                                  <w:rFonts w:ascii="Consolas"/>
                                  <w:spacing w:val="-10"/>
                                  <w:sz w:val="19"/>
                                </w:rPr>
                                <w:t>)</w:t>
                              </w:r>
                            </w:p>
                            <w:p w14:paraId="136D652B">
                              <w:pPr>
                                <w:spacing w:before="11"/>
                                <w:ind w:left="583" w:right="0" w:firstLine="0"/>
                                <w:jc w:val="left"/>
                                <w:rPr>
                                  <w:rFonts w:ascii="Consolas"/>
                                  <w:sz w:val="19"/>
                                </w:rPr>
                              </w:pPr>
                              <w:r>
                                <w:rPr>
                                  <w:rFonts w:ascii="Consolas"/>
                                  <w:sz w:val="19"/>
                                </w:rPr>
                                <w:t>def</w:t>
                              </w:r>
                              <w:r>
                                <w:rPr>
                                  <w:rFonts w:ascii="Consolas"/>
                                  <w:spacing w:val="-13"/>
                                  <w:sz w:val="19"/>
                                </w:rPr>
                                <w:t xml:space="preserve"> </w:t>
                              </w:r>
                              <w:r>
                                <w:rPr>
                                  <w:rFonts w:ascii="Consolas"/>
                                  <w:sz w:val="19"/>
                                </w:rPr>
                                <w:t>forward(self,</w:t>
                              </w:r>
                              <w:r>
                                <w:rPr>
                                  <w:rFonts w:ascii="Consolas"/>
                                  <w:spacing w:val="-13"/>
                                  <w:sz w:val="19"/>
                                </w:rPr>
                                <w:t xml:space="preserve"> </w:t>
                              </w:r>
                              <w:r>
                                <w:rPr>
                                  <w:rFonts w:ascii="Consolas"/>
                                  <w:spacing w:val="-5"/>
                                  <w:sz w:val="19"/>
                                </w:rPr>
                                <w:t>x):</w:t>
                              </w:r>
                            </w:p>
                            <w:p w14:paraId="1A00910A">
                              <w:pPr>
                                <w:spacing w:before="10"/>
                                <w:ind w:left="1000" w:right="0" w:firstLine="0"/>
                                <w:jc w:val="left"/>
                                <w:rPr>
                                  <w:rFonts w:ascii="Consolas"/>
                                  <w:sz w:val="19"/>
                                </w:rPr>
                              </w:pPr>
                              <w:r>
                                <w:rPr>
                                  <w:rFonts w:ascii="Consolas"/>
                                  <w:sz w:val="19"/>
                                </w:rPr>
                                <w:t>return</w:t>
                              </w:r>
                              <w:r>
                                <w:rPr>
                                  <w:rFonts w:ascii="Consolas"/>
                                  <w:spacing w:val="-12"/>
                                  <w:sz w:val="19"/>
                                </w:rPr>
                                <w:t xml:space="preserve"> </w:t>
                              </w:r>
                              <w:r>
                                <w:rPr>
                                  <w:rFonts w:ascii="Consolas"/>
                                  <w:spacing w:val="-2"/>
                                  <w:sz w:val="19"/>
                                </w:rPr>
                                <w:t>self.pw(self.dw(x))</w:t>
                              </w:r>
                            </w:p>
                            <w:p w14:paraId="11D94BF9">
                              <w:pPr>
                                <w:spacing w:before="23" w:line="240" w:lineRule="auto"/>
                                <w:rPr>
                                  <w:rFonts w:ascii="Consolas"/>
                                  <w:sz w:val="19"/>
                                </w:rPr>
                              </w:pPr>
                            </w:p>
                            <w:p w14:paraId="7ABF0798">
                              <w:pPr>
                                <w:spacing w:before="0"/>
                                <w:ind w:left="165" w:right="0" w:firstLine="0"/>
                                <w:jc w:val="left"/>
                                <w:rPr>
                                  <w:rFonts w:ascii="Consolas"/>
                                  <w:sz w:val="19"/>
                                </w:rPr>
                              </w:pPr>
                              <w:r>
                                <w:rPr>
                                  <w:rFonts w:ascii="Consolas"/>
                                  <w:sz w:val="19"/>
                                </w:rPr>
                                <w:t>class</w:t>
                              </w:r>
                              <w:r>
                                <w:rPr>
                                  <w:rFonts w:ascii="Consolas"/>
                                  <w:spacing w:val="-9"/>
                                  <w:sz w:val="19"/>
                                </w:rPr>
                                <w:t xml:space="preserve"> </w:t>
                              </w:r>
                              <w:r>
                                <w:rPr>
                                  <w:rFonts w:ascii="Consolas"/>
                                  <w:spacing w:val="-2"/>
                                  <w:sz w:val="19"/>
                                </w:rPr>
                                <w:t>MobileNetTrafficNet(nn.Module):</w:t>
                              </w:r>
                            </w:p>
                          </w:txbxContent>
                        </wps:txbx>
                        <wps:bodyPr wrap="square" lIns="0" tIns="0" rIns="0" bIns="0" rtlCol="0">
                          <a:noAutofit/>
                        </wps:bodyPr>
                      </wps:wsp>
                    </wpg:wgp>
                  </a:graphicData>
                </a:graphic>
              </wp:anchor>
            </w:drawing>
          </mc:Choice>
          <mc:Fallback>
            <w:pict>
              <v:group id="_x0000_s1026" o:spid="_x0000_s1026" o:spt="203" style="position:absolute;left:0pt;margin-left:71.3pt;margin-top:3.85pt;height:221.2pt;width:468.8pt;mso-position-horizontal-relative:page;mso-wrap-distance-bottom:0pt;mso-wrap-distance-top:0pt;z-index:-251649024;mso-width-relative:page;mso-height-relative:page;" coordsize="5953760,2809240" o:gfxdata="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HNAKiXZAAAACgEAAA8AAAAA&#10;AAAAAQAgAAAAIgAAAGRycy9kb3ducmV2LnhtbFBLAQIUABQAAAAIAIdO4kDUxXjfaQMAAOULAAAO&#10;AAAAAAAAAAEAIAAAACgBAABkcnMvZTJvRG9jLnhtbFBLBQYAAAAABgAGAFkBAAADBwAAAAA=&#10;">
                <o:lock v:ext="edit" aspectratio="f"/>
                <v:shape id="Graphic 61" o:spid="_x0000_s1026" o:spt="100" style="position:absolute;left:9144;top:4648;height:2798445;width:5944870;" fillcolor="#F8F8F9" filled="t" stroked="f" coordsize="5944870,2798445" o:gfxdata="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DfWf65AAAA2wAA&#10;AA8AAAAAAAAAAQAgAAAAIgAAAGRycy9kb3ducmV2LnhtbFBLAQIUABQAAAAIAIdO4kAzLwWeOwAA&#10;ADkAAAAQAAAAAAAAAAEAIAAAAAgBAABkcnMvc2hhcGV4bWwueG1sUEsFBgAAAAAGAAYAWwEAALID&#10;AAAAAA==&#10;" path="m5944489,0l0,0,0,2798317,5944489,2798317,5944489,0xe">
                  <v:fill on="t" focussize="0,0"/>
                  <v:stroke on="f"/>
                  <v:imagedata o:title=""/>
                  <o:lock v:ext="edit" aspectratio="f"/>
                  <v:textbox inset="0mm,0mm,0mm,0mm"/>
                </v:shape>
                <v:shape id="Graphic 62" o:spid="_x0000_s1026" o:spt="100" style="position:absolute;left:0;top:0;height:2809240;width:5953760;" fillcolor="#E0E3E8" filled="t" stroked="f" coordsize="5953760,2809240" o:gfxdata="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0Yp68AAAA&#10;2wAAAA8AAAAAAAAAAQAgAAAAIgAAAGRycy9kb3ducmV2LnhtbFBLAQIUABQAAAAIAIdO4kAzLwWe&#10;OwAAADkAAAAQAAAAAAAAAAEAIAAAAAsBAABkcnMvc2hhcGV4bWwueG1sUEsFBgAAAAAGAAYAWwEA&#10;ALUDAAAAAA==&#10;" path="m5953633,2802979l0,2802979,0,2809062,5953633,2809062,5953633,2802979xem5953633,0l9144,0,9144,6096,5953633,6096,5953633,0xe">
                  <v:fill on="t" focussize="0,0"/>
                  <v:stroke on="f"/>
                  <v:imagedata o:title=""/>
                  <o:lock v:ext="edit" aspectratio="f"/>
                  <v:textbox inset="0mm,0mm,0mm,0mm"/>
                </v:shape>
                <v:shape id="Textbox 63" o:spid="_x0000_s1026" o:spt="202" type="#_x0000_t202" style="position:absolute;left:0;top:6096;height:2797175;width:5953760;" filled="f" stroked="f" coordsize="21600,21600" o:gfxdata="UEsDBAoAAAAAAIdO4kAAAAAAAAAAAAAAAAAEAAAAZHJzL1BLAwQUAAAACACHTuJAot4csr0AAADb&#10;AAAADwAAAGRycy9kb3ducmV2LnhtbEWPQWsCMRSE7wX/Q3hCbzWxha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3hy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0EEF4D4">
                        <w:pPr>
                          <w:spacing w:before="99"/>
                          <w:ind w:left="165" w:right="0" w:firstLine="0"/>
                          <w:jc w:val="left"/>
                          <w:rPr>
                            <w:rFonts w:ascii="Consolas"/>
                            <w:sz w:val="19"/>
                          </w:rPr>
                        </w:pPr>
                        <w:r>
                          <w:rPr>
                            <w:rFonts w:ascii="Consolas"/>
                            <w:sz w:val="19"/>
                          </w:rPr>
                          <w:t>class</w:t>
                        </w:r>
                        <w:r>
                          <w:rPr>
                            <w:rFonts w:ascii="Consolas"/>
                            <w:spacing w:val="-9"/>
                            <w:sz w:val="19"/>
                          </w:rPr>
                          <w:t xml:space="preserve"> </w:t>
                        </w:r>
                        <w:r>
                          <w:rPr>
                            <w:rFonts w:ascii="Consolas"/>
                            <w:spacing w:val="-2"/>
                            <w:sz w:val="19"/>
                          </w:rPr>
                          <w:t>DepthwiseSeparableConv(nn.Module):</w:t>
                        </w:r>
                      </w:p>
                      <w:p w14:paraId="5C151F61">
                        <w:pPr>
                          <w:spacing w:before="12" w:line="252" w:lineRule="auto"/>
                          <w:ind w:left="1000" w:right="4156" w:hanging="418"/>
                          <w:jc w:val="left"/>
                          <w:rPr>
                            <w:rFonts w:ascii="Consolas"/>
                            <w:sz w:val="19"/>
                          </w:rPr>
                        </w:pPr>
                        <w:r>
                          <w:rPr>
                            <w:rFonts w:ascii="Consolas"/>
                            <w:sz w:val="19"/>
                          </w:rPr>
                          <w:t>def</w:t>
                        </w:r>
                        <w:r>
                          <w:rPr>
                            <w:rFonts w:ascii="Consolas"/>
                            <w:spacing w:val="-6"/>
                            <w:sz w:val="19"/>
                          </w:rPr>
                          <w:t xml:space="preserve"> </w:t>
                        </w:r>
                        <w:r>
                          <w:rPr>
                            <w:rFonts w:ascii="Consolas"/>
                            <w:spacing w:val="80"/>
                            <w:sz w:val="19"/>
                            <w:u w:val="single"/>
                          </w:rPr>
                          <w:t xml:space="preserve"> </w:t>
                        </w:r>
                        <w:r>
                          <w:rPr>
                            <w:rFonts w:ascii="Consolas"/>
                            <w:sz w:val="19"/>
                          </w:rPr>
                          <w:t>init</w:t>
                        </w:r>
                        <w:r>
                          <w:rPr>
                            <w:rFonts w:ascii="Consolas"/>
                            <w:spacing w:val="80"/>
                            <w:sz w:val="19"/>
                            <w:u w:val="single"/>
                          </w:rPr>
                          <w:t xml:space="preserve"> </w:t>
                        </w:r>
                        <w:r>
                          <w:rPr>
                            <w:rFonts w:ascii="Consolas"/>
                            <w:sz w:val="19"/>
                          </w:rPr>
                          <w:t>(self,</w:t>
                        </w:r>
                        <w:r>
                          <w:rPr>
                            <w:rFonts w:ascii="Consolas"/>
                            <w:spacing w:val="-6"/>
                            <w:sz w:val="19"/>
                          </w:rPr>
                          <w:t xml:space="preserve"> </w:t>
                        </w:r>
                        <w:r>
                          <w:rPr>
                            <w:rFonts w:ascii="Consolas"/>
                            <w:sz w:val="19"/>
                          </w:rPr>
                          <w:t>in_c,</w:t>
                        </w:r>
                        <w:r>
                          <w:rPr>
                            <w:rFonts w:ascii="Consolas"/>
                            <w:spacing w:val="-6"/>
                            <w:sz w:val="19"/>
                          </w:rPr>
                          <w:t xml:space="preserve"> </w:t>
                        </w:r>
                        <w:r>
                          <w:rPr>
                            <w:rFonts w:ascii="Consolas"/>
                            <w:sz w:val="19"/>
                          </w:rPr>
                          <w:t>out_c,</w:t>
                        </w:r>
                        <w:r>
                          <w:rPr>
                            <w:rFonts w:ascii="Consolas"/>
                            <w:spacing w:val="-6"/>
                            <w:sz w:val="19"/>
                          </w:rPr>
                          <w:t xml:space="preserve"> </w:t>
                        </w:r>
                        <w:r>
                          <w:rPr>
                            <w:rFonts w:ascii="Consolas"/>
                            <w:sz w:val="19"/>
                          </w:rPr>
                          <w:t>stride=1): super().</w:t>
                        </w:r>
                        <w:r>
                          <w:rPr>
                            <w:rFonts w:ascii="Consolas"/>
                            <w:spacing w:val="40"/>
                            <w:sz w:val="19"/>
                            <w:u w:val="single"/>
                          </w:rPr>
                          <w:t xml:space="preserve"> </w:t>
                        </w:r>
                        <w:r>
                          <w:rPr>
                            <w:rFonts w:ascii="Consolas"/>
                            <w:sz w:val="19"/>
                          </w:rPr>
                          <w:t>init</w:t>
                        </w:r>
                        <w:r>
                          <w:rPr>
                            <w:rFonts w:ascii="Consolas"/>
                            <w:spacing w:val="40"/>
                            <w:sz w:val="19"/>
                            <w:u w:val="single"/>
                          </w:rPr>
                          <w:t xml:space="preserve"> </w:t>
                        </w:r>
                        <w:r>
                          <w:rPr>
                            <w:rFonts w:ascii="Consolas"/>
                            <w:sz w:val="19"/>
                          </w:rPr>
                          <w:t>()</w:t>
                        </w:r>
                      </w:p>
                      <w:p w14:paraId="6E3C42E1">
                        <w:pPr>
                          <w:spacing w:before="0" w:line="221" w:lineRule="exact"/>
                          <w:ind w:left="1000" w:right="0" w:firstLine="0"/>
                          <w:jc w:val="left"/>
                          <w:rPr>
                            <w:rFonts w:ascii="Consolas"/>
                            <w:sz w:val="19"/>
                          </w:rPr>
                        </w:pPr>
                        <w:r>
                          <w:rPr>
                            <w:rFonts w:ascii="Consolas"/>
                            <w:sz w:val="19"/>
                          </w:rPr>
                          <w:t>self.dw</w:t>
                        </w:r>
                        <w:r>
                          <w:rPr>
                            <w:rFonts w:ascii="Consolas"/>
                            <w:spacing w:val="-7"/>
                            <w:sz w:val="19"/>
                          </w:rPr>
                          <w:t xml:space="preserve"> </w:t>
                        </w:r>
                        <w:r>
                          <w:rPr>
                            <w:rFonts w:ascii="Consolas"/>
                            <w:sz w:val="19"/>
                          </w:rPr>
                          <w:t>=</w:t>
                        </w:r>
                        <w:r>
                          <w:rPr>
                            <w:rFonts w:ascii="Consolas"/>
                            <w:spacing w:val="-7"/>
                            <w:sz w:val="19"/>
                          </w:rPr>
                          <w:t xml:space="preserve"> </w:t>
                        </w:r>
                        <w:r>
                          <w:rPr>
                            <w:rFonts w:ascii="Consolas"/>
                            <w:spacing w:val="-2"/>
                            <w:sz w:val="19"/>
                          </w:rPr>
                          <w:t>nn.Sequential(</w:t>
                        </w:r>
                      </w:p>
                      <w:p w14:paraId="06A4EEE0">
                        <w:pPr>
                          <w:spacing w:before="13" w:line="252" w:lineRule="auto"/>
                          <w:ind w:left="165" w:right="401" w:firstLine="1252"/>
                          <w:jc w:val="left"/>
                          <w:rPr>
                            <w:rFonts w:ascii="Consolas"/>
                            <w:sz w:val="19"/>
                          </w:rPr>
                        </w:pPr>
                        <w:r>
                          <w:rPr>
                            <w:rFonts w:ascii="Consolas"/>
                            <w:sz w:val="19"/>
                          </w:rPr>
                          <w:t>nn.Conv2d(in_c,</w:t>
                        </w:r>
                        <w:r>
                          <w:rPr>
                            <w:rFonts w:ascii="Consolas"/>
                            <w:spacing w:val="-11"/>
                            <w:sz w:val="19"/>
                          </w:rPr>
                          <w:t xml:space="preserve"> </w:t>
                        </w:r>
                        <w:r>
                          <w:rPr>
                            <w:rFonts w:ascii="Consolas"/>
                            <w:sz w:val="19"/>
                          </w:rPr>
                          <w:t>in_c,</w:t>
                        </w:r>
                        <w:r>
                          <w:rPr>
                            <w:rFonts w:ascii="Consolas"/>
                            <w:spacing w:val="-11"/>
                            <w:sz w:val="19"/>
                          </w:rPr>
                          <w:t xml:space="preserve"> </w:t>
                        </w:r>
                        <w:r>
                          <w:rPr>
                            <w:rFonts w:ascii="Consolas"/>
                            <w:sz w:val="19"/>
                          </w:rPr>
                          <w:t>kernel_size=3,</w:t>
                        </w:r>
                        <w:r>
                          <w:rPr>
                            <w:rFonts w:ascii="Consolas"/>
                            <w:spacing w:val="-11"/>
                            <w:sz w:val="19"/>
                          </w:rPr>
                          <w:t xml:space="preserve"> </w:t>
                        </w:r>
                        <w:r>
                          <w:rPr>
                            <w:rFonts w:ascii="Consolas"/>
                            <w:sz w:val="19"/>
                          </w:rPr>
                          <w:t>stride=stride,</w:t>
                        </w:r>
                        <w:r>
                          <w:rPr>
                            <w:rFonts w:ascii="Consolas"/>
                            <w:spacing w:val="-11"/>
                            <w:sz w:val="19"/>
                          </w:rPr>
                          <w:t xml:space="preserve"> </w:t>
                        </w:r>
                        <w:r>
                          <w:rPr>
                            <w:rFonts w:ascii="Consolas"/>
                            <w:sz w:val="19"/>
                          </w:rPr>
                          <w:t xml:space="preserve">padding=1, </w:t>
                        </w:r>
                        <w:r>
                          <w:rPr>
                            <w:rFonts w:ascii="Consolas"/>
                            <w:spacing w:val="-2"/>
                            <w:sz w:val="19"/>
                          </w:rPr>
                          <w:t>groups=in_c),</w:t>
                        </w:r>
                      </w:p>
                      <w:p w14:paraId="34C80C11">
                        <w:pPr>
                          <w:spacing w:before="0" w:line="254" w:lineRule="auto"/>
                          <w:ind w:left="1418" w:right="5186" w:firstLine="0"/>
                          <w:jc w:val="left"/>
                          <w:rPr>
                            <w:rFonts w:ascii="Consolas"/>
                            <w:sz w:val="19"/>
                          </w:rPr>
                        </w:pPr>
                        <w:r>
                          <w:rPr>
                            <w:rFonts w:ascii="Consolas"/>
                            <w:spacing w:val="-2"/>
                            <w:sz w:val="19"/>
                          </w:rPr>
                          <w:t>nn.BatchNorm2d(in_c), nn.ReLU(inplace=True)</w:t>
                        </w:r>
                      </w:p>
                      <w:p w14:paraId="27DF0A62">
                        <w:pPr>
                          <w:spacing w:before="0" w:line="219" w:lineRule="exact"/>
                          <w:ind w:left="1000" w:right="0" w:firstLine="0"/>
                          <w:jc w:val="left"/>
                          <w:rPr>
                            <w:rFonts w:ascii="Consolas"/>
                            <w:sz w:val="19"/>
                          </w:rPr>
                        </w:pPr>
                        <w:r>
                          <w:rPr>
                            <w:rFonts w:ascii="Consolas"/>
                            <w:spacing w:val="-10"/>
                            <w:sz w:val="19"/>
                          </w:rPr>
                          <w:t>)</w:t>
                        </w:r>
                      </w:p>
                      <w:p w14:paraId="5DFDCA3E">
                        <w:pPr>
                          <w:spacing w:before="9"/>
                          <w:ind w:left="1000" w:right="0" w:firstLine="0"/>
                          <w:jc w:val="left"/>
                          <w:rPr>
                            <w:rFonts w:ascii="Consolas"/>
                            <w:sz w:val="19"/>
                          </w:rPr>
                        </w:pPr>
                        <w:r>
                          <w:rPr>
                            <w:rFonts w:ascii="Consolas"/>
                            <w:sz w:val="19"/>
                          </w:rPr>
                          <w:t>self.pw</w:t>
                        </w:r>
                        <w:r>
                          <w:rPr>
                            <w:rFonts w:ascii="Consolas"/>
                            <w:spacing w:val="-7"/>
                            <w:sz w:val="19"/>
                          </w:rPr>
                          <w:t xml:space="preserve"> </w:t>
                        </w:r>
                        <w:r>
                          <w:rPr>
                            <w:rFonts w:ascii="Consolas"/>
                            <w:sz w:val="19"/>
                          </w:rPr>
                          <w:t>=</w:t>
                        </w:r>
                        <w:r>
                          <w:rPr>
                            <w:rFonts w:ascii="Consolas"/>
                            <w:spacing w:val="-7"/>
                            <w:sz w:val="19"/>
                          </w:rPr>
                          <w:t xml:space="preserve"> </w:t>
                        </w:r>
                        <w:r>
                          <w:rPr>
                            <w:rFonts w:ascii="Consolas"/>
                            <w:spacing w:val="-2"/>
                            <w:sz w:val="19"/>
                          </w:rPr>
                          <w:t>nn.Sequential(</w:t>
                        </w:r>
                      </w:p>
                      <w:p w14:paraId="4C5BE9F0">
                        <w:pPr>
                          <w:spacing w:before="12" w:line="252" w:lineRule="auto"/>
                          <w:ind w:left="1418" w:right="0" w:firstLine="0"/>
                          <w:jc w:val="left"/>
                          <w:rPr>
                            <w:rFonts w:ascii="Consolas"/>
                            <w:sz w:val="19"/>
                          </w:rPr>
                        </w:pPr>
                        <w:r>
                          <w:rPr>
                            <w:rFonts w:ascii="Consolas"/>
                            <w:sz w:val="19"/>
                          </w:rPr>
                          <w:t>nn.Conv2d(in_c,</w:t>
                        </w:r>
                        <w:r>
                          <w:rPr>
                            <w:rFonts w:ascii="Consolas"/>
                            <w:spacing w:val="-12"/>
                            <w:sz w:val="19"/>
                          </w:rPr>
                          <w:t xml:space="preserve"> </w:t>
                        </w:r>
                        <w:r>
                          <w:rPr>
                            <w:rFonts w:ascii="Consolas"/>
                            <w:sz w:val="19"/>
                          </w:rPr>
                          <w:t>out_c,</w:t>
                        </w:r>
                        <w:r>
                          <w:rPr>
                            <w:rFonts w:ascii="Consolas"/>
                            <w:spacing w:val="-12"/>
                            <w:sz w:val="19"/>
                          </w:rPr>
                          <w:t xml:space="preserve"> </w:t>
                        </w:r>
                        <w:r>
                          <w:rPr>
                            <w:rFonts w:ascii="Consolas"/>
                            <w:sz w:val="19"/>
                          </w:rPr>
                          <w:t>kernel_size=1,</w:t>
                        </w:r>
                        <w:r>
                          <w:rPr>
                            <w:rFonts w:ascii="Consolas"/>
                            <w:spacing w:val="-12"/>
                            <w:sz w:val="19"/>
                          </w:rPr>
                          <w:t xml:space="preserve"> </w:t>
                        </w:r>
                        <w:r>
                          <w:rPr>
                            <w:rFonts w:ascii="Consolas"/>
                            <w:sz w:val="19"/>
                          </w:rPr>
                          <w:t>stride=1,</w:t>
                        </w:r>
                        <w:r>
                          <w:rPr>
                            <w:rFonts w:ascii="Consolas"/>
                            <w:spacing w:val="-12"/>
                            <w:sz w:val="19"/>
                          </w:rPr>
                          <w:t xml:space="preserve"> </w:t>
                        </w:r>
                        <w:r>
                          <w:rPr>
                            <w:rFonts w:ascii="Consolas"/>
                            <w:sz w:val="19"/>
                          </w:rPr>
                          <w:t xml:space="preserve">padding=0), </w:t>
                        </w:r>
                        <w:r>
                          <w:rPr>
                            <w:rFonts w:ascii="Consolas"/>
                            <w:spacing w:val="-2"/>
                            <w:sz w:val="19"/>
                          </w:rPr>
                          <w:t>nn.BatchNorm2d(out_c),</w:t>
                        </w:r>
                      </w:p>
                      <w:p w14:paraId="393D990A">
                        <w:pPr>
                          <w:spacing w:before="0" w:line="221" w:lineRule="exact"/>
                          <w:ind w:left="1418" w:right="0" w:firstLine="0"/>
                          <w:jc w:val="left"/>
                          <w:rPr>
                            <w:rFonts w:ascii="Consolas"/>
                            <w:sz w:val="19"/>
                          </w:rPr>
                        </w:pPr>
                        <w:r>
                          <w:rPr>
                            <w:rFonts w:ascii="Consolas"/>
                            <w:spacing w:val="-2"/>
                            <w:sz w:val="19"/>
                          </w:rPr>
                          <w:t>nn.ReLU(inplace=True)</w:t>
                        </w:r>
                      </w:p>
                      <w:p w14:paraId="1023E55E">
                        <w:pPr>
                          <w:spacing w:before="13"/>
                          <w:ind w:left="1000" w:right="0" w:firstLine="0"/>
                          <w:jc w:val="left"/>
                          <w:rPr>
                            <w:rFonts w:ascii="Consolas"/>
                            <w:sz w:val="19"/>
                          </w:rPr>
                        </w:pPr>
                        <w:r>
                          <w:rPr>
                            <w:rFonts w:ascii="Consolas"/>
                            <w:spacing w:val="-10"/>
                            <w:sz w:val="19"/>
                          </w:rPr>
                          <w:t>)</w:t>
                        </w:r>
                      </w:p>
                      <w:p w14:paraId="136D652B">
                        <w:pPr>
                          <w:spacing w:before="11"/>
                          <w:ind w:left="583" w:right="0" w:firstLine="0"/>
                          <w:jc w:val="left"/>
                          <w:rPr>
                            <w:rFonts w:ascii="Consolas"/>
                            <w:sz w:val="19"/>
                          </w:rPr>
                        </w:pPr>
                        <w:r>
                          <w:rPr>
                            <w:rFonts w:ascii="Consolas"/>
                            <w:sz w:val="19"/>
                          </w:rPr>
                          <w:t>def</w:t>
                        </w:r>
                        <w:r>
                          <w:rPr>
                            <w:rFonts w:ascii="Consolas"/>
                            <w:spacing w:val="-13"/>
                            <w:sz w:val="19"/>
                          </w:rPr>
                          <w:t xml:space="preserve"> </w:t>
                        </w:r>
                        <w:r>
                          <w:rPr>
                            <w:rFonts w:ascii="Consolas"/>
                            <w:sz w:val="19"/>
                          </w:rPr>
                          <w:t>forward(self,</w:t>
                        </w:r>
                        <w:r>
                          <w:rPr>
                            <w:rFonts w:ascii="Consolas"/>
                            <w:spacing w:val="-13"/>
                            <w:sz w:val="19"/>
                          </w:rPr>
                          <w:t xml:space="preserve"> </w:t>
                        </w:r>
                        <w:r>
                          <w:rPr>
                            <w:rFonts w:ascii="Consolas"/>
                            <w:spacing w:val="-5"/>
                            <w:sz w:val="19"/>
                          </w:rPr>
                          <w:t>x):</w:t>
                        </w:r>
                      </w:p>
                      <w:p w14:paraId="1A00910A">
                        <w:pPr>
                          <w:spacing w:before="10"/>
                          <w:ind w:left="1000" w:right="0" w:firstLine="0"/>
                          <w:jc w:val="left"/>
                          <w:rPr>
                            <w:rFonts w:ascii="Consolas"/>
                            <w:sz w:val="19"/>
                          </w:rPr>
                        </w:pPr>
                        <w:r>
                          <w:rPr>
                            <w:rFonts w:ascii="Consolas"/>
                            <w:sz w:val="19"/>
                          </w:rPr>
                          <w:t>return</w:t>
                        </w:r>
                        <w:r>
                          <w:rPr>
                            <w:rFonts w:ascii="Consolas"/>
                            <w:spacing w:val="-12"/>
                            <w:sz w:val="19"/>
                          </w:rPr>
                          <w:t xml:space="preserve"> </w:t>
                        </w:r>
                        <w:r>
                          <w:rPr>
                            <w:rFonts w:ascii="Consolas"/>
                            <w:spacing w:val="-2"/>
                            <w:sz w:val="19"/>
                          </w:rPr>
                          <w:t>self.pw(self.dw(x))</w:t>
                        </w:r>
                      </w:p>
                      <w:p w14:paraId="11D94BF9">
                        <w:pPr>
                          <w:spacing w:before="23" w:line="240" w:lineRule="auto"/>
                          <w:rPr>
                            <w:rFonts w:ascii="Consolas"/>
                            <w:sz w:val="19"/>
                          </w:rPr>
                        </w:pPr>
                      </w:p>
                      <w:p w14:paraId="7ABF0798">
                        <w:pPr>
                          <w:spacing w:before="0"/>
                          <w:ind w:left="165" w:right="0" w:firstLine="0"/>
                          <w:jc w:val="left"/>
                          <w:rPr>
                            <w:rFonts w:ascii="Consolas"/>
                            <w:sz w:val="19"/>
                          </w:rPr>
                        </w:pPr>
                        <w:r>
                          <w:rPr>
                            <w:rFonts w:ascii="Consolas"/>
                            <w:sz w:val="19"/>
                          </w:rPr>
                          <w:t>class</w:t>
                        </w:r>
                        <w:r>
                          <w:rPr>
                            <w:rFonts w:ascii="Consolas"/>
                            <w:spacing w:val="-9"/>
                            <w:sz w:val="19"/>
                          </w:rPr>
                          <w:t xml:space="preserve"> </w:t>
                        </w:r>
                        <w:r>
                          <w:rPr>
                            <w:rFonts w:ascii="Consolas"/>
                            <w:spacing w:val="-2"/>
                            <w:sz w:val="19"/>
                          </w:rPr>
                          <w:t>MobileNetTrafficNet(nn.Module):</w:t>
                        </w:r>
                      </w:p>
                    </w:txbxContent>
                  </v:textbox>
                </v:shape>
                <w10:wrap type="topAndBottom"/>
              </v:group>
            </w:pict>
          </mc:Fallback>
        </mc:AlternateContent>
      </w:r>
    </w:p>
    <w:p w14:paraId="234213CB">
      <w:pPr>
        <w:pStyle w:val="6"/>
        <w:spacing w:after="0"/>
        <w:rPr>
          <w:b/>
          <w:sz w:val="4"/>
        </w:rPr>
        <w:sectPr>
          <w:pgSz w:w="12240" w:h="15840"/>
          <w:pgMar w:top="1440" w:right="1080" w:bottom="280" w:left="1080" w:header="720" w:footer="720" w:gutter="0"/>
          <w:cols w:space="720" w:num="1"/>
        </w:sectPr>
      </w:pPr>
    </w:p>
    <w:p w14:paraId="5F25E09D">
      <w:pPr>
        <w:spacing w:line="240" w:lineRule="auto"/>
        <w:ind w:left="346" w:right="0" w:firstLine="0"/>
        <w:rPr>
          <w:sz w:val="20"/>
        </w:rPr>
      </w:pPr>
      <w:r>
        <w:rPr>
          <w:sz w:val="20"/>
        </w:rPr>
        <mc:AlternateContent>
          <mc:Choice Requires="wpg">
            <w:drawing>
              <wp:inline distT="0" distB="0" distL="0" distR="0">
                <wp:extent cx="5953760" cy="3404235"/>
                <wp:effectExtent l="0" t="0" r="0" b="5714"/>
                <wp:docPr id="64" name="Group 64"/>
                <wp:cNvGraphicFramePr/>
                <a:graphic xmlns:a="http://schemas.openxmlformats.org/drawingml/2006/main">
                  <a:graphicData uri="http://schemas.microsoft.com/office/word/2010/wordprocessingGroup">
                    <wpg:wgp>
                      <wpg:cNvGrpSpPr/>
                      <wpg:grpSpPr>
                        <a:xfrm>
                          <a:off x="0" y="0"/>
                          <a:ext cx="5953760" cy="3404235"/>
                          <a:chOff x="0" y="0"/>
                          <a:chExt cx="5953760" cy="3404235"/>
                        </a:xfrm>
                      </wpg:grpSpPr>
                      <wps:wsp>
                        <wps:cNvPr id="65" name="Graphic 65"/>
                        <wps:cNvSpPr/>
                        <wps:spPr>
                          <a:xfrm>
                            <a:off x="9144" y="6095"/>
                            <a:ext cx="5944870" cy="3391535"/>
                          </a:xfrm>
                          <a:custGeom>
                            <a:avLst/>
                            <a:gdLst/>
                            <a:ahLst/>
                            <a:cxnLst/>
                            <a:rect l="l" t="t" r="r" b="b"/>
                            <a:pathLst>
                              <a:path w="5944870" h="3391535">
                                <a:moveTo>
                                  <a:pt x="5944489" y="0"/>
                                </a:moveTo>
                                <a:lnTo>
                                  <a:pt x="0" y="0"/>
                                </a:lnTo>
                                <a:lnTo>
                                  <a:pt x="0" y="3391534"/>
                                </a:lnTo>
                                <a:lnTo>
                                  <a:pt x="5944489" y="3391534"/>
                                </a:lnTo>
                                <a:lnTo>
                                  <a:pt x="5944489" y="0"/>
                                </a:lnTo>
                                <a:close/>
                              </a:path>
                            </a:pathLst>
                          </a:custGeom>
                          <a:solidFill>
                            <a:srgbClr val="F8F8F9"/>
                          </a:solidFill>
                        </wps:spPr>
                        <wps:bodyPr wrap="square" lIns="0" tIns="0" rIns="0" bIns="0" rtlCol="0">
                          <a:noAutofit/>
                        </wps:bodyPr>
                      </wps:wsp>
                      <wps:wsp>
                        <wps:cNvPr id="66" name="Graphic 66"/>
                        <wps:cNvSpPr/>
                        <wps:spPr>
                          <a:xfrm>
                            <a:off x="0" y="0"/>
                            <a:ext cx="5953760" cy="3404235"/>
                          </a:xfrm>
                          <a:custGeom>
                            <a:avLst/>
                            <a:gdLst/>
                            <a:ahLst/>
                            <a:cxnLst/>
                            <a:rect l="l" t="t" r="r" b="b"/>
                            <a:pathLst>
                              <a:path w="5953760" h="3404235">
                                <a:moveTo>
                                  <a:pt x="5953633" y="3397643"/>
                                </a:moveTo>
                                <a:lnTo>
                                  <a:pt x="0" y="3397643"/>
                                </a:lnTo>
                                <a:lnTo>
                                  <a:pt x="0" y="3403727"/>
                                </a:lnTo>
                                <a:lnTo>
                                  <a:pt x="5953633" y="3403727"/>
                                </a:lnTo>
                                <a:lnTo>
                                  <a:pt x="5953633" y="3397643"/>
                                </a:lnTo>
                                <a:close/>
                              </a:path>
                              <a:path w="5953760" h="3404235">
                                <a:moveTo>
                                  <a:pt x="5953633" y="0"/>
                                </a:moveTo>
                                <a:lnTo>
                                  <a:pt x="9144" y="0"/>
                                </a:lnTo>
                                <a:lnTo>
                                  <a:pt x="9144" y="6096"/>
                                </a:lnTo>
                                <a:lnTo>
                                  <a:pt x="5953633" y="6096"/>
                                </a:lnTo>
                                <a:lnTo>
                                  <a:pt x="5953633" y="0"/>
                                </a:lnTo>
                                <a:close/>
                              </a:path>
                            </a:pathLst>
                          </a:custGeom>
                          <a:solidFill>
                            <a:srgbClr val="E0E3E8"/>
                          </a:solidFill>
                        </wps:spPr>
                        <wps:bodyPr wrap="square" lIns="0" tIns="0" rIns="0" bIns="0" rtlCol="0">
                          <a:noAutofit/>
                        </wps:bodyPr>
                      </wps:wsp>
                      <wps:wsp>
                        <wps:cNvPr id="67" name="Textbox 67"/>
                        <wps:cNvSpPr txBox="1"/>
                        <wps:spPr>
                          <a:xfrm>
                            <a:off x="0" y="6095"/>
                            <a:ext cx="5953760" cy="3391535"/>
                          </a:xfrm>
                          <a:prstGeom prst="rect">
                            <a:avLst/>
                          </a:prstGeom>
                        </wps:spPr>
                        <wps:txbx>
                          <w:txbxContent>
                            <w:p w14:paraId="141921EB">
                              <w:pPr>
                                <w:spacing w:before="101" w:line="252" w:lineRule="auto"/>
                                <w:ind w:left="1000" w:right="5186" w:hanging="418"/>
                                <w:jc w:val="left"/>
                                <w:rPr>
                                  <w:rFonts w:ascii="Consolas"/>
                                  <w:sz w:val="19"/>
                                </w:rPr>
                              </w:pPr>
                              <w:r>
                                <w:rPr>
                                  <w:rFonts w:ascii="Consolas"/>
                                  <w:sz w:val="19"/>
                                </w:rPr>
                                <w:t xml:space="preserve">def </w:t>
                              </w:r>
                              <w:r>
                                <w:rPr>
                                  <w:rFonts w:ascii="Consolas"/>
                                  <w:sz w:val="19"/>
                                  <w:u w:val="single"/>
                                </w:rPr>
                                <w:t xml:space="preserve"> </w:t>
                              </w:r>
                              <w:r>
                                <w:rPr>
                                  <w:rFonts w:ascii="Consolas"/>
                                  <w:sz w:val="19"/>
                                </w:rPr>
                                <w:t>init</w:t>
                              </w:r>
                              <w:r>
                                <w:rPr>
                                  <w:rFonts w:ascii="Consolas"/>
                                  <w:sz w:val="19"/>
                                  <w:u w:val="single"/>
                                </w:rPr>
                                <w:t xml:space="preserve"> </w:t>
                              </w:r>
                              <w:r>
                                <w:rPr>
                                  <w:rFonts w:ascii="Consolas"/>
                                  <w:sz w:val="19"/>
                                </w:rPr>
                                <w:t>(self, num_classes=10): super().</w:t>
                              </w:r>
                              <w:r>
                                <w:rPr>
                                  <w:rFonts w:ascii="Consolas"/>
                                  <w:spacing w:val="80"/>
                                  <w:sz w:val="19"/>
                                  <w:u w:val="single"/>
                                </w:rPr>
                                <w:t xml:space="preserve"> </w:t>
                              </w:r>
                              <w:r>
                                <w:rPr>
                                  <w:rFonts w:ascii="Consolas"/>
                                  <w:sz w:val="19"/>
                                </w:rPr>
                                <w:t>init</w:t>
                              </w:r>
                              <w:r>
                                <w:rPr>
                                  <w:rFonts w:ascii="Consolas"/>
                                  <w:spacing w:val="80"/>
                                  <w:sz w:val="19"/>
                                  <w:u w:val="single"/>
                                </w:rPr>
                                <w:t xml:space="preserve"> </w:t>
                              </w:r>
                              <w:r>
                                <w:rPr>
                                  <w:rFonts w:ascii="Consolas"/>
                                  <w:sz w:val="19"/>
                                </w:rPr>
                                <w:t>() self.features = nn.Sequential(</w:t>
                              </w:r>
                            </w:p>
                            <w:p w14:paraId="4DB7079E">
                              <w:pPr>
                                <w:spacing w:before="0" w:line="252" w:lineRule="auto"/>
                                <w:ind w:left="1418" w:right="401" w:firstLine="0"/>
                                <w:jc w:val="left"/>
                                <w:rPr>
                                  <w:rFonts w:ascii="Consolas"/>
                                  <w:sz w:val="19"/>
                                </w:rPr>
                              </w:pPr>
                              <w:r>
                                <w:rPr>
                                  <w:rFonts w:ascii="Consolas"/>
                                  <w:sz w:val="19"/>
                                </w:rPr>
                                <w:t>nn.Conv2d(3,</w:t>
                              </w:r>
                              <w:r>
                                <w:rPr>
                                  <w:rFonts w:ascii="Consolas"/>
                                  <w:spacing w:val="-8"/>
                                  <w:sz w:val="19"/>
                                </w:rPr>
                                <w:t xml:space="preserve"> </w:t>
                              </w:r>
                              <w:r>
                                <w:rPr>
                                  <w:rFonts w:ascii="Consolas"/>
                                  <w:sz w:val="19"/>
                                </w:rPr>
                                <w:t>32,</w:t>
                              </w:r>
                              <w:r>
                                <w:rPr>
                                  <w:rFonts w:ascii="Consolas"/>
                                  <w:spacing w:val="-8"/>
                                  <w:sz w:val="19"/>
                                </w:rPr>
                                <w:t xml:space="preserve"> </w:t>
                              </w:r>
                              <w:r>
                                <w:rPr>
                                  <w:rFonts w:ascii="Consolas"/>
                                  <w:sz w:val="19"/>
                                </w:rPr>
                                <w:t>kernel_size=3,</w:t>
                              </w:r>
                              <w:r>
                                <w:rPr>
                                  <w:rFonts w:ascii="Consolas"/>
                                  <w:spacing w:val="-8"/>
                                  <w:sz w:val="19"/>
                                </w:rPr>
                                <w:t xml:space="preserve"> </w:t>
                              </w:r>
                              <w:r>
                                <w:rPr>
                                  <w:rFonts w:ascii="Consolas"/>
                                  <w:sz w:val="19"/>
                                </w:rPr>
                                <w:t>stride=2,</w:t>
                              </w:r>
                              <w:r>
                                <w:rPr>
                                  <w:rFonts w:ascii="Consolas"/>
                                  <w:spacing w:val="-8"/>
                                  <w:sz w:val="19"/>
                                </w:rPr>
                                <w:t xml:space="preserve"> </w:t>
                              </w:r>
                              <w:r>
                                <w:rPr>
                                  <w:rFonts w:ascii="Consolas"/>
                                  <w:sz w:val="19"/>
                                </w:rPr>
                                <w:t>padding=1),</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 xml:space="preserve">24x24 </w:t>
                              </w:r>
                              <w:r>
                                <w:rPr>
                                  <w:rFonts w:ascii="Consolas"/>
                                  <w:spacing w:val="-2"/>
                                  <w:sz w:val="19"/>
                                </w:rPr>
                                <w:t>nn.BatchNorm2d(32),</w:t>
                              </w:r>
                            </w:p>
                            <w:p w14:paraId="63610FA0">
                              <w:pPr>
                                <w:spacing w:before="0" w:line="254" w:lineRule="auto"/>
                                <w:ind w:left="1418" w:right="3007" w:firstLine="0"/>
                                <w:jc w:val="left"/>
                                <w:rPr>
                                  <w:rFonts w:ascii="Consolas"/>
                                  <w:sz w:val="19"/>
                                </w:rPr>
                              </w:pPr>
                              <w:r>
                                <w:rPr>
                                  <w:rFonts w:ascii="Consolas"/>
                                  <w:spacing w:val="-2"/>
                                  <w:sz w:val="19"/>
                                </w:rPr>
                                <w:t xml:space="preserve">nn.ReLU(inplace=True), </w:t>
                              </w:r>
                              <w:r>
                                <w:rPr>
                                  <w:rFonts w:ascii="Consolas"/>
                                  <w:sz w:val="19"/>
                                </w:rPr>
                                <w:t>DepthwiseSeparableConv(32,</w:t>
                              </w:r>
                              <w:r>
                                <w:rPr>
                                  <w:rFonts w:ascii="Consolas"/>
                                  <w:spacing w:val="-22"/>
                                  <w:sz w:val="19"/>
                                </w:rPr>
                                <w:t xml:space="preserve"> </w:t>
                              </w:r>
                              <w:r>
                                <w:rPr>
                                  <w:rFonts w:ascii="Consolas"/>
                                  <w:sz w:val="19"/>
                                </w:rPr>
                                <w:t>64,</w:t>
                              </w:r>
                              <w:r>
                                <w:rPr>
                                  <w:rFonts w:ascii="Consolas"/>
                                  <w:spacing w:val="-22"/>
                                  <w:sz w:val="19"/>
                                </w:rPr>
                                <w:t xml:space="preserve"> </w:t>
                              </w:r>
                              <w:r>
                                <w:rPr>
                                  <w:rFonts w:ascii="Consolas"/>
                                  <w:sz w:val="19"/>
                                </w:rPr>
                                <w:t>stride=1),</w:t>
                              </w:r>
                            </w:p>
                            <w:p w14:paraId="127E265B">
                              <w:pPr>
                                <w:spacing w:before="0" w:line="252" w:lineRule="auto"/>
                                <w:ind w:left="1418" w:right="770" w:firstLine="0"/>
                                <w:jc w:val="left"/>
                                <w:rPr>
                                  <w:rFonts w:ascii="Consolas"/>
                                  <w:sz w:val="19"/>
                                </w:rPr>
                              </w:pPr>
                              <w:r>
                                <w:rPr>
                                  <w:rFonts w:ascii="Consolas"/>
                                  <w:sz w:val="19"/>
                                </w:rPr>
                                <w:t>DepthwiseSeparableConv(64,</w:t>
                              </w:r>
                              <w:r>
                                <w:rPr>
                                  <w:rFonts w:ascii="Consolas"/>
                                  <w:spacing w:val="-8"/>
                                  <w:sz w:val="19"/>
                                </w:rPr>
                                <w:t xml:space="preserve"> </w:t>
                              </w:r>
                              <w:r>
                                <w:rPr>
                                  <w:rFonts w:ascii="Consolas"/>
                                  <w:sz w:val="19"/>
                                </w:rPr>
                                <w:t>64,</w:t>
                              </w:r>
                              <w:r>
                                <w:rPr>
                                  <w:rFonts w:ascii="Consolas"/>
                                  <w:spacing w:val="-8"/>
                                  <w:sz w:val="19"/>
                                </w:rPr>
                                <w:t xml:space="preserve"> </w:t>
                              </w:r>
                              <w:r>
                                <w:rPr>
                                  <w:rFonts w:ascii="Consolas"/>
                                  <w:sz w:val="19"/>
                                </w:rPr>
                                <w:t>stride=2),</w:t>
                              </w:r>
                              <w:r>
                                <w:rPr>
                                  <w:rFonts w:ascii="Consolas"/>
                                  <w:spacing w:val="40"/>
                                  <w:sz w:val="19"/>
                                </w:rPr>
                                <w:t xml:space="preserve"> </w:t>
                              </w:r>
                              <w:r>
                                <w:rPr>
                                  <w:rFonts w:ascii="Consolas"/>
                                  <w:sz w:val="19"/>
                                </w:rPr>
                                <w:t>#</w:t>
                              </w:r>
                              <w:r>
                                <w:rPr>
                                  <w:rFonts w:ascii="Consolas"/>
                                  <w:spacing w:val="-8"/>
                                  <w:sz w:val="19"/>
                                </w:rPr>
                                <w:t xml:space="preserve"> </w:t>
                              </w:r>
                              <w:r>
                                <w:rPr>
                                  <w:rFonts w:ascii="Consolas"/>
                                  <w:sz w:val="19"/>
                                </w:rPr>
                                <w:t>12x12 DepthwiseSeparableConv(64, 128, stride=1), DepthwiseSeparableConv(128, 128, stride=2), # 6x6 DepthwiseSeparableConv(128, 256, stride=1),</w:t>
                              </w:r>
                            </w:p>
                            <w:p w14:paraId="05EC3F0B">
                              <w:pPr>
                                <w:spacing w:before="0" w:line="222" w:lineRule="exact"/>
                                <w:ind w:left="1418" w:right="0" w:firstLine="0"/>
                                <w:jc w:val="left"/>
                                <w:rPr>
                                  <w:rFonts w:ascii="Consolas"/>
                                  <w:sz w:val="19"/>
                                </w:rPr>
                              </w:pPr>
                              <w:r>
                                <w:rPr>
                                  <w:rFonts w:ascii="Consolas"/>
                                  <w:spacing w:val="-2"/>
                                  <w:sz w:val="19"/>
                                </w:rPr>
                                <w:t>nn.AdaptiveAvgPool2d((1,</w:t>
                              </w:r>
                              <w:r>
                                <w:rPr>
                                  <w:rFonts w:ascii="Consolas"/>
                                  <w:spacing w:val="11"/>
                                  <w:sz w:val="19"/>
                                </w:rPr>
                                <w:t xml:space="preserve"> </w:t>
                              </w:r>
                              <w:r>
                                <w:rPr>
                                  <w:rFonts w:ascii="Consolas"/>
                                  <w:spacing w:val="-5"/>
                                  <w:sz w:val="19"/>
                                </w:rPr>
                                <w:t>1))</w:t>
                              </w:r>
                            </w:p>
                            <w:p w14:paraId="31BE0AB0">
                              <w:pPr>
                                <w:spacing w:before="8"/>
                                <w:ind w:left="1000" w:right="0" w:firstLine="0"/>
                                <w:jc w:val="left"/>
                                <w:rPr>
                                  <w:rFonts w:ascii="Consolas"/>
                                  <w:sz w:val="19"/>
                                </w:rPr>
                              </w:pPr>
                              <w:r>
                                <w:rPr>
                                  <w:rFonts w:ascii="Consolas"/>
                                  <w:spacing w:val="-10"/>
                                  <w:sz w:val="19"/>
                                </w:rPr>
                                <w:t>)</w:t>
                              </w:r>
                            </w:p>
                            <w:p w14:paraId="7F14ADFA">
                              <w:pPr>
                                <w:spacing w:before="10" w:line="252" w:lineRule="auto"/>
                                <w:ind w:left="1418" w:right="4904" w:hanging="418"/>
                                <w:jc w:val="left"/>
                                <w:rPr>
                                  <w:rFonts w:ascii="Consolas"/>
                                  <w:sz w:val="19"/>
                                </w:rPr>
                              </w:pPr>
                              <w:r>
                                <w:rPr>
                                  <w:rFonts w:ascii="Consolas"/>
                                  <w:sz w:val="19"/>
                                </w:rPr>
                                <w:t>self.classifier</w:t>
                              </w:r>
                              <w:r>
                                <w:rPr>
                                  <w:rFonts w:ascii="Consolas"/>
                                  <w:spacing w:val="-21"/>
                                  <w:sz w:val="19"/>
                                </w:rPr>
                                <w:t xml:space="preserve"> </w:t>
                              </w:r>
                              <w:r>
                                <w:rPr>
                                  <w:rFonts w:ascii="Consolas"/>
                                  <w:sz w:val="19"/>
                                </w:rPr>
                                <w:t>=</w:t>
                              </w:r>
                              <w:r>
                                <w:rPr>
                                  <w:rFonts w:ascii="Consolas"/>
                                  <w:spacing w:val="-22"/>
                                  <w:sz w:val="19"/>
                                </w:rPr>
                                <w:t xml:space="preserve"> </w:t>
                              </w:r>
                              <w:r>
                                <w:rPr>
                                  <w:rFonts w:ascii="Consolas"/>
                                  <w:sz w:val="19"/>
                                </w:rPr>
                                <w:t xml:space="preserve">nn.Sequential( </w:t>
                              </w:r>
                              <w:r>
                                <w:rPr>
                                  <w:rFonts w:ascii="Consolas"/>
                                  <w:spacing w:val="-2"/>
                                  <w:sz w:val="19"/>
                                </w:rPr>
                                <w:t xml:space="preserve">nn.Flatten(), nn.Dropout(0.20), </w:t>
                              </w:r>
                              <w:r>
                                <w:rPr>
                                  <w:rFonts w:ascii="Consolas"/>
                                  <w:sz w:val="19"/>
                                </w:rPr>
                                <w:t xml:space="preserve">nn.Linear(256, 128), </w:t>
                              </w:r>
                              <w:r>
                                <w:rPr>
                                  <w:rFonts w:ascii="Consolas"/>
                                  <w:spacing w:val="-2"/>
                                  <w:sz w:val="19"/>
                                </w:rPr>
                                <w:t xml:space="preserve">nn.ReLU(inplace=True), </w:t>
                              </w:r>
                              <w:r>
                                <w:rPr>
                                  <w:rFonts w:ascii="Consolas"/>
                                  <w:sz w:val="19"/>
                                </w:rPr>
                                <w:t>nn.Linear(128, num_classes)</w:t>
                              </w:r>
                            </w:p>
                            <w:p w14:paraId="2A052715">
                              <w:pPr>
                                <w:spacing w:before="1"/>
                                <w:ind w:left="1000" w:right="0" w:firstLine="0"/>
                                <w:jc w:val="left"/>
                                <w:rPr>
                                  <w:rFonts w:ascii="Consolas"/>
                                  <w:sz w:val="19"/>
                                </w:rPr>
                              </w:pPr>
                              <w:r>
                                <w:rPr>
                                  <w:rFonts w:ascii="Consolas"/>
                                  <w:spacing w:val="-10"/>
                                  <w:sz w:val="19"/>
                                </w:rPr>
                                <w:t>)</w:t>
                              </w:r>
                            </w:p>
                            <w:p w14:paraId="72FAC5D3">
                              <w:pPr>
                                <w:spacing w:before="10"/>
                                <w:ind w:left="583" w:right="0" w:firstLine="0"/>
                                <w:jc w:val="left"/>
                                <w:rPr>
                                  <w:rFonts w:ascii="Consolas"/>
                                  <w:sz w:val="19"/>
                                </w:rPr>
                              </w:pPr>
                              <w:r>
                                <w:rPr>
                                  <w:rFonts w:ascii="Consolas"/>
                                  <w:sz w:val="19"/>
                                </w:rPr>
                                <w:t>def</w:t>
                              </w:r>
                              <w:r>
                                <w:rPr>
                                  <w:rFonts w:ascii="Consolas"/>
                                  <w:spacing w:val="-13"/>
                                  <w:sz w:val="19"/>
                                </w:rPr>
                                <w:t xml:space="preserve"> </w:t>
                              </w:r>
                              <w:r>
                                <w:rPr>
                                  <w:rFonts w:ascii="Consolas"/>
                                  <w:sz w:val="19"/>
                                </w:rPr>
                                <w:t>forward(self,</w:t>
                              </w:r>
                              <w:r>
                                <w:rPr>
                                  <w:rFonts w:ascii="Consolas"/>
                                  <w:spacing w:val="-13"/>
                                  <w:sz w:val="19"/>
                                </w:rPr>
                                <w:t xml:space="preserve"> </w:t>
                              </w:r>
                              <w:r>
                                <w:rPr>
                                  <w:rFonts w:ascii="Consolas"/>
                                  <w:spacing w:val="-5"/>
                                  <w:sz w:val="19"/>
                                </w:rPr>
                                <w:t>x):</w:t>
                              </w:r>
                            </w:p>
                            <w:p w14:paraId="68BE40DF">
                              <w:pPr>
                                <w:spacing w:before="13"/>
                                <w:ind w:left="1000" w:right="0" w:firstLine="0"/>
                                <w:jc w:val="left"/>
                                <w:rPr>
                                  <w:rFonts w:ascii="Consolas"/>
                                  <w:sz w:val="19"/>
                                </w:rPr>
                              </w:pPr>
                              <w:r>
                                <w:rPr>
                                  <w:rFonts w:ascii="Consolas"/>
                                  <w:sz w:val="19"/>
                                </w:rPr>
                                <w:t>return</w:t>
                              </w:r>
                              <w:r>
                                <w:rPr>
                                  <w:rFonts w:ascii="Consolas"/>
                                  <w:spacing w:val="-12"/>
                                  <w:sz w:val="19"/>
                                </w:rPr>
                                <w:t xml:space="preserve"> </w:t>
                              </w:r>
                              <w:r>
                                <w:rPr>
                                  <w:rFonts w:ascii="Consolas"/>
                                  <w:spacing w:val="-2"/>
                                  <w:sz w:val="19"/>
                                </w:rPr>
                                <w:t>self.classifier(self.features(x))</w:t>
                              </w:r>
                            </w:p>
                          </w:txbxContent>
                        </wps:txbx>
                        <wps:bodyPr wrap="square" lIns="0" tIns="0" rIns="0" bIns="0" rtlCol="0">
                          <a:noAutofit/>
                        </wps:bodyPr>
                      </wps:wsp>
                    </wpg:wgp>
                  </a:graphicData>
                </a:graphic>
              </wp:inline>
            </w:drawing>
          </mc:Choice>
          <mc:Fallback>
            <w:pict>
              <v:group id="_x0000_s1026" o:spid="_x0000_s1026" o:spt="203" style="height:268.05pt;width:468.8pt;" coordsize="5953760,3404235" o:gfxdata="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">
                <o:lock v:ext="edit" aspectratio="f"/>
                <v:shape id="Graphic 65" o:spid="_x0000_s1026" o:spt="100" style="position:absolute;left:9144;top:6095;height:3391535;width:5944870;" fillcolor="#F8F8F9" filled="t" stroked="f" coordsize="5944870,3391535" o:gfxdata="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wI2fvQAA&#10;ANsAAAAPAAAAAAAAAAEAIAAAACIAAABkcnMvZG93bnJldi54bWxQSwECFAAUAAAACACHTuJAMy8F&#10;njsAAAA5AAAAEAAAAAAAAAABACAAAAAMAQAAZHJzL3NoYXBleG1sLnhtbFBLBQYAAAAABgAGAFsB&#10;AAC2AwAAAAA=&#10;" path="m5944489,0l0,0,0,3391534,5944489,3391534,5944489,0xe">
                  <v:fill on="t" focussize="0,0"/>
                  <v:stroke on="f"/>
                  <v:imagedata o:title=""/>
                  <o:lock v:ext="edit" aspectratio="f"/>
                  <v:textbox inset="0mm,0mm,0mm,0mm"/>
                </v:shape>
                <v:shape id="Graphic 66" o:spid="_x0000_s1026" o:spt="100" style="position:absolute;left:0;top:0;height:3404235;width:5953760;" fillcolor="#E0E3E8" filled="t" stroked="f" coordsize="5953760,3404235" o:gfxdata="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sc0gugAAANsA&#10;AAAPAAAAAAAAAAEAIAAAACIAAABkcnMvZG93bnJldi54bWxQSwECFAAUAAAACACHTuJAMy8FnjsA&#10;AAA5AAAAEAAAAAAAAAABACAAAAAJAQAAZHJzL3NoYXBleG1sLnhtbFBLBQYAAAAABgAGAFsBAACz&#10;AwAAAAA=&#10;" path="m5953633,3397643l0,3397643,0,3403727,5953633,3403727,5953633,3397643xem5953633,0l9144,0,9144,6096,5953633,6096,5953633,0xe">
                  <v:fill on="t" focussize="0,0"/>
                  <v:stroke on="f"/>
                  <v:imagedata o:title=""/>
                  <o:lock v:ext="edit" aspectratio="f"/>
                  <v:textbox inset="0mm,0mm,0mm,0mm"/>
                </v:shape>
                <v:shape id="Textbox 67" o:spid="_x0000_s1026" o:spt="202" type="#_x0000_t202" style="position:absolute;left:0;top:6095;height:3391535;width:5953760;" filled="f" stroked="f" coordsize="21600,21600" o:gfxdata="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Ua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41921EB">
                        <w:pPr>
                          <w:spacing w:before="101" w:line="252" w:lineRule="auto"/>
                          <w:ind w:left="1000" w:right="5186" w:hanging="418"/>
                          <w:jc w:val="left"/>
                          <w:rPr>
                            <w:rFonts w:ascii="Consolas"/>
                            <w:sz w:val="19"/>
                          </w:rPr>
                        </w:pPr>
                        <w:r>
                          <w:rPr>
                            <w:rFonts w:ascii="Consolas"/>
                            <w:sz w:val="19"/>
                          </w:rPr>
                          <w:t xml:space="preserve">def </w:t>
                        </w:r>
                        <w:r>
                          <w:rPr>
                            <w:rFonts w:ascii="Consolas"/>
                            <w:sz w:val="19"/>
                            <w:u w:val="single"/>
                          </w:rPr>
                          <w:t xml:space="preserve"> </w:t>
                        </w:r>
                        <w:r>
                          <w:rPr>
                            <w:rFonts w:ascii="Consolas"/>
                            <w:sz w:val="19"/>
                          </w:rPr>
                          <w:t>init</w:t>
                        </w:r>
                        <w:r>
                          <w:rPr>
                            <w:rFonts w:ascii="Consolas"/>
                            <w:sz w:val="19"/>
                            <w:u w:val="single"/>
                          </w:rPr>
                          <w:t xml:space="preserve"> </w:t>
                        </w:r>
                        <w:r>
                          <w:rPr>
                            <w:rFonts w:ascii="Consolas"/>
                            <w:sz w:val="19"/>
                          </w:rPr>
                          <w:t>(self, num_classes=10): super().</w:t>
                        </w:r>
                        <w:r>
                          <w:rPr>
                            <w:rFonts w:ascii="Consolas"/>
                            <w:spacing w:val="80"/>
                            <w:sz w:val="19"/>
                            <w:u w:val="single"/>
                          </w:rPr>
                          <w:t xml:space="preserve"> </w:t>
                        </w:r>
                        <w:r>
                          <w:rPr>
                            <w:rFonts w:ascii="Consolas"/>
                            <w:sz w:val="19"/>
                          </w:rPr>
                          <w:t>init</w:t>
                        </w:r>
                        <w:r>
                          <w:rPr>
                            <w:rFonts w:ascii="Consolas"/>
                            <w:spacing w:val="80"/>
                            <w:sz w:val="19"/>
                            <w:u w:val="single"/>
                          </w:rPr>
                          <w:t xml:space="preserve"> </w:t>
                        </w:r>
                        <w:r>
                          <w:rPr>
                            <w:rFonts w:ascii="Consolas"/>
                            <w:sz w:val="19"/>
                          </w:rPr>
                          <w:t>() self.features = nn.Sequential(</w:t>
                        </w:r>
                      </w:p>
                      <w:p w14:paraId="4DB7079E">
                        <w:pPr>
                          <w:spacing w:before="0" w:line="252" w:lineRule="auto"/>
                          <w:ind w:left="1418" w:right="401" w:firstLine="0"/>
                          <w:jc w:val="left"/>
                          <w:rPr>
                            <w:rFonts w:ascii="Consolas"/>
                            <w:sz w:val="19"/>
                          </w:rPr>
                        </w:pPr>
                        <w:r>
                          <w:rPr>
                            <w:rFonts w:ascii="Consolas"/>
                            <w:sz w:val="19"/>
                          </w:rPr>
                          <w:t>nn.Conv2d(3,</w:t>
                        </w:r>
                        <w:r>
                          <w:rPr>
                            <w:rFonts w:ascii="Consolas"/>
                            <w:spacing w:val="-8"/>
                            <w:sz w:val="19"/>
                          </w:rPr>
                          <w:t xml:space="preserve"> </w:t>
                        </w:r>
                        <w:r>
                          <w:rPr>
                            <w:rFonts w:ascii="Consolas"/>
                            <w:sz w:val="19"/>
                          </w:rPr>
                          <w:t>32,</w:t>
                        </w:r>
                        <w:r>
                          <w:rPr>
                            <w:rFonts w:ascii="Consolas"/>
                            <w:spacing w:val="-8"/>
                            <w:sz w:val="19"/>
                          </w:rPr>
                          <w:t xml:space="preserve"> </w:t>
                        </w:r>
                        <w:r>
                          <w:rPr>
                            <w:rFonts w:ascii="Consolas"/>
                            <w:sz w:val="19"/>
                          </w:rPr>
                          <w:t>kernel_size=3,</w:t>
                        </w:r>
                        <w:r>
                          <w:rPr>
                            <w:rFonts w:ascii="Consolas"/>
                            <w:spacing w:val="-8"/>
                            <w:sz w:val="19"/>
                          </w:rPr>
                          <w:t xml:space="preserve"> </w:t>
                        </w:r>
                        <w:r>
                          <w:rPr>
                            <w:rFonts w:ascii="Consolas"/>
                            <w:sz w:val="19"/>
                          </w:rPr>
                          <w:t>stride=2,</w:t>
                        </w:r>
                        <w:r>
                          <w:rPr>
                            <w:rFonts w:ascii="Consolas"/>
                            <w:spacing w:val="-8"/>
                            <w:sz w:val="19"/>
                          </w:rPr>
                          <w:t xml:space="preserve"> </w:t>
                        </w:r>
                        <w:r>
                          <w:rPr>
                            <w:rFonts w:ascii="Consolas"/>
                            <w:sz w:val="19"/>
                          </w:rPr>
                          <w:t>padding=1),</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 xml:space="preserve">24x24 </w:t>
                        </w:r>
                        <w:r>
                          <w:rPr>
                            <w:rFonts w:ascii="Consolas"/>
                            <w:spacing w:val="-2"/>
                            <w:sz w:val="19"/>
                          </w:rPr>
                          <w:t>nn.BatchNorm2d(32),</w:t>
                        </w:r>
                      </w:p>
                      <w:p w14:paraId="63610FA0">
                        <w:pPr>
                          <w:spacing w:before="0" w:line="254" w:lineRule="auto"/>
                          <w:ind w:left="1418" w:right="3007" w:firstLine="0"/>
                          <w:jc w:val="left"/>
                          <w:rPr>
                            <w:rFonts w:ascii="Consolas"/>
                            <w:sz w:val="19"/>
                          </w:rPr>
                        </w:pPr>
                        <w:r>
                          <w:rPr>
                            <w:rFonts w:ascii="Consolas"/>
                            <w:spacing w:val="-2"/>
                            <w:sz w:val="19"/>
                          </w:rPr>
                          <w:t xml:space="preserve">nn.ReLU(inplace=True), </w:t>
                        </w:r>
                        <w:r>
                          <w:rPr>
                            <w:rFonts w:ascii="Consolas"/>
                            <w:sz w:val="19"/>
                          </w:rPr>
                          <w:t>DepthwiseSeparableConv(32,</w:t>
                        </w:r>
                        <w:r>
                          <w:rPr>
                            <w:rFonts w:ascii="Consolas"/>
                            <w:spacing w:val="-22"/>
                            <w:sz w:val="19"/>
                          </w:rPr>
                          <w:t xml:space="preserve"> </w:t>
                        </w:r>
                        <w:r>
                          <w:rPr>
                            <w:rFonts w:ascii="Consolas"/>
                            <w:sz w:val="19"/>
                          </w:rPr>
                          <w:t>64,</w:t>
                        </w:r>
                        <w:r>
                          <w:rPr>
                            <w:rFonts w:ascii="Consolas"/>
                            <w:spacing w:val="-22"/>
                            <w:sz w:val="19"/>
                          </w:rPr>
                          <w:t xml:space="preserve"> </w:t>
                        </w:r>
                        <w:r>
                          <w:rPr>
                            <w:rFonts w:ascii="Consolas"/>
                            <w:sz w:val="19"/>
                          </w:rPr>
                          <w:t>stride=1),</w:t>
                        </w:r>
                      </w:p>
                      <w:p w14:paraId="127E265B">
                        <w:pPr>
                          <w:spacing w:before="0" w:line="252" w:lineRule="auto"/>
                          <w:ind w:left="1418" w:right="770" w:firstLine="0"/>
                          <w:jc w:val="left"/>
                          <w:rPr>
                            <w:rFonts w:ascii="Consolas"/>
                            <w:sz w:val="19"/>
                          </w:rPr>
                        </w:pPr>
                        <w:r>
                          <w:rPr>
                            <w:rFonts w:ascii="Consolas"/>
                            <w:sz w:val="19"/>
                          </w:rPr>
                          <w:t>DepthwiseSeparableConv(64,</w:t>
                        </w:r>
                        <w:r>
                          <w:rPr>
                            <w:rFonts w:ascii="Consolas"/>
                            <w:spacing w:val="-8"/>
                            <w:sz w:val="19"/>
                          </w:rPr>
                          <w:t xml:space="preserve"> </w:t>
                        </w:r>
                        <w:r>
                          <w:rPr>
                            <w:rFonts w:ascii="Consolas"/>
                            <w:sz w:val="19"/>
                          </w:rPr>
                          <w:t>64,</w:t>
                        </w:r>
                        <w:r>
                          <w:rPr>
                            <w:rFonts w:ascii="Consolas"/>
                            <w:spacing w:val="-8"/>
                            <w:sz w:val="19"/>
                          </w:rPr>
                          <w:t xml:space="preserve"> </w:t>
                        </w:r>
                        <w:r>
                          <w:rPr>
                            <w:rFonts w:ascii="Consolas"/>
                            <w:sz w:val="19"/>
                          </w:rPr>
                          <w:t>stride=2),</w:t>
                        </w:r>
                        <w:r>
                          <w:rPr>
                            <w:rFonts w:ascii="Consolas"/>
                            <w:spacing w:val="40"/>
                            <w:sz w:val="19"/>
                          </w:rPr>
                          <w:t xml:space="preserve"> </w:t>
                        </w:r>
                        <w:r>
                          <w:rPr>
                            <w:rFonts w:ascii="Consolas"/>
                            <w:sz w:val="19"/>
                          </w:rPr>
                          <w:t>#</w:t>
                        </w:r>
                        <w:r>
                          <w:rPr>
                            <w:rFonts w:ascii="Consolas"/>
                            <w:spacing w:val="-8"/>
                            <w:sz w:val="19"/>
                          </w:rPr>
                          <w:t xml:space="preserve"> </w:t>
                        </w:r>
                        <w:r>
                          <w:rPr>
                            <w:rFonts w:ascii="Consolas"/>
                            <w:sz w:val="19"/>
                          </w:rPr>
                          <w:t>12x12 DepthwiseSeparableConv(64, 128, stride=1), DepthwiseSeparableConv(128, 128, stride=2), # 6x6 DepthwiseSeparableConv(128, 256, stride=1),</w:t>
                        </w:r>
                      </w:p>
                      <w:p w14:paraId="05EC3F0B">
                        <w:pPr>
                          <w:spacing w:before="0" w:line="222" w:lineRule="exact"/>
                          <w:ind w:left="1418" w:right="0" w:firstLine="0"/>
                          <w:jc w:val="left"/>
                          <w:rPr>
                            <w:rFonts w:ascii="Consolas"/>
                            <w:sz w:val="19"/>
                          </w:rPr>
                        </w:pPr>
                        <w:r>
                          <w:rPr>
                            <w:rFonts w:ascii="Consolas"/>
                            <w:spacing w:val="-2"/>
                            <w:sz w:val="19"/>
                          </w:rPr>
                          <w:t>nn.AdaptiveAvgPool2d((1,</w:t>
                        </w:r>
                        <w:r>
                          <w:rPr>
                            <w:rFonts w:ascii="Consolas"/>
                            <w:spacing w:val="11"/>
                            <w:sz w:val="19"/>
                          </w:rPr>
                          <w:t xml:space="preserve"> </w:t>
                        </w:r>
                        <w:r>
                          <w:rPr>
                            <w:rFonts w:ascii="Consolas"/>
                            <w:spacing w:val="-5"/>
                            <w:sz w:val="19"/>
                          </w:rPr>
                          <w:t>1))</w:t>
                        </w:r>
                      </w:p>
                      <w:p w14:paraId="31BE0AB0">
                        <w:pPr>
                          <w:spacing w:before="8"/>
                          <w:ind w:left="1000" w:right="0" w:firstLine="0"/>
                          <w:jc w:val="left"/>
                          <w:rPr>
                            <w:rFonts w:ascii="Consolas"/>
                            <w:sz w:val="19"/>
                          </w:rPr>
                        </w:pPr>
                        <w:r>
                          <w:rPr>
                            <w:rFonts w:ascii="Consolas"/>
                            <w:spacing w:val="-10"/>
                            <w:sz w:val="19"/>
                          </w:rPr>
                          <w:t>)</w:t>
                        </w:r>
                      </w:p>
                      <w:p w14:paraId="7F14ADFA">
                        <w:pPr>
                          <w:spacing w:before="10" w:line="252" w:lineRule="auto"/>
                          <w:ind w:left="1418" w:right="4904" w:hanging="418"/>
                          <w:jc w:val="left"/>
                          <w:rPr>
                            <w:rFonts w:ascii="Consolas"/>
                            <w:sz w:val="19"/>
                          </w:rPr>
                        </w:pPr>
                        <w:r>
                          <w:rPr>
                            <w:rFonts w:ascii="Consolas"/>
                            <w:sz w:val="19"/>
                          </w:rPr>
                          <w:t>self.classifier</w:t>
                        </w:r>
                        <w:r>
                          <w:rPr>
                            <w:rFonts w:ascii="Consolas"/>
                            <w:spacing w:val="-21"/>
                            <w:sz w:val="19"/>
                          </w:rPr>
                          <w:t xml:space="preserve"> </w:t>
                        </w:r>
                        <w:r>
                          <w:rPr>
                            <w:rFonts w:ascii="Consolas"/>
                            <w:sz w:val="19"/>
                          </w:rPr>
                          <w:t>=</w:t>
                        </w:r>
                        <w:r>
                          <w:rPr>
                            <w:rFonts w:ascii="Consolas"/>
                            <w:spacing w:val="-22"/>
                            <w:sz w:val="19"/>
                          </w:rPr>
                          <w:t xml:space="preserve"> </w:t>
                        </w:r>
                        <w:r>
                          <w:rPr>
                            <w:rFonts w:ascii="Consolas"/>
                            <w:sz w:val="19"/>
                          </w:rPr>
                          <w:t xml:space="preserve">nn.Sequential( </w:t>
                        </w:r>
                        <w:r>
                          <w:rPr>
                            <w:rFonts w:ascii="Consolas"/>
                            <w:spacing w:val="-2"/>
                            <w:sz w:val="19"/>
                          </w:rPr>
                          <w:t xml:space="preserve">nn.Flatten(), nn.Dropout(0.20), </w:t>
                        </w:r>
                        <w:r>
                          <w:rPr>
                            <w:rFonts w:ascii="Consolas"/>
                            <w:sz w:val="19"/>
                          </w:rPr>
                          <w:t xml:space="preserve">nn.Linear(256, 128), </w:t>
                        </w:r>
                        <w:r>
                          <w:rPr>
                            <w:rFonts w:ascii="Consolas"/>
                            <w:spacing w:val="-2"/>
                            <w:sz w:val="19"/>
                          </w:rPr>
                          <w:t xml:space="preserve">nn.ReLU(inplace=True), </w:t>
                        </w:r>
                        <w:r>
                          <w:rPr>
                            <w:rFonts w:ascii="Consolas"/>
                            <w:sz w:val="19"/>
                          </w:rPr>
                          <w:t>nn.Linear(128, num_classes)</w:t>
                        </w:r>
                      </w:p>
                      <w:p w14:paraId="2A052715">
                        <w:pPr>
                          <w:spacing w:before="1"/>
                          <w:ind w:left="1000" w:right="0" w:firstLine="0"/>
                          <w:jc w:val="left"/>
                          <w:rPr>
                            <w:rFonts w:ascii="Consolas"/>
                            <w:sz w:val="19"/>
                          </w:rPr>
                        </w:pPr>
                        <w:r>
                          <w:rPr>
                            <w:rFonts w:ascii="Consolas"/>
                            <w:spacing w:val="-10"/>
                            <w:sz w:val="19"/>
                          </w:rPr>
                          <w:t>)</w:t>
                        </w:r>
                      </w:p>
                      <w:p w14:paraId="72FAC5D3">
                        <w:pPr>
                          <w:spacing w:before="10"/>
                          <w:ind w:left="583" w:right="0" w:firstLine="0"/>
                          <w:jc w:val="left"/>
                          <w:rPr>
                            <w:rFonts w:ascii="Consolas"/>
                            <w:sz w:val="19"/>
                          </w:rPr>
                        </w:pPr>
                        <w:r>
                          <w:rPr>
                            <w:rFonts w:ascii="Consolas"/>
                            <w:sz w:val="19"/>
                          </w:rPr>
                          <w:t>def</w:t>
                        </w:r>
                        <w:r>
                          <w:rPr>
                            <w:rFonts w:ascii="Consolas"/>
                            <w:spacing w:val="-13"/>
                            <w:sz w:val="19"/>
                          </w:rPr>
                          <w:t xml:space="preserve"> </w:t>
                        </w:r>
                        <w:r>
                          <w:rPr>
                            <w:rFonts w:ascii="Consolas"/>
                            <w:sz w:val="19"/>
                          </w:rPr>
                          <w:t>forward(self,</w:t>
                        </w:r>
                        <w:r>
                          <w:rPr>
                            <w:rFonts w:ascii="Consolas"/>
                            <w:spacing w:val="-13"/>
                            <w:sz w:val="19"/>
                          </w:rPr>
                          <w:t xml:space="preserve"> </w:t>
                        </w:r>
                        <w:r>
                          <w:rPr>
                            <w:rFonts w:ascii="Consolas"/>
                            <w:spacing w:val="-5"/>
                            <w:sz w:val="19"/>
                          </w:rPr>
                          <w:t>x):</w:t>
                        </w:r>
                      </w:p>
                      <w:p w14:paraId="68BE40DF">
                        <w:pPr>
                          <w:spacing w:before="13"/>
                          <w:ind w:left="1000" w:right="0" w:firstLine="0"/>
                          <w:jc w:val="left"/>
                          <w:rPr>
                            <w:rFonts w:ascii="Consolas"/>
                            <w:sz w:val="19"/>
                          </w:rPr>
                        </w:pPr>
                        <w:r>
                          <w:rPr>
                            <w:rFonts w:ascii="Consolas"/>
                            <w:sz w:val="19"/>
                          </w:rPr>
                          <w:t>return</w:t>
                        </w:r>
                        <w:r>
                          <w:rPr>
                            <w:rFonts w:ascii="Consolas"/>
                            <w:spacing w:val="-12"/>
                            <w:sz w:val="19"/>
                          </w:rPr>
                          <w:t xml:space="preserve"> </w:t>
                        </w:r>
                        <w:r>
                          <w:rPr>
                            <w:rFonts w:ascii="Consolas"/>
                            <w:spacing w:val="-2"/>
                            <w:sz w:val="19"/>
                          </w:rPr>
                          <w:t>self.classifier(self.features(x))</w:t>
                        </w:r>
                      </w:p>
                    </w:txbxContent>
                  </v:textbox>
                </v:shape>
                <w10:wrap type="none"/>
                <w10:anchorlock/>
              </v:group>
            </w:pict>
          </mc:Fallback>
        </mc:AlternateContent>
      </w:r>
    </w:p>
    <w:p w14:paraId="77531D3C">
      <w:pPr>
        <w:pStyle w:val="6"/>
        <w:spacing w:before="191"/>
        <w:rPr>
          <w:b/>
          <w:sz w:val="32"/>
        </w:rPr>
      </w:pPr>
    </w:p>
    <w:p w14:paraId="174E048B">
      <w:pPr>
        <w:pStyle w:val="2"/>
        <w:numPr>
          <w:ilvl w:val="0"/>
          <w:numId w:val="2"/>
        </w:numPr>
        <w:tabs>
          <w:tab w:val="left" w:pos="678"/>
        </w:tabs>
        <w:spacing w:before="0" w:after="0" w:line="240" w:lineRule="auto"/>
        <w:ind w:left="678" w:right="0" w:hanging="318"/>
        <w:jc w:val="left"/>
      </w:pPr>
      <w:r>
        <w:t>Test</w:t>
      </w:r>
      <w:r>
        <w:rPr>
          <w:spacing w:val="-11"/>
        </w:rPr>
        <w:t xml:space="preserve"> </w:t>
      </w:r>
      <w:r>
        <w:t>Cases</w:t>
      </w:r>
      <w:r>
        <w:rPr>
          <w:spacing w:val="-13"/>
        </w:rPr>
        <w:t xml:space="preserve"> </w:t>
      </w:r>
      <w:r>
        <w:t>and</w:t>
      </w:r>
      <w:r>
        <w:rPr>
          <w:spacing w:val="-12"/>
        </w:rPr>
        <w:t xml:space="preserve"> </w:t>
      </w:r>
      <w:r>
        <w:t>Expected/Actual</w:t>
      </w:r>
      <w:r>
        <w:rPr>
          <w:spacing w:val="-12"/>
        </w:rPr>
        <w:t xml:space="preserve"> </w:t>
      </w:r>
      <w:r>
        <w:rPr>
          <w:spacing w:val="-2"/>
        </w:rPr>
        <w:t>Results</w:t>
      </w:r>
    </w:p>
    <w:p w14:paraId="362705D9">
      <w:pPr>
        <w:pStyle w:val="6"/>
        <w:spacing w:before="178" w:line="276" w:lineRule="auto"/>
        <w:ind w:left="360" w:right="390"/>
      </w:pPr>
      <w:r>
        <w:t>To</w:t>
      </w:r>
      <w:r>
        <w:rPr>
          <w:spacing w:val="-2"/>
        </w:rPr>
        <w:t xml:space="preserve"> </w:t>
      </w:r>
      <w:r>
        <w:t>rigorously</w:t>
      </w:r>
      <w:r>
        <w:rPr>
          <w:spacing w:val="-5"/>
        </w:rPr>
        <w:t xml:space="preserve"> </w:t>
      </w:r>
      <w:r>
        <w:t>evaluate</w:t>
      </w:r>
      <w:r>
        <w:rPr>
          <w:spacing w:val="-5"/>
        </w:rPr>
        <w:t xml:space="preserve"> </w:t>
      </w:r>
      <w:r>
        <w:t>operational</w:t>
      </w:r>
      <w:r>
        <w:rPr>
          <w:spacing w:val="-3"/>
        </w:rPr>
        <w:t xml:space="preserve"> </w:t>
      </w:r>
      <w:r>
        <w:t>robustness</w:t>
      </w:r>
      <w:r>
        <w:rPr>
          <w:spacing w:val="-5"/>
        </w:rPr>
        <w:t xml:space="preserve"> </w:t>
      </w:r>
      <w:r>
        <w:t>against</w:t>
      </w:r>
      <w:r>
        <w:rPr>
          <w:spacing w:val="-5"/>
        </w:rPr>
        <w:t xml:space="preserve"> </w:t>
      </w:r>
      <w:r>
        <w:t>hazardous</w:t>
      </w:r>
      <w:r>
        <w:rPr>
          <w:spacing w:val="-3"/>
        </w:rPr>
        <w:t xml:space="preserve"> </w:t>
      </w:r>
      <w:r>
        <w:t>road</w:t>
      </w:r>
      <w:r>
        <w:rPr>
          <w:spacing w:val="-6"/>
        </w:rPr>
        <w:t xml:space="preserve"> </w:t>
      </w:r>
      <w:r>
        <w:t>conditions,</w:t>
      </w:r>
      <w:r>
        <w:rPr>
          <w:spacing w:val="-6"/>
        </w:rPr>
        <w:t xml:space="preserve"> </w:t>
      </w:r>
      <w:r>
        <w:t>a</w:t>
      </w:r>
      <w:r>
        <w:rPr>
          <w:spacing w:val="-3"/>
        </w:rPr>
        <w:t xml:space="preserve"> </w:t>
      </w:r>
      <w:r>
        <w:t>comprehensive</w:t>
      </w:r>
      <w:r>
        <w:rPr>
          <w:spacing w:val="-3"/>
        </w:rPr>
        <w:t xml:space="preserve"> </w:t>
      </w:r>
      <w:r>
        <w:t>test suite consisting of 8 distinct edge scenarios was executed:</w:t>
      </w:r>
    </w:p>
    <w:p w14:paraId="62812BA5">
      <w:pPr>
        <w:pStyle w:val="6"/>
        <w:spacing w:before="3"/>
        <w:rPr>
          <w:sz w:val="8"/>
        </w:rPr>
      </w:pPr>
    </w:p>
    <w:tbl>
      <w:tblPr>
        <w:tblStyle w:val="5"/>
        <w:tblW w:w="0" w:type="auto"/>
        <w:tblInd w:w="353"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1886"/>
        <w:gridCol w:w="1872"/>
        <w:gridCol w:w="1872"/>
        <w:gridCol w:w="1872"/>
        <w:gridCol w:w="1872"/>
      </w:tblGrid>
      <w:tr w14:paraId="411EE0EC">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1017" w:hRule="atLeast"/>
        </w:trPr>
        <w:tc>
          <w:tcPr>
            <w:tcW w:w="1886" w:type="dxa"/>
            <w:tcBorders>
              <w:left w:val="nil"/>
            </w:tcBorders>
            <w:shd w:val="clear" w:color="auto" w:fill="1F4E79"/>
          </w:tcPr>
          <w:p w14:paraId="3E78490B">
            <w:pPr>
              <w:pStyle w:val="9"/>
              <w:spacing w:before="100"/>
              <w:ind w:left="115"/>
              <w:rPr>
                <w:b/>
                <w:sz w:val="22"/>
              </w:rPr>
            </w:pPr>
            <w:r>
              <w:rPr>
                <w:b/>
                <w:sz w:val="22"/>
              </w:rPr>
              <w:t>Test</w:t>
            </w:r>
            <w:r>
              <w:rPr>
                <w:b/>
                <w:spacing w:val="-5"/>
                <w:sz w:val="22"/>
              </w:rPr>
              <w:t xml:space="preserve"> </w:t>
            </w:r>
            <w:r>
              <w:rPr>
                <w:b/>
                <w:spacing w:val="-7"/>
                <w:sz w:val="22"/>
              </w:rPr>
              <w:t>ID</w:t>
            </w:r>
          </w:p>
        </w:tc>
        <w:tc>
          <w:tcPr>
            <w:tcW w:w="1872" w:type="dxa"/>
            <w:shd w:val="clear" w:color="auto" w:fill="1F4E79"/>
          </w:tcPr>
          <w:p w14:paraId="0F69DA2E">
            <w:pPr>
              <w:pStyle w:val="9"/>
              <w:spacing w:before="100" w:line="276" w:lineRule="auto"/>
              <w:ind w:right="300"/>
              <w:rPr>
                <w:b/>
                <w:sz w:val="22"/>
              </w:rPr>
            </w:pPr>
            <w:r>
              <w:rPr>
                <w:b/>
                <w:spacing w:val="-2"/>
                <w:sz w:val="22"/>
              </w:rPr>
              <w:t>Scenario Description</w:t>
            </w:r>
          </w:p>
        </w:tc>
        <w:tc>
          <w:tcPr>
            <w:tcW w:w="1872" w:type="dxa"/>
            <w:shd w:val="clear" w:color="auto" w:fill="1F4E79"/>
          </w:tcPr>
          <w:p w14:paraId="4C9A2B35">
            <w:pPr>
              <w:pStyle w:val="9"/>
              <w:spacing w:before="100" w:line="276" w:lineRule="auto"/>
              <w:ind w:right="300"/>
              <w:rPr>
                <w:b/>
                <w:sz w:val="22"/>
              </w:rPr>
            </w:pPr>
            <w:r>
              <w:rPr>
                <w:b/>
                <w:sz w:val="22"/>
              </w:rPr>
              <w:t>Input</w:t>
            </w:r>
            <w:r>
              <w:rPr>
                <w:b/>
                <w:spacing w:val="-13"/>
                <w:sz w:val="22"/>
              </w:rPr>
              <w:t xml:space="preserve"> </w:t>
            </w:r>
            <w:r>
              <w:rPr>
                <w:b/>
                <w:sz w:val="22"/>
              </w:rPr>
              <w:t xml:space="preserve">Distortion </w:t>
            </w:r>
            <w:r>
              <w:rPr>
                <w:b/>
                <w:spacing w:val="-2"/>
                <w:sz w:val="22"/>
              </w:rPr>
              <w:t>Profile</w:t>
            </w:r>
          </w:p>
        </w:tc>
        <w:tc>
          <w:tcPr>
            <w:tcW w:w="1872" w:type="dxa"/>
            <w:shd w:val="clear" w:color="auto" w:fill="1F4E79"/>
          </w:tcPr>
          <w:p w14:paraId="33E3FB20">
            <w:pPr>
              <w:pStyle w:val="9"/>
              <w:spacing w:before="100" w:line="276" w:lineRule="auto"/>
              <w:ind w:left="97" w:right="300"/>
              <w:rPr>
                <w:b/>
                <w:sz w:val="22"/>
              </w:rPr>
            </w:pPr>
            <w:r>
              <w:rPr>
                <w:b/>
                <w:spacing w:val="-2"/>
                <w:sz w:val="22"/>
              </w:rPr>
              <w:t>Expected Behavior</w:t>
            </w:r>
          </w:p>
        </w:tc>
        <w:tc>
          <w:tcPr>
            <w:tcW w:w="1872" w:type="dxa"/>
            <w:tcBorders>
              <w:right w:val="nil"/>
            </w:tcBorders>
            <w:shd w:val="clear" w:color="auto" w:fill="1F4E79"/>
          </w:tcPr>
          <w:p w14:paraId="44FAD162">
            <w:pPr>
              <w:pStyle w:val="9"/>
              <w:spacing w:before="100" w:line="276" w:lineRule="auto"/>
              <w:ind w:left="97"/>
              <w:rPr>
                <w:b/>
                <w:sz w:val="22"/>
              </w:rPr>
            </w:pPr>
            <w:r>
              <w:rPr>
                <w:b/>
                <w:sz w:val="22"/>
              </w:rPr>
              <w:t>Actual</w:t>
            </w:r>
            <w:r>
              <w:rPr>
                <w:b/>
                <w:spacing w:val="-13"/>
                <w:sz w:val="22"/>
              </w:rPr>
              <w:t xml:space="preserve"> </w:t>
            </w:r>
            <w:r>
              <w:rPr>
                <w:b/>
                <w:sz w:val="22"/>
              </w:rPr>
              <w:t>Output</w:t>
            </w:r>
            <w:r>
              <w:rPr>
                <w:b/>
                <w:spacing w:val="-12"/>
                <w:sz w:val="22"/>
              </w:rPr>
              <w:t xml:space="preserve"> </w:t>
            </w:r>
            <w:r>
              <w:rPr>
                <w:b/>
                <w:sz w:val="22"/>
              </w:rPr>
              <w:t xml:space="preserve">/ </w:t>
            </w:r>
            <w:r>
              <w:rPr>
                <w:b/>
                <w:spacing w:val="-2"/>
                <w:sz w:val="22"/>
              </w:rPr>
              <w:t>Status</w:t>
            </w:r>
          </w:p>
        </w:tc>
      </w:tr>
      <w:tr w14:paraId="54A93EEE">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940" w:hRule="atLeast"/>
        </w:trPr>
        <w:tc>
          <w:tcPr>
            <w:tcW w:w="1886" w:type="dxa"/>
            <w:tcBorders>
              <w:left w:val="nil"/>
            </w:tcBorders>
            <w:shd w:val="clear" w:color="auto" w:fill="EFF4F8"/>
          </w:tcPr>
          <w:p w14:paraId="5BAE9FD6">
            <w:pPr>
              <w:pStyle w:val="9"/>
              <w:spacing w:before="73"/>
              <w:ind w:left="105"/>
              <w:rPr>
                <w:b/>
                <w:sz w:val="19"/>
              </w:rPr>
            </w:pPr>
            <w:r>
              <w:rPr>
                <w:b/>
                <w:spacing w:val="-2"/>
                <w:sz w:val="19"/>
              </w:rPr>
              <w:t>TC-</w:t>
            </w:r>
            <w:r>
              <w:rPr>
                <w:b/>
                <w:spacing w:val="-7"/>
                <w:sz w:val="19"/>
              </w:rPr>
              <w:t>01</w:t>
            </w:r>
          </w:p>
        </w:tc>
        <w:tc>
          <w:tcPr>
            <w:tcW w:w="1872" w:type="dxa"/>
            <w:shd w:val="clear" w:color="auto" w:fill="EFF4F8"/>
          </w:tcPr>
          <w:p w14:paraId="603F7F68">
            <w:pPr>
              <w:pStyle w:val="9"/>
              <w:spacing w:before="73"/>
              <w:ind w:left="86"/>
              <w:rPr>
                <w:sz w:val="19"/>
              </w:rPr>
            </w:pPr>
            <w:r>
              <w:rPr>
                <w:sz w:val="19"/>
              </w:rPr>
              <w:t>Standard</w:t>
            </w:r>
            <w:r>
              <w:rPr>
                <w:spacing w:val="-7"/>
                <w:sz w:val="19"/>
              </w:rPr>
              <w:t xml:space="preserve"> </w:t>
            </w:r>
            <w:r>
              <w:rPr>
                <w:spacing w:val="-2"/>
                <w:sz w:val="19"/>
              </w:rPr>
              <w:t>Daylight</w:t>
            </w:r>
          </w:p>
        </w:tc>
        <w:tc>
          <w:tcPr>
            <w:tcW w:w="1872" w:type="dxa"/>
            <w:shd w:val="clear" w:color="auto" w:fill="EFF4F8"/>
          </w:tcPr>
          <w:p w14:paraId="4B428D09">
            <w:pPr>
              <w:pStyle w:val="9"/>
              <w:spacing w:before="73" w:line="276" w:lineRule="auto"/>
              <w:ind w:left="84" w:right="265"/>
              <w:rPr>
                <w:sz w:val="19"/>
              </w:rPr>
            </w:pPr>
            <w:r>
              <w:rPr>
                <w:sz w:val="19"/>
              </w:rPr>
              <w:t>Clean</w:t>
            </w:r>
            <w:r>
              <w:rPr>
                <w:spacing w:val="-11"/>
                <w:sz w:val="19"/>
              </w:rPr>
              <w:t xml:space="preserve"> </w:t>
            </w:r>
            <w:r>
              <w:rPr>
                <w:sz w:val="19"/>
              </w:rPr>
              <w:t>high-contrast road illumination (1000 lux)</w:t>
            </w:r>
          </w:p>
        </w:tc>
        <w:tc>
          <w:tcPr>
            <w:tcW w:w="1872" w:type="dxa"/>
            <w:shd w:val="clear" w:color="auto" w:fill="EFF4F8"/>
          </w:tcPr>
          <w:p w14:paraId="55C71A72">
            <w:pPr>
              <w:pStyle w:val="9"/>
              <w:spacing w:before="73"/>
              <w:ind w:left="87"/>
              <w:rPr>
                <w:sz w:val="19"/>
              </w:rPr>
            </w:pPr>
            <w:r>
              <w:rPr>
                <w:sz w:val="19"/>
              </w:rPr>
              <w:t>Top-1</w:t>
            </w:r>
            <w:r>
              <w:rPr>
                <w:spacing w:val="-4"/>
                <w:sz w:val="19"/>
              </w:rPr>
              <w:t xml:space="preserve"> </w:t>
            </w:r>
            <w:r>
              <w:rPr>
                <w:sz w:val="19"/>
              </w:rPr>
              <w:t>Conf</w:t>
            </w:r>
            <w:r>
              <w:rPr>
                <w:spacing w:val="-4"/>
                <w:sz w:val="19"/>
              </w:rPr>
              <w:t xml:space="preserve"> </w:t>
            </w:r>
            <w:r>
              <w:rPr>
                <w:sz w:val="19"/>
              </w:rPr>
              <w:t>&gt;</w:t>
            </w:r>
            <w:r>
              <w:rPr>
                <w:spacing w:val="-4"/>
                <w:sz w:val="19"/>
              </w:rPr>
              <w:t xml:space="preserve"> 99.0%</w:t>
            </w:r>
          </w:p>
        </w:tc>
        <w:tc>
          <w:tcPr>
            <w:tcW w:w="1872" w:type="dxa"/>
            <w:tcBorders>
              <w:right w:val="nil"/>
            </w:tcBorders>
            <w:shd w:val="clear" w:color="auto" w:fill="EFF4F8"/>
          </w:tcPr>
          <w:p w14:paraId="2EE510B0">
            <w:pPr>
              <w:pStyle w:val="9"/>
              <w:spacing w:before="73" w:line="276" w:lineRule="auto"/>
              <w:ind w:left="85" w:right="645"/>
              <w:rPr>
                <w:b/>
                <w:sz w:val="19"/>
              </w:rPr>
            </w:pPr>
            <w:r>
              <w:rPr>
                <w:b/>
                <w:sz w:val="19"/>
              </w:rPr>
              <w:t>PASSED</w:t>
            </w:r>
            <w:r>
              <w:rPr>
                <w:b/>
                <w:spacing w:val="-11"/>
                <w:sz w:val="19"/>
              </w:rPr>
              <w:t xml:space="preserve"> </w:t>
            </w:r>
            <w:r>
              <w:rPr>
                <w:b/>
                <w:sz w:val="19"/>
              </w:rPr>
              <w:t xml:space="preserve">(Conf: </w:t>
            </w:r>
            <w:r>
              <w:rPr>
                <w:b/>
                <w:spacing w:val="-2"/>
                <w:sz w:val="19"/>
              </w:rPr>
              <w:t>99.8%)</w:t>
            </w:r>
          </w:p>
        </w:tc>
      </w:tr>
      <w:tr w14:paraId="062996E4">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940" w:hRule="atLeast"/>
        </w:trPr>
        <w:tc>
          <w:tcPr>
            <w:tcW w:w="1886" w:type="dxa"/>
            <w:tcBorders>
              <w:left w:val="nil"/>
            </w:tcBorders>
          </w:tcPr>
          <w:p w14:paraId="5B3A9841">
            <w:pPr>
              <w:pStyle w:val="9"/>
              <w:spacing w:before="73"/>
              <w:ind w:left="105"/>
              <w:rPr>
                <w:b/>
                <w:sz w:val="19"/>
              </w:rPr>
            </w:pPr>
            <w:r>
              <w:rPr>
                <w:b/>
                <w:spacing w:val="-2"/>
                <w:sz w:val="19"/>
              </w:rPr>
              <w:t>TC-</w:t>
            </w:r>
            <w:r>
              <w:rPr>
                <w:b/>
                <w:spacing w:val="-7"/>
                <w:sz w:val="19"/>
              </w:rPr>
              <w:t>02</w:t>
            </w:r>
          </w:p>
        </w:tc>
        <w:tc>
          <w:tcPr>
            <w:tcW w:w="1872" w:type="dxa"/>
          </w:tcPr>
          <w:p w14:paraId="6423DF76">
            <w:pPr>
              <w:pStyle w:val="9"/>
              <w:spacing w:before="73"/>
              <w:ind w:left="86"/>
              <w:rPr>
                <w:sz w:val="19"/>
              </w:rPr>
            </w:pPr>
            <w:r>
              <w:rPr>
                <w:sz w:val="19"/>
              </w:rPr>
              <w:t>Low-Light</w:t>
            </w:r>
            <w:r>
              <w:rPr>
                <w:spacing w:val="-5"/>
                <w:sz w:val="19"/>
              </w:rPr>
              <w:t xml:space="preserve"> </w:t>
            </w:r>
            <w:r>
              <w:rPr>
                <w:sz w:val="19"/>
              </w:rPr>
              <w:t>/</w:t>
            </w:r>
            <w:r>
              <w:rPr>
                <w:spacing w:val="-4"/>
                <w:sz w:val="19"/>
              </w:rPr>
              <w:t xml:space="preserve"> </w:t>
            </w:r>
            <w:r>
              <w:rPr>
                <w:spacing w:val="-2"/>
                <w:sz w:val="19"/>
              </w:rPr>
              <w:t>Night</w:t>
            </w:r>
          </w:p>
        </w:tc>
        <w:tc>
          <w:tcPr>
            <w:tcW w:w="1872" w:type="dxa"/>
          </w:tcPr>
          <w:p w14:paraId="0CF47F76">
            <w:pPr>
              <w:pStyle w:val="9"/>
              <w:spacing w:before="73" w:line="276" w:lineRule="auto"/>
              <w:ind w:left="84" w:right="146"/>
              <w:rPr>
                <w:sz w:val="19"/>
              </w:rPr>
            </w:pPr>
            <w:r>
              <w:rPr>
                <w:spacing w:val="-2"/>
                <w:sz w:val="19"/>
              </w:rPr>
              <w:t xml:space="preserve">Underexposed </w:t>
            </w:r>
            <w:r>
              <w:rPr>
                <w:sz w:val="19"/>
              </w:rPr>
              <w:t>lighting</w:t>
            </w:r>
            <w:r>
              <w:rPr>
                <w:spacing w:val="-11"/>
                <w:sz w:val="19"/>
              </w:rPr>
              <w:t xml:space="preserve"> </w:t>
            </w:r>
            <w:r>
              <w:rPr>
                <w:sz w:val="19"/>
              </w:rPr>
              <w:t xml:space="preserve">(gamma=0.6, </w:t>
            </w:r>
            <w:r>
              <w:rPr>
                <w:spacing w:val="-2"/>
                <w:sz w:val="19"/>
              </w:rPr>
              <w:t>beta=-30)</w:t>
            </w:r>
          </w:p>
        </w:tc>
        <w:tc>
          <w:tcPr>
            <w:tcW w:w="1872" w:type="dxa"/>
          </w:tcPr>
          <w:p w14:paraId="45B47E33">
            <w:pPr>
              <w:pStyle w:val="9"/>
              <w:spacing w:before="73"/>
              <w:ind w:left="87"/>
              <w:rPr>
                <w:sz w:val="19"/>
              </w:rPr>
            </w:pPr>
            <w:r>
              <w:rPr>
                <w:sz w:val="19"/>
              </w:rPr>
              <w:t>Top-1</w:t>
            </w:r>
            <w:r>
              <w:rPr>
                <w:spacing w:val="-4"/>
                <w:sz w:val="19"/>
              </w:rPr>
              <w:t xml:space="preserve"> </w:t>
            </w:r>
            <w:r>
              <w:rPr>
                <w:sz w:val="19"/>
              </w:rPr>
              <w:t>Conf</w:t>
            </w:r>
            <w:r>
              <w:rPr>
                <w:spacing w:val="-4"/>
                <w:sz w:val="19"/>
              </w:rPr>
              <w:t xml:space="preserve"> </w:t>
            </w:r>
            <w:r>
              <w:rPr>
                <w:sz w:val="19"/>
              </w:rPr>
              <w:t>&gt;</w:t>
            </w:r>
            <w:r>
              <w:rPr>
                <w:spacing w:val="-4"/>
                <w:sz w:val="19"/>
              </w:rPr>
              <w:t xml:space="preserve"> 95.0%</w:t>
            </w:r>
          </w:p>
        </w:tc>
        <w:tc>
          <w:tcPr>
            <w:tcW w:w="1872" w:type="dxa"/>
            <w:tcBorders>
              <w:right w:val="nil"/>
            </w:tcBorders>
          </w:tcPr>
          <w:p w14:paraId="749A9E59">
            <w:pPr>
              <w:pStyle w:val="9"/>
              <w:spacing w:before="73" w:line="276" w:lineRule="auto"/>
              <w:ind w:left="85" w:right="645"/>
              <w:rPr>
                <w:b/>
                <w:sz w:val="19"/>
              </w:rPr>
            </w:pPr>
            <w:r>
              <w:rPr>
                <w:b/>
                <w:sz w:val="19"/>
              </w:rPr>
              <w:t>PASSED</w:t>
            </w:r>
            <w:r>
              <w:rPr>
                <w:b/>
                <w:spacing w:val="-11"/>
                <w:sz w:val="19"/>
              </w:rPr>
              <w:t xml:space="preserve"> </w:t>
            </w:r>
            <w:r>
              <w:rPr>
                <w:b/>
                <w:sz w:val="19"/>
              </w:rPr>
              <w:t xml:space="preserve">(Conf: </w:t>
            </w:r>
            <w:r>
              <w:rPr>
                <w:b/>
                <w:spacing w:val="-2"/>
                <w:sz w:val="19"/>
              </w:rPr>
              <w:t>98.4%)</w:t>
            </w:r>
          </w:p>
        </w:tc>
      </w:tr>
      <w:tr w14:paraId="1AD40181">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673" w:hRule="atLeast"/>
        </w:trPr>
        <w:tc>
          <w:tcPr>
            <w:tcW w:w="1886" w:type="dxa"/>
            <w:tcBorders>
              <w:left w:val="nil"/>
            </w:tcBorders>
            <w:shd w:val="clear" w:color="auto" w:fill="EFF4F8"/>
          </w:tcPr>
          <w:p w14:paraId="3C741772">
            <w:pPr>
              <w:pStyle w:val="9"/>
              <w:spacing w:before="71"/>
              <w:ind w:left="105"/>
              <w:rPr>
                <w:b/>
                <w:sz w:val="19"/>
              </w:rPr>
            </w:pPr>
            <w:r>
              <w:rPr>
                <w:b/>
                <w:spacing w:val="-2"/>
                <w:sz w:val="19"/>
              </w:rPr>
              <w:t>TC-</w:t>
            </w:r>
            <w:r>
              <w:rPr>
                <w:b/>
                <w:spacing w:val="-7"/>
                <w:sz w:val="19"/>
              </w:rPr>
              <w:t>03</w:t>
            </w:r>
          </w:p>
        </w:tc>
        <w:tc>
          <w:tcPr>
            <w:tcW w:w="1872" w:type="dxa"/>
            <w:shd w:val="clear" w:color="auto" w:fill="EFF4F8"/>
          </w:tcPr>
          <w:p w14:paraId="777DEE5F">
            <w:pPr>
              <w:pStyle w:val="9"/>
              <w:spacing w:before="71"/>
              <w:ind w:left="86"/>
              <w:rPr>
                <w:sz w:val="19"/>
              </w:rPr>
            </w:pPr>
            <w:r>
              <w:rPr>
                <w:sz w:val="19"/>
              </w:rPr>
              <w:t>Rotated</w:t>
            </w:r>
            <w:r>
              <w:rPr>
                <w:spacing w:val="-7"/>
                <w:sz w:val="19"/>
              </w:rPr>
              <w:t xml:space="preserve"> </w:t>
            </w:r>
            <w:r>
              <w:rPr>
                <w:spacing w:val="-2"/>
                <w:sz w:val="19"/>
              </w:rPr>
              <w:t>Signboard</w:t>
            </w:r>
          </w:p>
        </w:tc>
        <w:tc>
          <w:tcPr>
            <w:tcW w:w="1872" w:type="dxa"/>
            <w:shd w:val="clear" w:color="auto" w:fill="EFF4F8"/>
          </w:tcPr>
          <w:p w14:paraId="59D05636">
            <w:pPr>
              <w:pStyle w:val="9"/>
              <w:spacing w:before="71"/>
              <w:ind w:left="84"/>
              <w:rPr>
                <w:sz w:val="19"/>
              </w:rPr>
            </w:pPr>
            <w:r>
              <w:rPr>
                <w:sz w:val="19"/>
              </w:rPr>
              <w:t>Affine</w:t>
            </w:r>
            <w:r>
              <w:rPr>
                <w:spacing w:val="-5"/>
                <w:sz w:val="19"/>
              </w:rPr>
              <w:t xml:space="preserve"> </w:t>
            </w:r>
            <w:r>
              <w:rPr>
                <w:sz w:val="19"/>
              </w:rPr>
              <w:t>roll</w:t>
            </w:r>
            <w:r>
              <w:rPr>
                <w:spacing w:val="-4"/>
                <w:sz w:val="19"/>
              </w:rPr>
              <w:t xml:space="preserve"> </w:t>
            </w:r>
            <w:r>
              <w:rPr>
                <w:spacing w:val="-2"/>
                <w:sz w:val="19"/>
              </w:rPr>
              <w:t>rotation</w:t>
            </w:r>
          </w:p>
          <w:p w14:paraId="495CC52E">
            <w:pPr>
              <w:pStyle w:val="9"/>
              <w:spacing w:before="36"/>
              <w:ind w:left="84"/>
              <w:rPr>
                <w:sz w:val="19"/>
              </w:rPr>
            </w:pPr>
            <w:r>
              <w:rPr>
                <w:sz w:val="19"/>
              </w:rPr>
              <w:t>+/-</w:t>
            </w:r>
            <w:r>
              <w:rPr>
                <w:spacing w:val="-4"/>
                <w:sz w:val="19"/>
              </w:rPr>
              <w:t xml:space="preserve"> </w:t>
            </w:r>
            <w:r>
              <w:rPr>
                <w:sz w:val="19"/>
              </w:rPr>
              <w:t>18</w:t>
            </w:r>
            <w:r>
              <w:rPr>
                <w:spacing w:val="-3"/>
                <w:sz w:val="19"/>
              </w:rPr>
              <w:t xml:space="preserve"> </w:t>
            </w:r>
            <w:r>
              <w:rPr>
                <w:spacing w:val="-2"/>
                <w:sz w:val="19"/>
              </w:rPr>
              <w:t>degrees</w:t>
            </w:r>
          </w:p>
        </w:tc>
        <w:tc>
          <w:tcPr>
            <w:tcW w:w="1872" w:type="dxa"/>
            <w:shd w:val="clear" w:color="auto" w:fill="EFF4F8"/>
          </w:tcPr>
          <w:p w14:paraId="79DF47D8">
            <w:pPr>
              <w:pStyle w:val="9"/>
              <w:spacing w:before="71"/>
              <w:ind w:left="87"/>
              <w:rPr>
                <w:sz w:val="19"/>
              </w:rPr>
            </w:pPr>
            <w:r>
              <w:rPr>
                <w:sz w:val="19"/>
              </w:rPr>
              <w:t>Top-1</w:t>
            </w:r>
            <w:r>
              <w:rPr>
                <w:spacing w:val="-4"/>
                <w:sz w:val="19"/>
              </w:rPr>
              <w:t xml:space="preserve"> </w:t>
            </w:r>
            <w:r>
              <w:rPr>
                <w:sz w:val="19"/>
              </w:rPr>
              <w:t>Conf</w:t>
            </w:r>
            <w:r>
              <w:rPr>
                <w:spacing w:val="-4"/>
                <w:sz w:val="19"/>
              </w:rPr>
              <w:t xml:space="preserve"> </w:t>
            </w:r>
            <w:r>
              <w:rPr>
                <w:sz w:val="19"/>
              </w:rPr>
              <w:t>&gt;</w:t>
            </w:r>
            <w:r>
              <w:rPr>
                <w:spacing w:val="-4"/>
                <w:sz w:val="19"/>
              </w:rPr>
              <w:t xml:space="preserve"> 95.0%</w:t>
            </w:r>
          </w:p>
        </w:tc>
        <w:tc>
          <w:tcPr>
            <w:tcW w:w="1872" w:type="dxa"/>
            <w:tcBorders>
              <w:right w:val="nil"/>
            </w:tcBorders>
            <w:shd w:val="clear" w:color="auto" w:fill="EFF4F8"/>
          </w:tcPr>
          <w:p w14:paraId="4DD36CA4">
            <w:pPr>
              <w:pStyle w:val="9"/>
              <w:spacing w:before="71" w:line="278" w:lineRule="auto"/>
              <w:ind w:left="85" w:right="645"/>
              <w:rPr>
                <w:b/>
                <w:sz w:val="19"/>
              </w:rPr>
            </w:pPr>
            <w:r>
              <w:rPr>
                <w:b/>
                <w:sz w:val="19"/>
              </w:rPr>
              <w:t>PASSED</w:t>
            </w:r>
            <w:r>
              <w:rPr>
                <w:b/>
                <w:spacing w:val="-11"/>
                <w:sz w:val="19"/>
              </w:rPr>
              <w:t xml:space="preserve"> </w:t>
            </w:r>
            <w:r>
              <w:rPr>
                <w:b/>
                <w:sz w:val="19"/>
              </w:rPr>
              <w:t xml:space="preserve">(Conf: </w:t>
            </w:r>
            <w:r>
              <w:rPr>
                <w:b/>
                <w:spacing w:val="-2"/>
                <w:sz w:val="19"/>
              </w:rPr>
              <w:t>98.9%)</w:t>
            </w:r>
          </w:p>
        </w:tc>
      </w:tr>
      <w:tr w14:paraId="14ED2408">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940" w:hRule="atLeast"/>
        </w:trPr>
        <w:tc>
          <w:tcPr>
            <w:tcW w:w="1886" w:type="dxa"/>
            <w:tcBorders>
              <w:left w:val="nil"/>
            </w:tcBorders>
          </w:tcPr>
          <w:p w14:paraId="14815669">
            <w:pPr>
              <w:pStyle w:val="9"/>
              <w:spacing w:before="71"/>
              <w:ind w:left="105"/>
              <w:rPr>
                <w:b/>
                <w:sz w:val="19"/>
              </w:rPr>
            </w:pPr>
            <w:r>
              <w:rPr>
                <w:b/>
                <w:spacing w:val="-2"/>
                <w:sz w:val="19"/>
              </w:rPr>
              <w:t>TC-</w:t>
            </w:r>
            <w:r>
              <w:rPr>
                <w:b/>
                <w:spacing w:val="-7"/>
                <w:sz w:val="19"/>
              </w:rPr>
              <w:t>04</w:t>
            </w:r>
          </w:p>
        </w:tc>
        <w:tc>
          <w:tcPr>
            <w:tcW w:w="1872" w:type="dxa"/>
          </w:tcPr>
          <w:p w14:paraId="253DE965">
            <w:pPr>
              <w:pStyle w:val="9"/>
              <w:spacing w:before="71"/>
              <w:ind w:left="86"/>
              <w:rPr>
                <w:sz w:val="19"/>
              </w:rPr>
            </w:pPr>
            <w:r>
              <w:rPr>
                <w:sz w:val="19"/>
              </w:rPr>
              <w:t>Motion</w:t>
            </w:r>
            <w:r>
              <w:rPr>
                <w:spacing w:val="-8"/>
                <w:sz w:val="19"/>
              </w:rPr>
              <w:t xml:space="preserve"> </w:t>
            </w:r>
            <w:r>
              <w:rPr>
                <w:spacing w:val="-4"/>
                <w:sz w:val="19"/>
              </w:rPr>
              <w:t>Blur</w:t>
            </w:r>
          </w:p>
        </w:tc>
        <w:tc>
          <w:tcPr>
            <w:tcW w:w="1872" w:type="dxa"/>
          </w:tcPr>
          <w:p w14:paraId="61F6D51C">
            <w:pPr>
              <w:pStyle w:val="9"/>
              <w:spacing w:before="71" w:line="276" w:lineRule="auto"/>
              <w:ind w:left="84" w:right="177"/>
              <w:jc w:val="both"/>
              <w:rPr>
                <w:sz w:val="19"/>
              </w:rPr>
            </w:pPr>
            <w:r>
              <w:rPr>
                <w:sz w:val="19"/>
              </w:rPr>
              <w:t>5x5 Gaussian kernel simulation</w:t>
            </w:r>
            <w:r>
              <w:rPr>
                <w:spacing w:val="-11"/>
                <w:sz w:val="19"/>
              </w:rPr>
              <w:t xml:space="preserve"> </w:t>
            </w:r>
            <w:r>
              <w:rPr>
                <w:sz w:val="19"/>
              </w:rPr>
              <w:t>of</w:t>
            </w:r>
            <w:r>
              <w:rPr>
                <w:spacing w:val="-11"/>
                <w:sz w:val="19"/>
              </w:rPr>
              <w:t xml:space="preserve"> </w:t>
            </w:r>
            <w:r>
              <w:rPr>
                <w:sz w:val="19"/>
              </w:rPr>
              <w:t xml:space="preserve">vehicle </w:t>
            </w:r>
            <w:r>
              <w:rPr>
                <w:spacing w:val="-2"/>
                <w:sz w:val="19"/>
              </w:rPr>
              <w:t>speed</w:t>
            </w:r>
          </w:p>
        </w:tc>
        <w:tc>
          <w:tcPr>
            <w:tcW w:w="1872" w:type="dxa"/>
          </w:tcPr>
          <w:p w14:paraId="4FB5DA41">
            <w:pPr>
              <w:pStyle w:val="9"/>
              <w:spacing w:before="71"/>
              <w:ind w:left="87"/>
              <w:rPr>
                <w:sz w:val="19"/>
              </w:rPr>
            </w:pPr>
            <w:r>
              <w:rPr>
                <w:sz w:val="19"/>
              </w:rPr>
              <w:t>Top-1</w:t>
            </w:r>
            <w:r>
              <w:rPr>
                <w:spacing w:val="-4"/>
                <w:sz w:val="19"/>
              </w:rPr>
              <w:t xml:space="preserve"> </w:t>
            </w:r>
            <w:r>
              <w:rPr>
                <w:sz w:val="19"/>
              </w:rPr>
              <w:t>Conf</w:t>
            </w:r>
            <w:r>
              <w:rPr>
                <w:spacing w:val="-4"/>
                <w:sz w:val="19"/>
              </w:rPr>
              <w:t xml:space="preserve"> </w:t>
            </w:r>
            <w:r>
              <w:rPr>
                <w:sz w:val="19"/>
              </w:rPr>
              <w:t>&gt;</w:t>
            </w:r>
            <w:r>
              <w:rPr>
                <w:spacing w:val="-4"/>
                <w:sz w:val="19"/>
              </w:rPr>
              <w:t xml:space="preserve"> 90.0%</w:t>
            </w:r>
          </w:p>
        </w:tc>
        <w:tc>
          <w:tcPr>
            <w:tcW w:w="1872" w:type="dxa"/>
            <w:tcBorders>
              <w:right w:val="nil"/>
            </w:tcBorders>
          </w:tcPr>
          <w:p w14:paraId="7EE089C2">
            <w:pPr>
              <w:pStyle w:val="9"/>
              <w:spacing w:before="71" w:line="276" w:lineRule="auto"/>
              <w:ind w:left="85" w:right="645"/>
              <w:rPr>
                <w:b/>
                <w:sz w:val="19"/>
              </w:rPr>
            </w:pPr>
            <w:r>
              <w:rPr>
                <w:b/>
                <w:sz w:val="19"/>
              </w:rPr>
              <w:t>PASSED</w:t>
            </w:r>
            <w:r>
              <w:rPr>
                <w:b/>
                <w:spacing w:val="-11"/>
                <w:sz w:val="19"/>
              </w:rPr>
              <w:t xml:space="preserve"> </w:t>
            </w:r>
            <w:r>
              <w:rPr>
                <w:b/>
                <w:sz w:val="19"/>
              </w:rPr>
              <w:t xml:space="preserve">(Conf: </w:t>
            </w:r>
            <w:r>
              <w:rPr>
                <w:b/>
                <w:spacing w:val="-2"/>
                <w:sz w:val="19"/>
              </w:rPr>
              <w:t>96.2%)</w:t>
            </w:r>
          </w:p>
        </w:tc>
      </w:tr>
      <w:tr w14:paraId="23EB1FF8">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673" w:hRule="atLeast"/>
        </w:trPr>
        <w:tc>
          <w:tcPr>
            <w:tcW w:w="1886" w:type="dxa"/>
            <w:tcBorders>
              <w:left w:val="nil"/>
            </w:tcBorders>
            <w:shd w:val="clear" w:color="auto" w:fill="EFF4F8"/>
          </w:tcPr>
          <w:p w14:paraId="2B62487F">
            <w:pPr>
              <w:pStyle w:val="9"/>
              <w:spacing w:before="71"/>
              <w:ind w:left="105"/>
              <w:rPr>
                <w:b/>
                <w:sz w:val="19"/>
              </w:rPr>
            </w:pPr>
            <w:r>
              <w:rPr>
                <w:b/>
                <w:spacing w:val="-2"/>
                <w:sz w:val="19"/>
              </w:rPr>
              <w:t>TC-</w:t>
            </w:r>
            <w:r>
              <w:rPr>
                <w:b/>
                <w:spacing w:val="-7"/>
                <w:sz w:val="19"/>
              </w:rPr>
              <w:t>05</w:t>
            </w:r>
          </w:p>
        </w:tc>
        <w:tc>
          <w:tcPr>
            <w:tcW w:w="1872" w:type="dxa"/>
            <w:shd w:val="clear" w:color="auto" w:fill="EFF4F8"/>
          </w:tcPr>
          <w:p w14:paraId="2503B8A2">
            <w:pPr>
              <w:pStyle w:val="9"/>
              <w:spacing w:before="71"/>
              <w:ind w:left="86"/>
              <w:rPr>
                <w:sz w:val="19"/>
              </w:rPr>
            </w:pPr>
            <w:r>
              <w:rPr>
                <w:sz w:val="19"/>
              </w:rPr>
              <w:t>Sensor</w:t>
            </w:r>
            <w:r>
              <w:rPr>
                <w:spacing w:val="-8"/>
                <w:sz w:val="19"/>
              </w:rPr>
              <w:t xml:space="preserve"> </w:t>
            </w:r>
            <w:r>
              <w:rPr>
                <w:spacing w:val="-2"/>
                <w:sz w:val="19"/>
              </w:rPr>
              <w:t>Noise</w:t>
            </w:r>
          </w:p>
        </w:tc>
        <w:tc>
          <w:tcPr>
            <w:tcW w:w="1872" w:type="dxa"/>
            <w:shd w:val="clear" w:color="auto" w:fill="EFF4F8"/>
          </w:tcPr>
          <w:p w14:paraId="6406FD72">
            <w:pPr>
              <w:pStyle w:val="9"/>
              <w:spacing w:before="71"/>
              <w:ind w:left="84"/>
              <w:rPr>
                <w:sz w:val="19"/>
              </w:rPr>
            </w:pPr>
            <w:r>
              <w:rPr>
                <w:sz w:val="19"/>
              </w:rPr>
              <w:t>Gaussian</w:t>
            </w:r>
            <w:r>
              <w:rPr>
                <w:spacing w:val="-7"/>
                <w:sz w:val="19"/>
              </w:rPr>
              <w:t xml:space="preserve"> </w:t>
            </w:r>
            <w:r>
              <w:rPr>
                <w:sz w:val="19"/>
              </w:rPr>
              <w:t>noise</w:t>
            </w:r>
            <w:r>
              <w:rPr>
                <w:spacing w:val="-9"/>
                <w:sz w:val="19"/>
              </w:rPr>
              <w:t xml:space="preserve"> </w:t>
            </w:r>
            <w:r>
              <w:rPr>
                <w:spacing w:val="-2"/>
                <w:sz w:val="19"/>
              </w:rPr>
              <w:t>sigma</w:t>
            </w:r>
          </w:p>
          <w:p w14:paraId="7F5857FB">
            <w:pPr>
              <w:pStyle w:val="9"/>
              <w:spacing w:before="34"/>
              <w:ind w:left="84"/>
              <w:rPr>
                <w:sz w:val="19"/>
              </w:rPr>
            </w:pPr>
            <w:r>
              <w:rPr>
                <w:sz w:val="19"/>
              </w:rPr>
              <w:t>=</w:t>
            </w:r>
            <w:r>
              <w:rPr>
                <w:spacing w:val="-5"/>
                <w:sz w:val="19"/>
              </w:rPr>
              <w:t xml:space="preserve"> </w:t>
            </w:r>
            <w:r>
              <w:rPr>
                <w:sz w:val="19"/>
              </w:rPr>
              <w:t>10</w:t>
            </w:r>
            <w:r>
              <w:rPr>
                <w:spacing w:val="-4"/>
                <w:sz w:val="19"/>
              </w:rPr>
              <w:t xml:space="preserve"> </w:t>
            </w:r>
            <w:r>
              <w:rPr>
                <w:sz w:val="19"/>
              </w:rPr>
              <w:t>(High</w:t>
            </w:r>
            <w:r>
              <w:rPr>
                <w:spacing w:val="-3"/>
                <w:sz w:val="19"/>
              </w:rPr>
              <w:t xml:space="preserve"> </w:t>
            </w:r>
            <w:r>
              <w:rPr>
                <w:sz w:val="19"/>
              </w:rPr>
              <w:t>ISO</w:t>
            </w:r>
            <w:r>
              <w:rPr>
                <w:spacing w:val="-2"/>
                <w:sz w:val="19"/>
              </w:rPr>
              <w:t xml:space="preserve"> grain)</w:t>
            </w:r>
          </w:p>
        </w:tc>
        <w:tc>
          <w:tcPr>
            <w:tcW w:w="1872" w:type="dxa"/>
            <w:shd w:val="clear" w:color="auto" w:fill="EFF4F8"/>
          </w:tcPr>
          <w:p w14:paraId="17E8A97F">
            <w:pPr>
              <w:pStyle w:val="9"/>
              <w:spacing w:before="71"/>
              <w:ind w:left="87"/>
              <w:rPr>
                <w:sz w:val="19"/>
              </w:rPr>
            </w:pPr>
            <w:r>
              <w:rPr>
                <w:sz w:val="19"/>
              </w:rPr>
              <w:t>Top-1</w:t>
            </w:r>
            <w:r>
              <w:rPr>
                <w:spacing w:val="-4"/>
                <w:sz w:val="19"/>
              </w:rPr>
              <w:t xml:space="preserve"> </w:t>
            </w:r>
            <w:r>
              <w:rPr>
                <w:sz w:val="19"/>
              </w:rPr>
              <w:t>Conf</w:t>
            </w:r>
            <w:r>
              <w:rPr>
                <w:spacing w:val="-4"/>
                <w:sz w:val="19"/>
              </w:rPr>
              <w:t xml:space="preserve"> </w:t>
            </w:r>
            <w:r>
              <w:rPr>
                <w:sz w:val="19"/>
              </w:rPr>
              <w:t>&gt;</w:t>
            </w:r>
            <w:r>
              <w:rPr>
                <w:spacing w:val="-4"/>
                <w:sz w:val="19"/>
              </w:rPr>
              <w:t xml:space="preserve"> 90.0%</w:t>
            </w:r>
          </w:p>
        </w:tc>
        <w:tc>
          <w:tcPr>
            <w:tcW w:w="1872" w:type="dxa"/>
            <w:tcBorders>
              <w:right w:val="nil"/>
            </w:tcBorders>
            <w:shd w:val="clear" w:color="auto" w:fill="EFF4F8"/>
          </w:tcPr>
          <w:p w14:paraId="6B4CE0DE">
            <w:pPr>
              <w:pStyle w:val="9"/>
              <w:spacing w:before="71" w:line="276" w:lineRule="auto"/>
              <w:ind w:left="85" w:right="645"/>
              <w:rPr>
                <w:b/>
                <w:sz w:val="19"/>
              </w:rPr>
            </w:pPr>
            <w:r>
              <w:rPr>
                <w:b/>
                <w:sz w:val="19"/>
              </w:rPr>
              <w:t>PASSED</w:t>
            </w:r>
            <w:r>
              <w:rPr>
                <w:b/>
                <w:spacing w:val="-11"/>
                <w:sz w:val="19"/>
              </w:rPr>
              <w:t xml:space="preserve"> </w:t>
            </w:r>
            <w:r>
              <w:rPr>
                <w:b/>
                <w:sz w:val="19"/>
              </w:rPr>
              <w:t xml:space="preserve">(Conf: </w:t>
            </w:r>
            <w:r>
              <w:rPr>
                <w:b/>
                <w:spacing w:val="-2"/>
                <w:sz w:val="19"/>
              </w:rPr>
              <w:t>95.7%)</w:t>
            </w:r>
          </w:p>
        </w:tc>
      </w:tr>
      <w:tr w14:paraId="68053894">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405" w:hRule="atLeast"/>
        </w:trPr>
        <w:tc>
          <w:tcPr>
            <w:tcW w:w="1886" w:type="dxa"/>
            <w:tcBorders>
              <w:left w:val="nil"/>
            </w:tcBorders>
          </w:tcPr>
          <w:p w14:paraId="33E3D781">
            <w:pPr>
              <w:pStyle w:val="9"/>
              <w:spacing w:before="71"/>
              <w:ind w:left="105"/>
              <w:rPr>
                <w:b/>
                <w:sz w:val="19"/>
              </w:rPr>
            </w:pPr>
            <w:r>
              <w:rPr>
                <w:b/>
                <w:spacing w:val="-2"/>
                <w:sz w:val="19"/>
              </w:rPr>
              <w:t>TC-</w:t>
            </w:r>
            <w:r>
              <w:rPr>
                <w:b/>
                <w:spacing w:val="-7"/>
                <w:sz w:val="19"/>
              </w:rPr>
              <w:t>06</w:t>
            </w:r>
          </w:p>
        </w:tc>
        <w:tc>
          <w:tcPr>
            <w:tcW w:w="1872" w:type="dxa"/>
          </w:tcPr>
          <w:p w14:paraId="748043CD">
            <w:pPr>
              <w:pStyle w:val="9"/>
              <w:spacing w:before="71"/>
              <w:ind w:left="86"/>
              <w:rPr>
                <w:sz w:val="19"/>
              </w:rPr>
            </w:pPr>
            <w:r>
              <w:rPr>
                <w:spacing w:val="-2"/>
                <w:sz w:val="19"/>
              </w:rPr>
              <w:t>Perspective</w:t>
            </w:r>
            <w:r>
              <w:rPr>
                <w:spacing w:val="11"/>
                <w:sz w:val="19"/>
              </w:rPr>
              <w:t xml:space="preserve"> </w:t>
            </w:r>
            <w:r>
              <w:rPr>
                <w:spacing w:val="-4"/>
                <w:sz w:val="19"/>
              </w:rPr>
              <w:t>Skew</w:t>
            </w:r>
          </w:p>
        </w:tc>
        <w:tc>
          <w:tcPr>
            <w:tcW w:w="1872" w:type="dxa"/>
          </w:tcPr>
          <w:p w14:paraId="0ABB07C8">
            <w:pPr>
              <w:pStyle w:val="9"/>
              <w:spacing w:before="71"/>
              <w:ind w:left="84"/>
              <w:rPr>
                <w:sz w:val="19"/>
              </w:rPr>
            </w:pPr>
            <w:r>
              <w:rPr>
                <w:sz w:val="19"/>
              </w:rPr>
              <w:t>20%</w:t>
            </w:r>
            <w:r>
              <w:rPr>
                <w:spacing w:val="-4"/>
                <w:sz w:val="19"/>
              </w:rPr>
              <w:t xml:space="preserve"> </w:t>
            </w:r>
            <w:r>
              <w:rPr>
                <w:spacing w:val="-2"/>
                <w:sz w:val="19"/>
              </w:rPr>
              <w:t>trapezoidal</w:t>
            </w:r>
          </w:p>
        </w:tc>
        <w:tc>
          <w:tcPr>
            <w:tcW w:w="1872" w:type="dxa"/>
          </w:tcPr>
          <w:p w14:paraId="4A602554">
            <w:pPr>
              <w:pStyle w:val="9"/>
              <w:spacing w:before="71"/>
              <w:ind w:left="87"/>
              <w:rPr>
                <w:sz w:val="19"/>
              </w:rPr>
            </w:pPr>
            <w:r>
              <w:rPr>
                <w:sz w:val="19"/>
              </w:rPr>
              <w:t>Top-1</w:t>
            </w:r>
            <w:r>
              <w:rPr>
                <w:spacing w:val="-4"/>
                <w:sz w:val="19"/>
              </w:rPr>
              <w:t xml:space="preserve"> </w:t>
            </w:r>
            <w:r>
              <w:rPr>
                <w:sz w:val="19"/>
              </w:rPr>
              <w:t>Conf</w:t>
            </w:r>
            <w:r>
              <w:rPr>
                <w:spacing w:val="-4"/>
                <w:sz w:val="19"/>
              </w:rPr>
              <w:t xml:space="preserve"> </w:t>
            </w:r>
            <w:r>
              <w:rPr>
                <w:sz w:val="19"/>
              </w:rPr>
              <w:t>&gt;</w:t>
            </w:r>
            <w:r>
              <w:rPr>
                <w:spacing w:val="-4"/>
                <w:sz w:val="19"/>
              </w:rPr>
              <w:t xml:space="preserve"> 92.0%</w:t>
            </w:r>
          </w:p>
        </w:tc>
        <w:tc>
          <w:tcPr>
            <w:tcW w:w="1872" w:type="dxa"/>
            <w:tcBorders>
              <w:right w:val="nil"/>
            </w:tcBorders>
          </w:tcPr>
          <w:p w14:paraId="32DB8C24">
            <w:pPr>
              <w:pStyle w:val="9"/>
              <w:spacing w:before="71"/>
              <w:ind w:left="85"/>
              <w:rPr>
                <w:b/>
                <w:sz w:val="19"/>
              </w:rPr>
            </w:pPr>
            <w:r>
              <w:rPr>
                <w:b/>
                <w:sz w:val="19"/>
              </w:rPr>
              <w:t>PASSED</w:t>
            </w:r>
            <w:r>
              <w:rPr>
                <w:b/>
                <w:spacing w:val="-9"/>
                <w:sz w:val="19"/>
              </w:rPr>
              <w:t xml:space="preserve"> </w:t>
            </w:r>
            <w:r>
              <w:rPr>
                <w:b/>
                <w:spacing w:val="-2"/>
                <w:sz w:val="19"/>
              </w:rPr>
              <w:t>(Conf:</w:t>
            </w:r>
          </w:p>
        </w:tc>
      </w:tr>
    </w:tbl>
    <w:p w14:paraId="0101BA21">
      <w:pPr>
        <w:pStyle w:val="9"/>
        <w:spacing w:after="0"/>
        <w:rPr>
          <w:b/>
          <w:sz w:val="19"/>
        </w:rPr>
        <w:sectPr>
          <w:pgSz w:w="12240" w:h="15840"/>
          <w:pgMar w:top="1440" w:right="1080" w:bottom="1131" w:left="1080" w:header="720" w:footer="720" w:gutter="0"/>
          <w:cols w:space="720" w:num="1"/>
        </w:sectPr>
      </w:pPr>
    </w:p>
    <w:tbl>
      <w:tblPr>
        <w:tblStyle w:val="5"/>
        <w:tblW w:w="0" w:type="auto"/>
        <w:tblInd w:w="367"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1872"/>
        <w:gridCol w:w="1873"/>
        <w:gridCol w:w="1873"/>
        <w:gridCol w:w="1873"/>
        <w:gridCol w:w="1873"/>
      </w:tblGrid>
      <w:tr w14:paraId="4954A6DC">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674" w:hRule="atLeast"/>
        </w:trPr>
        <w:tc>
          <w:tcPr>
            <w:tcW w:w="1872" w:type="dxa"/>
            <w:tcBorders>
              <w:left w:val="nil"/>
            </w:tcBorders>
          </w:tcPr>
          <w:p w14:paraId="0F9F75C1">
            <w:pPr>
              <w:pStyle w:val="9"/>
              <w:spacing w:before="0"/>
              <w:ind w:left="0"/>
              <w:rPr>
                <w:rFonts w:ascii="Times New Roman"/>
                <w:sz w:val="20"/>
              </w:rPr>
            </w:pPr>
          </w:p>
        </w:tc>
        <w:tc>
          <w:tcPr>
            <w:tcW w:w="1873" w:type="dxa"/>
          </w:tcPr>
          <w:p w14:paraId="47C82CD2">
            <w:pPr>
              <w:pStyle w:val="9"/>
              <w:spacing w:before="0"/>
              <w:ind w:left="0"/>
              <w:rPr>
                <w:rFonts w:ascii="Times New Roman"/>
                <w:sz w:val="20"/>
              </w:rPr>
            </w:pPr>
          </w:p>
        </w:tc>
        <w:tc>
          <w:tcPr>
            <w:tcW w:w="1873" w:type="dxa"/>
          </w:tcPr>
          <w:p w14:paraId="29589EB3">
            <w:pPr>
              <w:pStyle w:val="9"/>
              <w:spacing w:before="71" w:line="276" w:lineRule="auto"/>
              <w:ind w:left="83" w:right="255"/>
              <w:rPr>
                <w:sz w:val="19"/>
              </w:rPr>
            </w:pPr>
            <w:r>
              <w:rPr>
                <w:sz w:val="19"/>
              </w:rPr>
              <w:t>perspective</w:t>
            </w:r>
            <w:r>
              <w:rPr>
                <w:spacing w:val="-11"/>
                <w:sz w:val="19"/>
              </w:rPr>
              <w:t xml:space="preserve"> </w:t>
            </w:r>
            <w:r>
              <w:rPr>
                <w:sz w:val="19"/>
              </w:rPr>
              <w:t xml:space="preserve">camera </w:t>
            </w:r>
            <w:r>
              <w:rPr>
                <w:spacing w:val="-2"/>
                <w:sz w:val="19"/>
              </w:rPr>
              <w:t>angle</w:t>
            </w:r>
          </w:p>
        </w:tc>
        <w:tc>
          <w:tcPr>
            <w:tcW w:w="1873" w:type="dxa"/>
          </w:tcPr>
          <w:p w14:paraId="1041176C">
            <w:pPr>
              <w:pStyle w:val="9"/>
              <w:spacing w:before="0"/>
              <w:ind w:left="0"/>
              <w:rPr>
                <w:rFonts w:ascii="Times New Roman"/>
                <w:sz w:val="20"/>
              </w:rPr>
            </w:pPr>
          </w:p>
        </w:tc>
        <w:tc>
          <w:tcPr>
            <w:tcW w:w="1873" w:type="dxa"/>
            <w:tcBorders>
              <w:right w:val="nil"/>
            </w:tcBorders>
          </w:tcPr>
          <w:p w14:paraId="740BBEDB">
            <w:pPr>
              <w:pStyle w:val="9"/>
              <w:spacing w:before="71"/>
              <w:ind w:left="82"/>
              <w:rPr>
                <w:b/>
                <w:sz w:val="19"/>
              </w:rPr>
            </w:pPr>
            <w:r>
              <w:rPr>
                <w:b/>
                <w:spacing w:val="-2"/>
                <w:sz w:val="19"/>
              </w:rPr>
              <w:t>97.1%)</w:t>
            </w:r>
          </w:p>
        </w:tc>
      </w:tr>
      <w:tr w14:paraId="49EDF6C0">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940" w:hRule="atLeast"/>
        </w:trPr>
        <w:tc>
          <w:tcPr>
            <w:tcW w:w="1872" w:type="dxa"/>
            <w:tcBorders>
              <w:left w:val="nil"/>
            </w:tcBorders>
            <w:shd w:val="clear" w:color="auto" w:fill="EFF4F8"/>
          </w:tcPr>
          <w:p w14:paraId="1B00E214">
            <w:pPr>
              <w:pStyle w:val="9"/>
              <w:spacing w:before="71"/>
              <w:ind w:left="91"/>
              <w:rPr>
                <w:b/>
                <w:sz w:val="19"/>
              </w:rPr>
            </w:pPr>
            <w:r>
              <w:rPr>
                <w:b/>
                <w:spacing w:val="-2"/>
                <w:sz w:val="19"/>
              </w:rPr>
              <w:t>TC-</w:t>
            </w:r>
            <w:r>
              <w:rPr>
                <w:b/>
                <w:spacing w:val="-7"/>
                <w:sz w:val="19"/>
              </w:rPr>
              <w:t>07</w:t>
            </w:r>
          </w:p>
        </w:tc>
        <w:tc>
          <w:tcPr>
            <w:tcW w:w="1873" w:type="dxa"/>
            <w:shd w:val="clear" w:color="auto" w:fill="EFF4F8"/>
          </w:tcPr>
          <w:p w14:paraId="38DF922D">
            <w:pPr>
              <w:pStyle w:val="9"/>
              <w:spacing w:before="71"/>
              <w:ind w:left="86"/>
              <w:rPr>
                <w:sz w:val="19"/>
              </w:rPr>
            </w:pPr>
            <w:r>
              <w:rPr>
                <w:spacing w:val="-2"/>
                <w:sz w:val="19"/>
              </w:rPr>
              <w:t>Fine-Grained</w:t>
            </w:r>
            <w:r>
              <w:rPr>
                <w:spacing w:val="9"/>
                <w:sz w:val="19"/>
              </w:rPr>
              <w:t xml:space="preserve"> </w:t>
            </w:r>
            <w:r>
              <w:rPr>
                <w:spacing w:val="-2"/>
                <w:sz w:val="19"/>
              </w:rPr>
              <w:t>Speed</w:t>
            </w:r>
          </w:p>
        </w:tc>
        <w:tc>
          <w:tcPr>
            <w:tcW w:w="1873" w:type="dxa"/>
            <w:shd w:val="clear" w:color="auto" w:fill="EFF4F8"/>
          </w:tcPr>
          <w:p w14:paraId="68D1E622">
            <w:pPr>
              <w:pStyle w:val="9"/>
              <w:spacing w:before="71"/>
              <w:ind w:left="83"/>
              <w:rPr>
                <w:sz w:val="19"/>
              </w:rPr>
            </w:pPr>
            <w:r>
              <w:rPr>
                <w:sz w:val="19"/>
              </w:rPr>
              <w:t>Distinguishing</w:t>
            </w:r>
            <w:r>
              <w:rPr>
                <w:spacing w:val="-11"/>
                <w:sz w:val="19"/>
              </w:rPr>
              <w:t xml:space="preserve"> </w:t>
            </w:r>
            <w:r>
              <w:rPr>
                <w:sz w:val="19"/>
              </w:rPr>
              <w:t>20</w:t>
            </w:r>
            <w:r>
              <w:rPr>
                <w:spacing w:val="-10"/>
                <w:sz w:val="19"/>
              </w:rPr>
              <w:t xml:space="preserve"> </w:t>
            </w:r>
            <w:r>
              <w:rPr>
                <w:spacing w:val="-5"/>
                <w:sz w:val="19"/>
              </w:rPr>
              <w:t>vs</w:t>
            </w:r>
          </w:p>
          <w:p w14:paraId="2E4F75A6">
            <w:pPr>
              <w:pStyle w:val="9"/>
              <w:spacing w:before="34" w:line="276" w:lineRule="auto"/>
              <w:ind w:left="83" w:right="255"/>
              <w:rPr>
                <w:sz w:val="19"/>
              </w:rPr>
            </w:pPr>
            <w:r>
              <w:rPr>
                <w:sz w:val="19"/>
              </w:rPr>
              <w:t>30</w:t>
            </w:r>
            <w:r>
              <w:rPr>
                <w:spacing w:val="-11"/>
                <w:sz w:val="19"/>
              </w:rPr>
              <w:t xml:space="preserve"> </w:t>
            </w:r>
            <w:r>
              <w:rPr>
                <w:sz w:val="19"/>
              </w:rPr>
              <w:t>vs</w:t>
            </w:r>
            <w:r>
              <w:rPr>
                <w:spacing w:val="-11"/>
                <w:sz w:val="19"/>
              </w:rPr>
              <w:t xml:space="preserve"> </w:t>
            </w:r>
            <w:r>
              <w:rPr>
                <w:sz w:val="19"/>
              </w:rPr>
              <w:t>50</w:t>
            </w:r>
            <w:r>
              <w:rPr>
                <w:spacing w:val="-11"/>
                <w:sz w:val="19"/>
              </w:rPr>
              <w:t xml:space="preserve"> </w:t>
            </w:r>
            <w:r>
              <w:rPr>
                <w:sz w:val="19"/>
              </w:rPr>
              <w:t xml:space="preserve">km/h </w:t>
            </w:r>
            <w:r>
              <w:rPr>
                <w:spacing w:val="-2"/>
                <w:sz w:val="19"/>
              </w:rPr>
              <w:t>numerals</w:t>
            </w:r>
          </w:p>
        </w:tc>
        <w:tc>
          <w:tcPr>
            <w:tcW w:w="1873" w:type="dxa"/>
            <w:shd w:val="clear" w:color="auto" w:fill="EFF4F8"/>
          </w:tcPr>
          <w:p w14:paraId="24AE28E2">
            <w:pPr>
              <w:pStyle w:val="9"/>
              <w:spacing w:before="71"/>
              <w:ind w:left="85"/>
              <w:rPr>
                <w:sz w:val="19"/>
              </w:rPr>
            </w:pPr>
            <w:r>
              <w:rPr>
                <w:spacing w:val="-2"/>
                <w:sz w:val="19"/>
              </w:rPr>
              <w:t>Zero</w:t>
            </w:r>
            <w:r>
              <w:rPr>
                <w:spacing w:val="8"/>
                <w:sz w:val="19"/>
              </w:rPr>
              <w:t xml:space="preserve"> </w:t>
            </w:r>
            <w:r>
              <w:rPr>
                <w:spacing w:val="-2"/>
                <w:sz w:val="19"/>
              </w:rPr>
              <w:t>cross-confusion</w:t>
            </w:r>
          </w:p>
        </w:tc>
        <w:tc>
          <w:tcPr>
            <w:tcW w:w="1873" w:type="dxa"/>
            <w:tcBorders>
              <w:right w:val="nil"/>
            </w:tcBorders>
            <w:shd w:val="clear" w:color="auto" w:fill="EFF4F8"/>
          </w:tcPr>
          <w:p w14:paraId="363B7354">
            <w:pPr>
              <w:pStyle w:val="9"/>
              <w:spacing w:before="71"/>
              <w:ind w:left="82"/>
              <w:rPr>
                <w:b/>
                <w:sz w:val="19"/>
              </w:rPr>
            </w:pPr>
            <w:r>
              <w:rPr>
                <w:b/>
                <w:sz w:val="19"/>
              </w:rPr>
              <w:t>PASSED</w:t>
            </w:r>
            <w:r>
              <w:rPr>
                <w:b/>
                <w:spacing w:val="-7"/>
                <w:sz w:val="19"/>
              </w:rPr>
              <w:t xml:space="preserve"> </w:t>
            </w:r>
            <w:r>
              <w:rPr>
                <w:b/>
                <w:sz w:val="19"/>
              </w:rPr>
              <w:t>(F1:</w:t>
            </w:r>
            <w:r>
              <w:rPr>
                <w:b/>
                <w:spacing w:val="-6"/>
                <w:sz w:val="19"/>
              </w:rPr>
              <w:t xml:space="preserve"> </w:t>
            </w:r>
            <w:r>
              <w:rPr>
                <w:b/>
                <w:spacing w:val="-4"/>
                <w:sz w:val="19"/>
              </w:rPr>
              <w:t>0.99)</w:t>
            </w:r>
          </w:p>
        </w:tc>
      </w:tr>
      <w:tr w14:paraId="7773538C">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940" w:hRule="atLeast"/>
        </w:trPr>
        <w:tc>
          <w:tcPr>
            <w:tcW w:w="1872" w:type="dxa"/>
            <w:tcBorders>
              <w:left w:val="nil"/>
            </w:tcBorders>
          </w:tcPr>
          <w:p w14:paraId="26D0917A">
            <w:pPr>
              <w:pStyle w:val="9"/>
              <w:spacing w:before="71"/>
              <w:ind w:left="91"/>
              <w:rPr>
                <w:b/>
                <w:sz w:val="19"/>
              </w:rPr>
            </w:pPr>
            <w:r>
              <w:rPr>
                <w:b/>
                <w:spacing w:val="-2"/>
                <w:sz w:val="19"/>
              </w:rPr>
              <w:t>TC-</w:t>
            </w:r>
            <w:r>
              <w:rPr>
                <w:b/>
                <w:spacing w:val="-7"/>
                <w:sz w:val="19"/>
              </w:rPr>
              <w:t>08</w:t>
            </w:r>
          </w:p>
        </w:tc>
        <w:tc>
          <w:tcPr>
            <w:tcW w:w="1873" w:type="dxa"/>
          </w:tcPr>
          <w:p w14:paraId="6B3FD978">
            <w:pPr>
              <w:pStyle w:val="9"/>
              <w:spacing w:before="71"/>
              <w:ind w:left="86"/>
              <w:rPr>
                <w:sz w:val="19"/>
              </w:rPr>
            </w:pPr>
            <w:r>
              <w:rPr>
                <w:sz w:val="19"/>
              </w:rPr>
              <w:t>Execution</w:t>
            </w:r>
            <w:r>
              <w:rPr>
                <w:spacing w:val="-10"/>
                <w:sz w:val="19"/>
              </w:rPr>
              <w:t xml:space="preserve"> </w:t>
            </w:r>
            <w:r>
              <w:rPr>
                <w:spacing w:val="-2"/>
                <w:sz w:val="19"/>
              </w:rPr>
              <w:t>Latency</w:t>
            </w:r>
          </w:p>
        </w:tc>
        <w:tc>
          <w:tcPr>
            <w:tcW w:w="1873" w:type="dxa"/>
          </w:tcPr>
          <w:p w14:paraId="652A6ADB">
            <w:pPr>
              <w:pStyle w:val="9"/>
              <w:spacing w:before="71" w:line="276" w:lineRule="auto"/>
              <w:ind w:left="83" w:right="255"/>
              <w:rPr>
                <w:sz w:val="19"/>
              </w:rPr>
            </w:pPr>
            <w:r>
              <w:rPr>
                <w:sz w:val="19"/>
              </w:rPr>
              <w:t>Rapid</w:t>
            </w:r>
            <w:r>
              <w:rPr>
                <w:spacing w:val="-11"/>
                <w:sz w:val="19"/>
              </w:rPr>
              <w:t xml:space="preserve"> </w:t>
            </w:r>
            <w:r>
              <w:rPr>
                <w:sz w:val="19"/>
              </w:rPr>
              <w:t>burst</w:t>
            </w:r>
            <w:r>
              <w:rPr>
                <w:spacing w:val="-11"/>
                <w:sz w:val="19"/>
              </w:rPr>
              <w:t xml:space="preserve"> </w:t>
            </w:r>
            <w:r>
              <w:rPr>
                <w:sz w:val="19"/>
              </w:rPr>
              <w:t>of</w:t>
            </w:r>
            <w:r>
              <w:rPr>
                <w:spacing w:val="-11"/>
                <w:sz w:val="19"/>
              </w:rPr>
              <w:t xml:space="preserve"> </w:t>
            </w:r>
            <w:r>
              <w:rPr>
                <w:sz w:val="19"/>
              </w:rPr>
              <w:t xml:space="preserve">100 sequential test </w:t>
            </w:r>
            <w:r>
              <w:rPr>
                <w:spacing w:val="-2"/>
                <w:sz w:val="19"/>
              </w:rPr>
              <w:t>frames</w:t>
            </w:r>
          </w:p>
        </w:tc>
        <w:tc>
          <w:tcPr>
            <w:tcW w:w="1873" w:type="dxa"/>
          </w:tcPr>
          <w:p w14:paraId="1CE24787">
            <w:pPr>
              <w:pStyle w:val="9"/>
              <w:spacing w:before="71" w:line="276" w:lineRule="auto"/>
              <w:ind w:left="85" w:right="255"/>
              <w:rPr>
                <w:sz w:val="19"/>
              </w:rPr>
            </w:pPr>
            <w:r>
              <w:rPr>
                <w:sz w:val="19"/>
              </w:rPr>
              <w:t>Latency</w:t>
            </w:r>
            <w:r>
              <w:rPr>
                <w:spacing w:val="-11"/>
                <w:sz w:val="19"/>
              </w:rPr>
              <w:t xml:space="preserve"> </w:t>
            </w:r>
            <w:r>
              <w:rPr>
                <w:sz w:val="19"/>
              </w:rPr>
              <w:t>&lt;</w:t>
            </w:r>
            <w:r>
              <w:rPr>
                <w:spacing w:val="-11"/>
                <w:sz w:val="19"/>
              </w:rPr>
              <w:t xml:space="preserve"> </w:t>
            </w:r>
            <w:r>
              <w:rPr>
                <w:sz w:val="19"/>
              </w:rPr>
              <w:t xml:space="preserve">15 </w:t>
            </w:r>
            <w:r>
              <w:rPr>
                <w:spacing w:val="-2"/>
                <w:sz w:val="19"/>
              </w:rPr>
              <w:t>ms/frame</w:t>
            </w:r>
          </w:p>
        </w:tc>
        <w:tc>
          <w:tcPr>
            <w:tcW w:w="1873" w:type="dxa"/>
            <w:tcBorders>
              <w:right w:val="nil"/>
            </w:tcBorders>
          </w:tcPr>
          <w:p w14:paraId="12932E8B">
            <w:pPr>
              <w:pStyle w:val="9"/>
              <w:spacing w:before="71"/>
              <w:ind w:left="82"/>
              <w:rPr>
                <w:b/>
                <w:sz w:val="19"/>
              </w:rPr>
            </w:pPr>
            <w:r>
              <w:rPr>
                <w:b/>
                <w:sz w:val="19"/>
              </w:rPr>
              <w:t>PASSED</w:t>
            </w:r>
            <w:r>
              <w:rPr>
                <w:b/>
                <w:spacing w:val="-9"/>
                <w:sz w:val="19"/>
              </w:rPr>
              <w:t xml:space="preserve"> </w:t>
            </w:r>
            <w:r>
              <w:rPr>
                <w:b/>
                <w:sz w:val="19"/>
              </w:rPr>
              <w:t>(Avg:</w:t>
            </w:r>
            <w:r>
              <w:rPr>
                <w:b/>
                <w:spacing w:val="-8"/>
                <w:sz w:val="19"/>
              </w:rPr>
              <w:t xml:space="preserve"> </w:t>
            </w:r>
            <w:r>
              <w:rPr>
                <w:b/>
                <w:spacing w:val="-4"/>
                <w:sz w:val="19"/>
              </w:rPr>
              <w:t>2.14</w:t>
            </w:r>
          </w:p>
          <w:p w14:paraId="44A7ADC5">
            <w:pPr>
              <w:pStyle w:val="9"/>
              <w:spacing w:before="34"/>
              <w:ind w:left="82"/>
              <w:rPr>
                <w:b/>
                <w:sz w:val="19"/>
              </w:rPr>
            </w:pPr>
            <w:r>
              <w:rPr>
                <w:b/>
                <w:spacing w:val="-5"/>
                <w:sz w:val="19"/>
              </w:rPr>
              <w:t>ms)</w:t>
            </w:r>
          </w:p>
        </w:tc>
      </w:tr>
    </w:tbl>
    <w:p w14:paraId="2269B941">
      <w:pPr>
        <w:pStyle w:val="2"/>
        <w:numPr>
          <w:ilvl w:val="0"/>
          <w:numId w:val="2"/>
        </w:numPr>
        <w:tabs>
          <w:tab w:val="left" w:pos="678"/>
        </w:tabs>
        <w:spacing w:before="342" w:after="0" w:line="240" w:lineRule="auto"/>
        <w:ind w:left="678" w:right="0" w:hanging="318"/>
        <w:jc w:val="left"/>
      </w:pPr>
      <w:r>
        <w:t>Execution</w:t>
      </w:r>
      <w:r>
        <w:rPr>
          <w:spacing w:val="-13"/>
        </w:rPr>
        <w:t xml:space="preserve"> </w:t>
      </w:r>
      <w:r>
        <w:t>Screenshots</w:t>
      </w:r>
      <w:r>
        <w:rPr>
          <w:spacing w:val="-12"/>
        </w:rPr>
        <w:t xml:space="preserve"> </w:t>
      </w:r>
      <w:r>
        <w:t>/</w:t>
      </w:r>
      <w:r>
        <w:rPr>
          <w:spacing w:val="-14"/>
        </w:rPr>
        <w:t xml:space="preserve"> </w:t>
      </w:r>
      <w:r>
        <w:rPr>
          <w:spacing w:val="-2"/>
        </w:rPr>
        <w:t>Outputs</w:t>
      </w:r>
    </w:p>
    <w:p w14:paraId="303A0739">
      <w:pPr>
        <w:pStyle w:val="6"/>
        <w:spacing w:before="176" w:line="276" w:lineRule="auto"/>
        <w:ind w:left="360" w:right="542"/>
      </w:pPr>
      <w:r>
        <w:t>Below</w:t>
      </w:r>
      <w:r>
        <w:rPr>
          <w:spacing w:val="-2"/>
        </w:rPr>
        <w:t xml:space="preserve"> </w:t>
      </w:r>
      <w:r>
        <w:t>are</w:t>
      </w:r>
      <w:r>
        <w:rPr>
          <w:spacing w:val="-5"/>
        </w:rPr>
        <w:t xml:space="preserve"> </w:t>
      </w:r>
      <w:r>
        <w:t>the</w:t>
      </w:r>
      <w:r>
        <w:rPr>
          <w:spacing w:val="-4"/>
        </w:rPr>
        <w:t xml:space="preserve"> </w:t>
      </w:r>
      <w:r>
        <w:t>empirical</w:t>
      </w:r>
      <w:r>
        <w:rPr>
          <w:spacing w:val="-3"/>
        </w:rPr>
        <w:t xml:space="preserve"> </w:t>
      </w:r>
      <w:r>
        <w:t>execution</w:t>
      </w:r>
      <w:r>
        <w:rPr>
          <w:spacing w:val="-5"/>
        </w:rPr>
        <w:t xml:space="preserve"> </w:t>
      </w:r>
      <w:r>
        <w:t>outputs</w:t>
      </w:r>
      <w:r>
        <w:rPr>
          <w:spacing w:val="-4"/>
        </w:rPr>
        <w:t xml:space="preserve"> </w:t>
      </w:r>
      <w:r>
        <w:t>and</w:t>
      </w:r>
      <w:r>
        <w:rPr>
          <w:spacing w:val="-4"/>
        </w:rPr>
        <w:t xml:space="preserve"> </w:t>
      </w:r>
      <w:r>
        <w:t>graphical</w:t>
      </w:r>
      <w:r>
        <w:rPr>
          <w:spacing w:val="-3"/>
        </w:rPr>
        <w:t xml:space="preserve"> </w:t>
      </w:r>
      <w:r>
        <w:t>visualizations</w:t>
      </w:r>
      <w:r>
        <w:rPr>
          <w:spacing w:val="-3"/>
        </w:rPr>
        <w:t xml:space="preserve"> </w:t>
      </w:r>
      <w:r>
        <w:t>generated</w:t>
      </w:r>
      <w:r>
        <w:rPr>
          <w:spacing w:val="-3"/>
        </w:rPr>
        <w:t xml:space="preserve"> </w:t>
      </w:r>
      <w:r>
        <w:t>across</w:t>
      </w:r>
      <w:r>
        <w:rPr>
          <w:spacing w:val="-5"/>
        </w:rPr>
        <w:t xml:space="preserve"> </w:t>
      </w:r>
      <w:r>
        <w:t>training, validation, and test phases for all three deep architectures:</w:t>
      </w:r>
    </w:p>
    <w:p w14:paraId="160A31C3">
      <w:pPr>
        <w:pStyle w:val="3"/>
        <w:numPr>
          <w:ilvl w:val="1"/>
          <w:numId w:val="2"/>
        </w:numPr>
        <w:tabs>
          <w:tab w:val="left" w:pos="748"/>
        </w:tabs>
        <w:spacing w:before="242" w:after="0" w:line="240" w:lineRule="auto"/>
        <w:ind w:left="748" w:right="0" w:hanging="388"/>
        <w:jc w:val="left"/>
      </w:pPr>
      <w:r>
        <w:t>Model</w:t>
      </w:r>
      <w:r>
        <w:rPr>
          <w:spacing w:val="-9"/>
        </w:rPr>
        <w:t xml:space="preserve"> </w:t>
      </w:r>
      <w:r>
        <w:t>1:</w:t>
      </w:r>
      <w:r>
        <w:rPr>
          <w:spacing w:val="-8"/>
        </w:rPr>
        <w:t xml:space="preserve"> </w:t>
      </w:r>
      <w:r>
        <w:t>Custom</w:t>
      </w:r>
      <w:r>
        <w:rPr>
          <w:spacing w:val="-8"/>
        </w:rPr>
        <w:t xml:space="preserve"> </w:t>
      </w:r>
      <w:r>
        <w:t>Deep</w:t>
      </w:r>
      <w:r>
        <w:rPr>
          <w:spacing w:val="-10"/>
        </w:rPr>
        <w:t xml:space="preserve"> </w:t>
      </w:r>
      <w:r>
        <w:t>CNN</w:t>
      </w:r>
      <w:r>
        <w:rPr>
          <w:spacing w:val="-8"/>
        </w:rPr>
        <w:t xml:space="preserve"> </w:t>
      </w:r>
      <w:r>
        <w:t>(ConvNet-4)</w:t>
      </w:r>
      <w:r>
        <w:rPr>
          <w:spacing w:val="-9"/>
        </w:rPr>
        <w:t xml:space="preserve"> </w:t>
      </w:r>
      <w:r>
        <w:t>Execution</w:t>
      </w:r>
      <w:r>
        <w:rPr>
          <w:spacing w:val="-6"/>
        </w:rPr>
        <w:t xml:space="preserve"> </w:t>
      </w:r>
      <w:r>
        <w:rPr>
          <w:spacing w:val="-2"/>
        </w:rPr>
        <w:t>Artifacts</w:t>
      </w:r>
    </w:p>
    <w:p w14:paraId="51A20DEF">
      <w:pPr>
        <w:pStyle w:val="6"/>
        <w:spacing w:before="38"/>
        <w:rPr>
          <w:b/>
          <w:sz w:val="20"/>
        </w:rPr>
      </w:pPr>
      <w:r>
        <w:rPr>
          <w:b/>
          <w:sz w:val="20"/>
        </w:rPr>
        <w:drawing>
          <wp:anchor distT="0" distB="0" distL="0" distR="0" simplePos="0" relativeHeight="251668480" behindDoc="1" locked="0" layoutInCell="1" allowOverlap="1">
            <wp:simplePos x="0" y="0"/>
            <wp:positionH relativeFrom="page">
              <wp:posOffset>1202055</wp:posOffset>
            </wp:positionH>
            <wp:positionV relativeFrom="paragraph">
              <wp:posOffset>194310</wp:posOffset>
            </wp:positionV>
            <wp:extent cx="5365750" cy="1984375"/>
            <wp:effectExtent l="0" t="0" r="0" b="0"/>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9" cstate="print"/>
                    <a:stretch>
                      <a:fillRect/>
                    </a:stretch>
                  </pic:blipFill>
                  <pic:spPr>
                    <a:xfrm>
                      <a:off x="0" y="0"/>
                      <a:ext cx="5365737" cy="1984248"/>
                    </a:xfrm>
                    <a:prstGeom prst="rect">
                      <a:avLst/>
                    </a:prstGeom>
                  </pic:spPr>
                </pic:pic>
              </a:graphicData>
            </a:graphic>
          </wp:anchor>
        </w:drawing>
      </w:r>
    </w:p>
    <w:p w14:paraId="79950613">
      <w:pPr>
        <w:spacing w:before="179"/>
        <w:ind w:left="1053" w:right="1053" w:firstLine="0"/>
        <w:jc w:val="center"/>
        <w:rPr>
          <w:b/>
          <w:i/>
          <w:sz w:val="19"/>
        </w:rPr>
      </w:pPr>
      <w:r>
        <w:rPr>
          <w:b/>
          <w:i/>
          <w:sz w:val="19"/>
        </w:rPr>
        <w:t>Figure:</w:t>
      </w:r>
      <w:r>
        <w:rPr>
          <w:b/>
          <w:i/>
          <w:spacing w:val="-8"/>
          <w:sz w:val="19"/>
        </w:rPr>
        <w:t xml:space="preserve"> </w:t>
      </w:r>
      <w:r>
        <w:rPr>
          <w:b/>
          <w:i/>
          <w:sz w:val="19"/>
        </w:rPr>
        <w:t>Model</w:t>
      </w:r>
      <w:r>
        <w:rPr>
          <w:b/>
          <w:i/>
          <w:spacing w:val="-9"/>
          <w:sz w:val="19"/>
        </w:rPr>
        <w:t xml:space="preserve"> </w:t>
      </w:r>
      <w:r>
        <w:rPr>
          <w:b/>
          <w:i/>
          <w:sz w:val="19"/>
        </w:rPr>
        <w:t>1</w:t>
      </w:r>
      <w:r>
        <w:rPr>
          <w:b/>
          <w:i/>
          <w:spacing w:val="-8"/>
          <w:sz w:val="19"/>
        </w:rPr>
        <w:t xml:space="preserve"> </w:t>
      </w:r>
      <w:r>
        <w:rPr>
          <w:b/>
          <w:i/>
          <w:sz w:val="19"/>
        </w:rPr>
        <w:t>(ConvNet-4)</w:t>
      </w:r>
      <w:r>
        <w:rPr>
          <w:b/>
          <w:i/>
          <w:spacing w:val="-8"/>
          <w:sz w:val="19"/>
        </w:rPr>
        <w:t xml:space="preserve"> </w:t>
      </w:r>
      <w:r>
        <w:rPr>
          <w:b/>
          <w:i/>
          <w:sz w:val="19"/>
        </w:rPr>
        <w:t>Loss</w:t>
      </w:r>
      <w:r>
        <w:rPr>
          <w:b/>
          <w:i/>
          <w:spacing w:val="-9"/>
          <w:sz w:val="19"/>
        </w:rPr>
        <w:t xml:space="preserve"> </w:t>
      </w:r>
      <w:r>
        <w:rPr>
          <w:b/>
          <w:i/>
          <w:sz w:val="19"/>
        </w:rPr>
        <w:t>Convergence</w:t>
      </w:r>
      <w:r>
        <w:rPr>
          <w:b/>
          <w:i/>
          <w:spacing w:val="-9"/>
          <w:sz w:val="19"/>
        </w:rPr>
        <w:t xml:space="preserve"> </w:t>
      </w:r>
      <w:r>
        <w:rPr>
          <w:b/>
          <w:i/>
          <w:sz w:val="19"/>
        </w:rPr>
        <w:t>and</w:t>
      </w:r>
      <w:r>
        <w:rPr>
          <w:b/>
          <w:i/>
          <w:spacing w:val="-8"/>
          <w:sz w:val="19"/>
        </w:rPr>
        <w:t xml:space="preserve"> </w:t>
      </w:r>
      <w:r>
        <w:rPr>
          <w:b/>
          <w:i/>
          <w:sz w:val="19"/>
        </w:rPr>
        <w:t>Accuracy</w:t>
      </w:r>
      <w:r>
        <w:rPr>
          <w:b/>
          <w:i/>
          <w:spacing w:val="-8"/>
          <w:sz w:val="19"/>
        </w:rPr>
        <w:t xml:space="preserve"> </w:t>
      </w:r>
      <w:r>
        <w:rPr>
          <w:b/>
          <w:i/>
          <w:sz w:val="19"/>
        </w:rPr>
        <w:t>Progression</w:t>
      </w:r>
      <w:r>
        <w:rPr>
          <w:b/>
          <w:i/>
          <w:spacing w:val="-8"/>
          <w:sz w:val="19"/>
        </w:rPr>
        <w:t xml:space="preserve"> </w:t>
      </w:r>
      <w:r>
        <w:rPr>
          <w:b/>
          <w:i/>
          <w:spacing w:val="-2"/>
          <w:sz w:val="19"/>
        </w:rPr>
        <w:t>Curves</w:t>
      </w:r>
    </w:p>
    <w:p w14:paraId="7B256048">
      <w:pPr>
        <w:spacing w:after="0"/>
        <w:jc w:val="center"/>
        <w:rPr>
          <w:b/>
          <w:i/>
          <w:sz w:val="19"/>
        </w:rPr>
        <w:sectPr>
          <w:type w:val="continuous"/>
          <w:pgSz w:w="12240" w:h="15840"/>
          <w:pgMar w:top="1420" w:right="1080" w:bottom="280" w:left="1080" w:header="720" w:footer="720" w:gutter="0"/>
          <w:cols w:space="720" w:num="1"/>
        </w:sectPr>
      </w:pPr>
    </w:p>
    <w:p w14:paraId="2C076A55">
      <w:pPr>
        <w:spacing w:line="240" w:lineRule="auto"/>
        <w:ind w:left="856" w:right="0" w:firstLine="0"/>
        <w:rPr>
          <w:sz w:val="20"/>
        </w:rPr>
      </w:pPr>
      <w:r>
        <w:rPr>
          <w:sz w:val="20"/>
        </w:rPr>
        <w:drawing>
          <wp:inline distT="0" distB="0" distL="0" distR="0">
            <wp:extent cx="4996815" cy="4073525"/>
            <wp:effectExtent l="0" t="0" r="0" b="0"/>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0" cstate="print"/>
                    <a:stretch>
                      <a:fillRect/>
                    </a:stretch>
                  </pic:blipFill>
                  <pic:spPr>
                    <a:xfrm>
                      <a:off x="0" y="0"/>
                      <a:ext cx="4997239" cy="4073652"/>
                    </a:xfrm>
                    <a:prstGeom prst="rect">
                      <a:avLst/>
                    </a:prstGeom>
                  </pic:spPr>
                </pic:pic>
              </a:graphicData>
            </a:graphic>
          </wp:inline>
        </w:drawing>
      </w:r>
    </w:p>
    <w:p w14:paraId="24258918">
      <w:pPr>
        <w:spacing w:before="226"/>
        <w:ind w:left="1053" w:right="1054" w:firstLine="0"/>
        <w:jc w:val="center"/>
        <w:rPr>
          <w:b/>
          <w:i/>
          <w:sz w:val="19"/>
        </w:rPr>
      </w:pPr>
      <w:r>
        <w:rPr>
          <w:b/>
          <w:i/>
          <w:sz w:val="19"/>
        </w:rPr>
        <w:t>Figure:</w:t>
      </w:r>
      <w:r>
        <w:rPr>
          <w:b/>
          <w:i/>
          <w:spacing w:val="-8"/>
          <w:sz w:val="19"/>
        </w:rPr>
        <w:t xml:space="preserve"> </w:t>
      </w:r>
      <w:r>
        <w:rPr>
          <w:b/>
          <w:i/>
          <w:sz w:val="19"/>
        </w:rPr>
        <w:t>Model</w:t>
      </w:r>
      <w:r>
        <w:rPr>
          <w:b/>
          <w:i/>
          <w:spacing w:val="-8"/>
          <w:sz w:val="19"/>
        </w:rPr>
        <w:t xml:space="preserve"> </w:t>
      </w:r>
      <w:r>
        <w:rPr>
          <w:b/>
          <w:i/>
          <w:sz w:val="19"/>
        </w:rPr>
        <w:t>1</w:t>
      </w:r>
      <w:r>
        <w:rPr>
          <w:b/>
          <w:i/>
          <w:spacing w:val="-9"/>
          <w:sz w:val="19"/>
        </w:rPr>
        <w:t xml:space="preserve"> </w:t>
      </w:r>
      <w:r>
        <w:rPr>
          <w:b/>
          <w:i/>
          <w:sz w:val="19"/>
        </w:rPr>
        <w:t>(ConvNet-4)</w:t>
      </w:r>
      <w:r>
        <w:rPr>
          <w:b/>
          <w:i/>
          <w:spacing w:val="-7"/>
          <w:sz w:val="19"/>
        </w:rPr>
        <w:t xml:space="preserve"> </w:t>
      </w:r>
      <w:r>
        <w:rPr>
          <w:b/>
          <w:i/>
          <w:sz w:val="19"/>
        </w:rPr>
        <w:t>Test</w:t>
      </w:r>
      <w:r>
        <w:rPr>
          <w:b/>
          <w:i/>
          <w:spacing w:val="-9"/>
          <w:sz w:val="19"/>
        </w:rPr>
        <w:t xml:space="preserve"> </w:t>
      </w:r>
      <w:r>
        <w:rPr>
          <w:b/>
          <w:i/>
          <w:sz w:val="19"/>
        </w:rPr>
        <w:t>Confusion</w:t>
      </w:r>
      <w:r>
        <w:rPr>
          <w:b/>
          <w:i/>
          <w:spacing w:val="-8"/>
          <w:sz w:val="19"/>
        </w:rPr>
        <w:t xml:space="preserve"> </w:t>
      </w:r>
      <w:r>
        <w:rPr>
          <w:b/>
          <w:i/>
          <w:sz w:val="19"/>
        </w:rPr>
        <w:t>Matrix</w:t>
      </w:r>
      <w:r>
        <w:rPr>
          <w:b/>
          <w:i/>
          <w:spacing w:val="-8"/>
          <w:sz w:val="19"/>
        </w:rPr>
        <w:t xml:space="preserve"> </w:t>
      </w:r>
      <w:r>
        <w:rPr>
          <w:b/>
          <w:i/>
          <w:spacing w:val="-2"/>
          <w:sz w:val="19"/>
        </w:rPr>
        <w:t>Heatmap</w:t>
      </w:r>
    </w:p>
    <w:p w14:paraId="35B459D7">
      <w:pPr>
        <w:pStyle w:val="6"/>
        <w:spacing w:before="6"/>
        <w:rPr>
          <w:b/>
          <w:i/>
          <w:sz w:val="18"/>
        </w:rPr>
      </w:pPr>
      <w:r>
        <w:rPr>
          <w:b/>
          <w:i/>
          <w:sz w:val="18"/>
        </w:rPr>
        <w:drawing>
          <wp:anchor distT="0" distB="0" distL="0" distR="0" simplePos="0" relativeHeight="251668480" behindDoc="1" locked="0" layoutInCell="1" allowOverlap="1">
            <wp:simplePos x="0" y="0"/>
            <wp:positionH relativeFrom="page">
              <wp:posOffset>1252220</wp:posOffset>
            </wp:positionH>
            <wp:positionV relativeFrom="paragraph">
              <wp:posOffset>158750</wp:posOffset>
            </wp:positionV>
            <wp:extent cx="5264785" cy="3250565"/>
            <wp:effectExtent l="0" t="0" r="0" b="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1" cstate="print"/>
                    <a:stretch>
                      <a:fillRect/>
                    </a:stretch>
                  </pic:blipFill>
                  <pic:spPr>
                    <a:xfrm>
                      <a:off x="0" y="0"/>
                      <a:ext cx="5265031" cy="3250692"/>
                    </a:xfrm>
                    <a:prstGeom prst="rect">
                      <a:avLst/>
                    </a:prstGeom>
                  </pic:spPr>
                </pic:pic>
              </a:graphicData>
            </a:graphic>
          </wp:anchor>
        </w:drawing>
      </w:r>
    </w:p>
    <w:p w14:paraId="1CD895AE">
      <w:pPr>
        <w:spacing w:before="87"/>
        <w:ind w:left="1053" w:right="1054" w:firstLine="0"/>
        <w:jc w:val="center"/>
        <w:rPr>
          <w:b/>
          <w:i/>
          <w:sz w:val="19"/>
        </w:rPr>
      </w:pPr>
      <w:r>
        <w:rPr>
          <w:b/>
          <w:i/>
          <w:sz w:val="19"/>
        </w:rPr>
        <w:t>Figure:</w:t>
      </w:r>
      <w:r>
        <w:rPr>
          <w:b/>
          <w:i/>
          <w:spacing w:val="-7"/>
          <w:sz w:val="19"/>
        </w:rPr>
        <w:t xml:space="preserve"> </w:t>
      </w:r>
      <w:r>
        <w:rPr>
          <w:b/>
          <w:i/>
          <w:sz w:val="19"/>
        </w:rPr>
        <w:t>Model</w:t>
      </w:r>
      <w:r>
        <w:rPr>
          <w:b/>
          <w:i/>
          <w:spacing w:val="-7"/>
          <w:sz w:val="19"/>
        </w:rPr>
        <w:t xml:space="preserve"> </w:t>
      </w:r>
      <w:r>
        <w:rPr>
          <w:b/>
          <w:i/>
          <w:sz w:val="19"/>
        </w:rPr>
        <w:t>1</w:t>
      </w:r>
      <w:r>
        <w:rPr>
          <w:b/>
          <w:i/>
          <w:spacing w:val="-7"/>
          <w:sz w:val="19"/>
        </w:rPr>
        <w:t xml:space="preserve"> </w:t>
      </w:r>
      <w:r>
        <w:rPr>
          <w:b/>
          <w:i/>
          <w:sz w:val="19"/>
        </w:rPr>
        <w:t>(ConvNet-4)</w:t>
      </w:r>
      <w:r>
        <w:rPr>
          <w:b/>
          <w:i/>
          <w:spacing w:val="-6"/>
          <w:sz w:val="19"/>
        </w:rPr>
        <w:t xml:space="preserve"> </w:t>
      </w:r>
      <w:r>
        <w:rPr>
          <w:b/>
          <w:i/>
          <w:sz w:val="19"/>
        </w:rPr>
        <w:t>Visual</w:t>
      </w:r>
      <w:r>
        <w:rPr>
          <w:b/>
          <w:i/>
          <w:spacing w:val="-7"/>
          <w:sz w:val="19"/>
        </w:rPr>
        <w:t xml:space="preserve"> </w:t>
      </w:r>
      <w:r>
        <w:rPr>
          <w:b/>
          <w:i/>
          <w:sz w:val="19"/>
        </w:rPr>
        <w:t>Prediction</w:t>
      </w:r>
      <w:r>
        <w:rPr>
          <w:b/>
          <w:i/>
          <w:spacing w:val="-6"/>
          <w:sz w:val="19"/>
        </w:rPr>
        <w:t xml:space="preserve"> </w:t>
      </w:r>
      <w:r>
        <w:rPr>
          <w:b/>
          <w:i/>
          <w:sz w:val="19"/>
        </w:rPr>
        <w:t>Grid</w:t>
      </w:r>
      <w:r>
        <w:rPr>
          <w:b/>
          <w:i/>
          <w:spacing w:val="-7"/>
          <w:sz w:val="19"/>
        </w:rPr>
        <w:t xml:space="preserve"> </w:t>
      </w:r>
      <w:r>
        <w:rPr>
          <w:b/>
          <w:i/>
          <w:sz w:val="19"/>
        </w:rPr>
        <w:t>on</w:t>
      </w:r>
      <w:r>
        <w:rPr>
          <w:b/>
          <w:i/>
          <w:spacing w:val="-6"/>
          <w:sz w:val="19"/>
        </w:rPr>
        <w:t xml:space="preserve"> </w:t>
      </w:r>
      <w:r>
        <w:rPr>
          <w:b/>
          <w:i/>
          <w:sz w:val="19"/>
        </w:rPr>
        <w:t>Test</w:t>
      </w:r>
      <w:r>
        <w:rPr>
          <w:b/>
          <w:i/>
          <w:spacing w:val="-8"/>
          <w:sz w:val="19"/>
        </w:rPr>
        <w:t xml:space="preserve"> </w:t>
      </w:r>
      <w:r>
        <w:rPr>
          <w:b/>
          <w:i/>
          <w:spacing w:val="-2"/>
          <w:sz w:val="19"/>
        </w:rPr>
        <w:t>Samples</w:t>
      </w:r>
    </w:p>
    <w:p w14:paraId="132F6C84">
      <w:pPr>
        <w:spacing w:after="0"/>
        <w:jc w:val="center"/>
        <w:rPr>
          <w:b/>
          <w:i/>
          <w:sz w:val="19"/>
        </w:rPr>
        <w:sectPr>
          <w:pgSz w:w="12240" w:h="15840"/>
          <w:pgMar w:top="1600" w:right="1080" w:bottom="280" w:left="1080" w:header="720" w:footer="720" w:gutter="0"/>
          <w:cols w:space="720" w:num="1"/>
        </w:sectPr>
      </w:pPr>
    </w:p>
    <w:p w14:paraId="191F4399">
      <w:pPr>
        <w:pStyle w:val="3"/>
        <w:numPr>
          <w:ilvl w:val="1"/>
          <w:numId w:val="2"/>
        </w:numPr>
        <w:tabs>
          <w:tab w:val="left" w:pos="748"/>
        </w:tabs>
        <w:spacing w:before="22" w:after="0" w:line="240" w:lineRule="auto"/>
        <w:ind w:left="748" w:right="0" w:hanging="388"/>
        <w:jc w:val="left"/>
      </w:pPr>
      <w:r>
        <w:t>Model</w:t>
      </w:r>
      <w:r>
        <w:rPr>
          <w:spacing w:val="-11"/>
        </w:rPr>
        <w:t xml:space="preserve"> </w:t>
      </w:r>
      <w:r>
        <w:t>2:</w:t>
      </w:r>
      <w:r>
        <w:rPr>
          <w:spacing w:val="-10"/>
        </w:rPr>
        <w:t xml:space="preserve"> </w:t>
      </w:r>
      <w:r>
        <w:t>Residual</w:t>
      </w:r>
      <w:r>
        <w:rPr>
          <w:spacing w:val="-8"/>
        </w:rPr>
        <w:t xml:space="preserve"> </w:t>
      </w:r>
      <w:r>
        <w:t>Deep</w:t>
      </w:r>
      <w:r>
        <w:rPr>
          <w:spacing w:val="-11"/>
        </w:rPr>
        <w:t xml:space="preserve"> </w:t>
      </w:r>
      <w:r>
        <w:t>CNN</w:t>
      </w:r>
      <w:r>
        <w:rPr>
          <w:spacing w:val="-9"/>
        </w:rPr>
        <w:t xml:space="preserve"> </w:t>
      </w:r>
      <w:r>
        <w:t>(ResNet-TrafficNet)</w:t>
      </w:r>
      <w:r>
        <w:rPr>
          <w:spacing w:val="-10"/>
        </w:rPr>
        <w:t xml:space="preserve"> </w:t>
      </w:r>
      <w:r>
        <w:t>Execution</w:t>
      </w:r>
      <w:r>
        <w:rPr>
          <w:spacing w:val="-8"/>
        </w:rPr>
        <w:t xml:space="preserve"> </w:t>
      </w:r>
      <w:r>
        <w:rPr>
          <w:spacing w:val="-2"/>
        </w:rPr>
        <w:t>Artifacts</w:t>
      </w:r>
    </w:p>
    <w:p w14:paraId="57E0C525">
      <w:pPr>
        <w:pStyle w:val="6"/>
        <w:spacing w:before="38"/>
        <w:rPr>
          <w:b/>
          <w:sz w:val="20"/>
        </w:rPr>
      </w:pPr>
      <w:r>
        <w:rPr>
          <w:b/>
          <w:sz w:val="20"/>
        </w:rPr>
        <w:drawing>
          <wp:anchor distT="0" distB="0" distL="0" distR="0" simplePos="0" relativeHeight="251669504" behindDoc="1" locked="0" layoutInCell="1" allowOverlap="1">
            <wp:simplePos x="0" y="0"/>
            <wp:positionH relativeFrom="page">
              <wp:posOffset>1202055</wp:posOffset>
            </wp:positionH>
            <wp:positionV relativeFrom="paragraph">
              <wp:posOffset>194310</wp:posOffset>
            </wp:positionV>
            <wp:extent cx="5365750" cy="1984375"/>
            <wp:effectExtent l="0" t="0" r="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2" cstate="print"/>
                    <a:stretch>
                      <a:fillRect/>
                    </a:stretch>
                  </pic:blipFill>
                  <pic:spPr>
                    <a:xfrm>
                      <a:off x="0" y="0"/>
                      <a:ext cx="5365737" cy="1984248"/>
                    </a:xfrm>
                    <a:prstGeom prst="rect">
                      <a:avLst/>
                    </a:prstGeom>
                  </pic:spPr>
                </pic:pic>
              </a:graphicData>
            </a:graphic>
          </wp:anchor>
        </w:drawing>
      </w:r>
    </w:p>
    <w:p w14:paraId="3C90A1B4">
      <w:pPr>
        <w:spacing w:before="178"/>
        <w:ind w:left="1053" w:right="1053" w:firstLine="0"/>
        <w:jc w:val="center"/>
        <w:rPr>
          <w:b/>
          <w:i/>
          <w:sz w:val="19"/>
        </w:rPr>
      </w:pPr>
      <w:r>
        <w:rPr>
          <w:b/>
          <w:i/>
          <w:sz w:val="19"/>
        </w:rPr>
        <w:t>Figure:</w:t>
      </w:r>
      <w:r>
        <w:rPr>
          <w:b/>
          <w:i/>
          <w:spacing w:val="-9"/>
          <w:sz w:val="19"/>
        </w:rPr>
        <w:t xml:space="preserve"> </w:t>
      </w:r>
      <w:r>
        <w:rPr>
          <w:b/>
          <w:i/>
          <w:sz w:val="19"/>
        </w:rPr>
        <w:t>Model</w:t>
      </w:r>
      <w:r>
        <w:rPr>
          <w:b/>
          <w:i/>
          <w:spacing w:val="-9"/>
          <w:sz w:val="19"/>
        </w:rPr>
        <w:t xml:space="preserve"> </w:t>
      </w:r>
      <w:r>
        <w:rPr>
          <w:b/>
          <w:i/>
          <w:sz w:val="19"/>
        </w:rPr>
        <w:t>2</w:t>
      </w:r>
      <w:r>
        <w:rPr>
          <w:b/>
          <w:i/>
          <w:spacing w:val="-10"/>
          <w:sz w:val="19"/>
        </w:rPr>
        <w:t xml:space="preserve"> </w:t>
      </w:r>
      <w:r>
        <w:rPr>
          <w:b/>
          <w:i/>
          <w:sz w:val="19"/>
        </w:rPr>
        <w:t>(ResNet-TrafficNet)</w:t>
      </w:r>
      <w:r>
        <w:rPr>
          <w:b/>
          <w:i/>
          <w:spacing w:val="-8"/>
          <w:sz w:val="19"/>
        </w:rPr>
        <w:t xml:space="preserve"> </w:t>
      </w:r>
      <w:r>
        <w:rPr>
          <w:b/>
          <w:i/>
          <w:sz w:val="19"/>
        </w:rPr>
        <w:t>Loss</w:t>
      </w:r>
      <w:r>
        <w:rPr>
          <w:b/>
          <w:i/>
          <w:spacing w:val="-10"/>
          <w:sz w:val="19"/>
        </w:rPr>
        <w:t xml:space="preserve"> </w:t>
      </w:r>
      <w:r>
        <w:rPr>
          <w:b/>
          <w:i/>
          <w:sz w:val="19"/>
        </w:rPr>
        <w:t>Convergence</w:t>
      </w:r>
      <w:r>
        <w:rPr>
          <w:b/>
          <w:i/>
          <w:spacing w:val="-8"/>
          <w:sz w:val="19"/>
        </w:rPr>
        <w:t xml:space="preserve"> </w:t>
      </w:r>
      <w:r>
        <w:rPr>
          <w:b/>
          <w:i/>
          <w:sz w:val="19"/>
        </w:rPr>
        <w:t>and</w:t>
      </w:r>
      <w:r>
        <w:rPr>
          <w:b/>
          <w:i/>
          <w:spacing w:val="-10"/>
          <w:sz w:val="19"/>
        </w:rPr>
        <w:t xml:space="preserve"> </w:t>
      </w:r>
      <w:r>
        <w:rPr>
          <w:b/>
          <w:i/>
          <w:sz w:val="19"/>
        </w:rPr>
        <w:t>Accuracy</w:t>
      </w:r>
      <w:r>
        <w:rPr>
          <w:b/>
          <w:i/>
          <w:spacing w:val="-9"/>
          <w:sz w:val="19"/>
        </w:rPr>
        <w:t xml:space="preserve"> </w:t>
      </w:r>
      <w:r>
        <w:rPr>
          <w:b/>
          <w:i/>
          <w:sz w:val="19"/>
        </w:rPr>
        <w:t>Progression</w:t>
      </w:r>
      <w:r>
        <w:rPr>
          <w:b/>
          <w:i/>
          <w:spacing w:val="-9"/>
          <w:sz w:val="19"/>
        </w:rPr>
        <w:t xml:space="preserve"> </w:t>
      </w:r>
      <w:r>
        <w:rPr>
          <w:b/>
          <w:i/>
          <w:spacing w:val="-2"/>
          <w:sz w:val="19"/>
        </w:rPr>
        <w:t>Curves</w:t>
      </w:r>
    </w:p>
    <w:p w14:paraId="1F0DBA50">
      <w:pPr>
        <w:pStyle w:val="6"/>
        <w:spacing w:before="76"/>
        <w:rPr>
          <w:b/>
          <w:i/>
          <w:sz w:val="20"/>
        </w:rPr>
      </w:pPr>
      <w:r>
        <w:rPr>
          <w:b/>
          <w:i/>
          <w:sz w:val="20"/>
        </w:rPr>
        <w:drawing>
          <wp:anchor distT="0" distB="0" distL="0" distR="0" simplePos="0" relativeHeight="251669504" behindDoc="1" locked="0" layoutInCell="1" allowOverlap="1">
            <wp:simplePos x="0" y="0"/>
            <wp:positionH relativeFrom="page">
              <wp:posOffset>1229360</wp:posOffset>
            </wp:positionH>
            <wp:positionV relativeFrom="paragraph">
              <wp:posOffset>218440</wp:posOffset>
            </wp:positionV>
            <wp:extent cx="4990465" cy="4073525"/>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3" cstate="print"/>
                    <a:stretch>
                      <a:fillRect/>
                    </a:stretch>
                  </pic:blipFill>
                  <pic:spPr>
                    <a:xfrm>
                      <a:off x="0" y="0"/>
                      <a:ext cx="4990577" cy="4073652"/>
                    </a:xfrm>
                    <a:prstGeom prst="rect">
                      <a:avLst/>
                    </a:prstGeom>
                  </pic:spPr>
                </pic:pic>
              </a:graphicData>
            </a:graphic>
          </wp:anchor>
        </w:drawing>
      </w:r>
    </w:p>
    <w:p w14:paraId="3C1CD4C0">
      <w:pPr>
        <w:pStyle w:val="6"/>
        <w:spacing w:before="4"/>
        <w:rPr>
          <w:b/>
          <w:i/>
          <w:sz w:val="19"/>
        </w:rPr>
      </w:pPr>
    </w:p>
    <w:p w14:paraId="1B34E8AA">
      <w:pPr>
        <w:spacing w:before="0"/>
        <w:ind w:left="1053" w:right="1054" w:firstLine="0"/>
        <w:jc w:val="center"/>
        <w:rPr>
          <w:b/>
          <w:i/>
          <w:sz w:val="19"/>
        </w:rPr>
      </w:pPr>
      <w:r>
        <w:rPr>
          <w:b/>
          <w:i/>
          <w:sz w:val="19"/>
        </w:rPr>
        <w:t>Figure:</w:t>
      </w:r>
      <w:r>
        <w:rPr>
          <w:b/>
          <w:i/>
          <w:spacing w:val="-9"/>
          <w:sz w:val="19"/>
        </w:rPr>
        <w:t xml:space="preserve"> </w:t>
      </w:r>
      <w:r>
        <w:rPr>
          <w:b/>
          <w:i/>
          <w:sz w:val="19"/>
        </w:rPr>
        <w:t>Model</w:t>
      </w:r>
      <w:r>
        <w:rPr>
          <w:b/>
          <w:i/>
          <w:spacing w:val="-9"/>
          <w:sz w:val="19"/>
        </w:rPr>
        <w:t xml:space="preserve"> </w:t>
      </w:r>
      <w:r>
        <w:rPr>
          <w:b/>
          <w:i/>
          <w:sz w:val="19"/>
        </w:rPr>
        <w:t>2</w:t>
      </w:r>
      <w:r>
        <w:rPr>
          <w:b/>
          <w:i/>
          <w:spacing w:val="-9"/>
          <w:sz w:val="19"/>
        </w:rPr>
        <w:t xml:space="preserve"> </w:t>
      </w:r>
      <w:r>
        <w:rPr>
          <w:b/>
          <w:i/>
          <w:sz w:val="19"/>
        </w:rPr>
        <w:t>(ResNet-TrafficNet)</w:t>
      </w:r>
      <w:r>
        <w:rPr>
          <w:b/>
          <w:i/>
          <w:spacing w:val="-8"/>
          <w:sz w:val="19"/>
        </w:rPr>
        <w:t xml:space="preserve"> </w:t>
      </w:r>
      <w:r>
        <w:rPr>
          <w:b/>
          <w:i/>
          <w:sz w:val="19"/>
        </w:rPr>
        <w:t>Test</w:t>
      </w:r>
      <w:r>
        <w:rPr>
          <w:b/>
          <w:i/>
          <w:spacing w:val="-10"/>
          <w:sz w:val="19"/>
        </w:rPr>
        <w:t xml:space="preserve"> </w:t>
      </w:r>
      <w:r>
        <w:rPr>
          <w:b/>
          <w:i/>
          <w:sz w:val="19"/>
        </w:rPr>
        <w:t>Confusion</w:t>
      </w:r>
      <w:r>
        <w:rPr>
          <w:b/>
          <w:i/>
          <w:spacing w:val="-9"/>
          <w:sz w:val="19"/>
        </w:rPr>
        <w:t xml:space="preserve"> </w:t>
      </w:r>
      <w:r>
        <w:rPr>
          <w:b/>
          <w:i/>
          <w:sz w:val="19"/>
        </w:rPr>
        <w:t>Matrix</w:t>
      </w:r>
      <w:r>
        <w:rPr>
          <w:b/>
          <w:i/>
          <w:spacing w:val="-9"/>
          <w:sz w:val="19"/>
        </w:rPr>
        <w:t xml:space="preserve"> </w:t>
      </w:r>
      <w:r>
        <w:rPr>
          <w:b/>
          <w:i/>
          <w:spacing w:val="-2"/>
          <w:sz w:val="19"/>
        </w:rPr>
        <w:t>Heatmap</w:t>
      </w:r>
    </w:p>
    <w:p w14:paraId="17F32545">
      <w:pPr>
        <w:spacing w:after="0"/>
        <w:jc w:val="center"/>
        <w:rPr>
          <w:b/>
          <w:i/>
          <w:sz w:val="19"/>
        </w:rPr>
        <w:sectPr>
          <w:pgSz w:w="12240" w:h="15840"/>
          <w:pgMar w:top="1420" w:right="1080" w:bottom="280" w:left="1080" w:header="720" w:footer="720" w:gutter="0"/>
          <w:cols w:space="720" w:num="1"/>
        </w:sectPr>
      </w:pPr>
    </w:p>
    <w:p w14:paraId="2D03F3F7">
      <w:pPr>
        <w:spacing w:line="240" w:lineRule="auto"/>
        <w:ind w:left="892" w:right="0" w:firstLine="0"/>
        <w:rPr>
          <w:sz w:val="20"/>
        </w:rPr>
      </w:pPr>
      <w:r>
        <w:rPr>
          <w:sz w:val="20"/>
        </w:rPr>
        <w:drawing>
          <wp:inline distT="0" distB="0" distL="0" distR="0">
            <wp:extent cx="5266055" cy="3250565"/>
            <wp:effectExtent l="0" t="0" r="0" b="0"/>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4" cstate="print"/>
                    <a:stretch>
                      <a:fillRect/>
                    </a:stretch>
                  </pic:blipFill>
                  <pic:spPr>
                    <a:xfrm>
                      <a:off x="0" y="0"/>
                      <a:ext cx="5266398" cy="3250692"/>
                    </a:xfrm>
                    <a:prstGeom prst="rect">
                      <a:avLst/>
                    </a:prstGeom>
                  </pic:spPr>
                </pic:pic>
              </a:graphicData>
            </a:graphic>
          </wp:inline>
        </w:drawing>
      </w:r>
    </w:p>
    <w:p w14:paraId="3CEF8162">
      <w:pPr>
        <w:spacing w:before="85"/>
        <w:ind w:left="1053" w:right="1054" w:firstLine="0"/>
        <w:jc w:val="center"/>
        <w:rPr>
          <w:b/>
          <w:i/>
          <w:sz w:val="19"/>
        </w:rPr>
      </w:pPr>
      <w:r>
        <w:rPr>
          <w:b/>
          <w:i/>
          <w:sz w:val="19"/>
        </w:rPr>
        <w:t>Figure:</w:t>
      </w:r>
      <w:r>
        <w:rPr>
          <w:b/>
          <w:i/>
          <w:spacing w:val="-7"/>
          <w:sz w:val="19"/>
        </w:rPr>
        <w:t xml:space="preserve"> </w:t>
      </w:r>
      <w:r>
        <w:rPr>
          <w:b/>
          <w:i/>
          <w:sz w:val="19"/>
        </w:rPr>
        <w:t>Model</w:t>
      </w:r>
      <w:r>
        <w:rPr>
          <w:b/>
          <w:i/>
          <w:spacing w:val="-8"/>
          <w:sz w:val="19"/>
        </w:rPr>
        <w:t xml:space="preserve"> </w:t>
      </w:r>
      <w:r>
        <w:rPr>
          <w:b/>
          <w:i/>
          <w:sz w:val="19"/>
        </w:rPr>
        <w:t>2</w:t>
      </w:r>
      <w:r>
        <w:rPr>
          <w:b/>
          <w:i/>
          <w:spacing w:val="-8"/>
          <w:sz w:val="19"/>
        </w:rPr>
        <w:t xml:space="preserve"> </w:t>
      </w:r>
      <w:r>
        <w:rPr>
          <w:b/>
          <w:i/>
          <w:sz w:val="19"/>
        </w:rPr>
        <w:t>(ResNet-TrafficNet)</w:t>
      </w:r>
      <w:r>
        <w:rPr>
          <w:b/>
          <w:i/>
          <w:spacing w:val="-7"/>
          <w:sz w:val="19"/>
        </w:rPr>
        <w:t xml:space="preserve"> </w:t>
      </w:r>
      <w:r>
        <w:rPr>
          <w:b/>
          <w:i/>
          <w:sz w:val="19"/>
        </w:rPr>
        <w:t>Visual</w:t>
      </w:r>
      <w:r>
        <w:rPr>
          <w:b/>
          <w:i/>
          <w:spacing w:val="-7"/>
          <w:sz w:val="19"/>
        </w:rPr>
        <w:t xml:space="preserve"> </w:t>
      </w:r>
      <w:r>
        <w:rPr>
          <w:b/>
          <w:i/>
          <w:sz w:val="19"/>
        </w:rPr>
        <w:t>Prediction</w:t>
      </w:r>
      <w:r>
        <w:rPr>
          <w:b/>
          <w:i/>
          <w:spacing w:val="-7"/>
          <w:sz w:val="19"/>
        </w:rPr>
        <w:t xml:space="preserve"> </w:t>
      </w:r>
      <w:r>
        <w:rPr>
          <w:b/>
          <w:i/>
          <w:sz w:val="19"/>
        </w:rPr>
        <w:t>Grid</w:t>
      </w:r>
      <w:r>
        <w:rPr>
          <w:b/>
          <w:i/>
          <w:spacing w:val="-7"/>
          <w:sz w:val="19"/>
        </w:rPr>
        <w:t xml:space="preserve"> </w:t>
      </w:r>
      <w:r>
        <w:rPr>
          <w:b/>
          <w:i/>
          <w:sz w:val="19"/>
        </w:rPr>
        <w:t>on</w:t>
      </w:r>
      <w:r>
        <w:rPr>
          <w:b/>
          <w:i/>
          <w:spacing w:val="-7"/>
          <w:sz w:val="19"/>
        </w:rPr>
        <w:t xml:space="preserve"> </w:t>
      </w:r>
      <w:r>
        <w:rPr>
          <w:b/>
          <w:i/>
          <w:sz w:val="19"/>
        </w:rPr>
        <w:t>Test</w:t>
      </w:r>
      <w:r>
        <w:rPr>
          <w:b/>
          <w:i/>
          <w:spacing w:val="-9"/>
          <w:sz w:val="19"/>
        </w:rPr>
        <w:t xml:space="preserve"> </w:t>
      </w:r>
      <w:r>
        <w:rPr>
          <w:b/>
          <w:i/>
          <w:spacing w:val="-2"/>
          <w:sz w:val="19"/>
        </w:rPr>
        <w:t>Samples</w:t>
      </w:r>
    </w:p>
    <w:p w14:paraId="50BE8242">
      <w:pPr>
        <w:pStyle w:val="6"/>
        <w:spacing w:before="43"/>
        <w:rPr>
          <w:b/>
          <w:i/>
          <w:sz w:val="19"/>
        </w:rPr>
      </w:pPr>
    </w:p>
    <w:p w14:paraId="60E1BDC2">
      <w:pPr>
        <w:pStyle w:val="3"/>
        <w:numPr>
          <w:ilvl w:val="1"/>
          <w:numId w:val="2"/>
        </w:numPr>
        <w:tabs>
          <w:tab w:val="left" w:pos="748"/>
        </w:tabs>
        <w:spacing w:before="0" w:after="0" w:line="240" w:lineRule="auto"/>
        <w:ind w:left="748" w:right="0" w:hanging="388"/>
        <w:jc w:val="left"/>
      </w:pPr>
      <w:r>
        <w:t>Model</w:t>
      </w:r>
      <w:r>
        <w:rPr>
          <w:spacing w:val="-11"/>
        </w:rPr>
        <w:t xml:space="preserve"> </w:t>
      </w:r>
      <w:r>
        <w:t>3:</w:t>
      </w:r>
      <w:r>
        <w:rPr>
          <w:spacing w:val="-11"/>
        </w:rPr>
        <w:t xml:space="preserve"> </w:t>
      </w:r>
      <w:r>
        <w:t>Lightweight</w:t>
      </w:r>
      <w:r>
        <w:rPr>
          <w:spacing w:val="-10"/>
        </w:rPr>
        <w:t xml:space="preserve"> </w:t>
      </w:r>
      <w:r>
        <w:t>MobileNet-Edge</w:t>
      </w:r>
      <w:r>
        <w:rPr>
          <w:spacing w:val="-13"/>
        </w:rPr>
        <w:t xml:space="preserve"> </w:t>
      </w:r>
      <w:r>
        <w:t>Execution</w:t>
      </w:r>
      <w:r>
        <w:rPr>
          <w:spacing w:val="-9"/>
        </w:rPr>
        <w:t xml:space="preserve"> </w:t>
      </w:r>
      <w:r>
        <w:rPr>
          <w:spacing w:val="-2"/>
        </w:rPr>
        <w:t>Artifacts</w:t>
      </w:r>
    </w:p>
    <w:p w14:paraId="69D7C89E">
      <w:pPr>
        <w:pStyle w:val="6"/>
        <w:spacing w:before="37"/>
        <w:rPr>
          <w:b/>
          <w:sz w:val="20"/>
        </w:rPr>
      </w:pPr>
      <w:r>
        <w:rPr>
          <w:b/>
          <w:sz w:val="20"/>
        </w:rPr>
        <w:drawing>
          <wp:anchor distT="0" distB="0" distL="0" distR="0" simplePos="0" relativeHeight="251670528" behindDoc="1" locked="0" layoutInCell="1" allowOverlap="1">
            <wp:simplePos x="0" y="0"/>
            <wp:positionH relativeFrom="page">
              <wp:posOffset>1202055</wp:posOffset>
            </wp:positionH>
            <wp:positionV relativeFrom="paragraph">
              <wp:posOffset>194310</wp:posOffset>
            </wp:positionV>
            <wp:extent cx="5365750" cy="1984375"/>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5" cstate="print"/>
                    <a:stretch>
                      <a:fillRect/>
                    </a:stretch>
                  </pic:blipFill>
                  <pic:spPr>
                    <a:xfrm>
                      <a:off x="0" y="0"/>
                      <a:ext cx="5365737" cy="1984248"/>
                    </a:xfrm>
                    <a:prstGeom prst="rect">
                      <a:avLst/>
                    </a:prstGeom>
                  </pic:spPr>
                </pic:pic>
              </a:graphicData>
            </a:graphic>
          </wp:anchor>
        </w:drawing>
      </w:r>
    </w:p>
    <w:p w14:paraId="239C3B59">
      <w:pPr>
        <w:spacing w:before="178"/>
        <w:ind w:left="1053" w:right="1053" w:firstLine="0"/>
        <w:jc w:val="center"/>
        <w:rPr>
          <w:b/>
          <w:i/>
          <w:sz w:val="19"/>
        </w:rPr>
      </w:pPr>
      <w:r>
        <w:rPr>
          <w:b/>
          <w:i/>
          <w:sz w:val="19"/>
        </w:rPr>
        <w:t>Figure:</w:t>
      </w:r>
      <w:r>
        <w:rPr>
          <w:b/>
          <w:i/>
          <w:spacing w:val="-9"/>
          <w:sz w:val="19"/>
        </w:rPr>
        <w:t xml:space="preserve"> </w:t>
      </w:r>
      <w:r>
        <w:rPr>
          <w:b/>
          <w:i/>
          <w:sz w:val="19"/>
        </w:rPr>
        <w:t>Model</w:t>
      </w:r>
      <w:r>
        <w:rPr>
          <w:b/>
          <w:i/>
          <w:spacing w:val="-10"/>
          <w:sz w:val="19"/>
        </w:rPr>
        <w:t xml:space="preserve"> </w:t>
      </w:r>
      <w:r>
        <w:rPr>
          <w:b/>
          <w:i/>
          <w:sz w:val="19"/>
        </w:rPr>
        <w:t>3</w:t>
      </w:r>
      <w:r>
        <w:rPr>
          <w:b/>
          <w:i/>
          <w:spacing w:val="-9"/>
          <w:sz w:val="19"/>
        </w:rPr>
        <w:t xml:space="preserve"> </w:t>
      </w:r>
      <w:r>
        <w:rPr>
          <w:b/>
          <w:i/>
          <w:sz w:val="19"/>
        </w:rPr>
        <w:t>(MobileNet-Edge)</w:t>
      </w:r>
      <w:r>
        <w:rPr>
          <w:b/>
          <w:i/>
          <w:spacing w:val="-8"/>
          <w:sz w:val="19"/>
        </w:rPr>
        <w:t xml:space="preserve"> </w:t>
      </w:r>
      <w:r>
        <w:rPr>
          <w:b/>
          <w:i/>
          <w:sz w:val="19"/>
        </w:rPr>
        <w:t>Loss</w:t>
      </w:r>
      <w:r>
        <w:rPr>
          <w:b/>
          <w:i/>
          <w:spacing w:val="-10"/>
          <w:sz w:val="19"/>
        </w:rPr>
        <w:t xml:space="preserve"> </w:t>
      </w:r>
      <w:r>
        <w:rPr>
          <w:b/>
          <w:i/>
          <w:sz w:val="19"/>
        </w:rPr>
        <w:t>Convergence</w:t>
      </w:r>
      <w:r>
        <w:rPr>
          <w:b/>
          <w:i/>
          <w:spacing w:val="-9"/>
          <w:sz w:val="19"/>
        </w:rPr>
        <w:t xml:space="preserve"> </w:t>
      </w:r>
      <w:r>
        <w:rPr>
          <w:b/>
          <w:i/>
          <w:sz w:val="19"/>
        </w:rPr>
        <w:t>and</w:t>
      </w:r>
      <w:r>
        <w:rPr>
          <w:b/>
          <w:i/>
          <w:spacing w:val="-8"/>
          <w:sz w:val="19"/>
        </w:rPr>
        <w:t xml:space="preserve"> </w:t>
      </w:r>
      <w:r>
        <w:rPr>
          <w:b/>
          <w:i/>
          <w:sz w:val="19"/>
        </w:rPr>
        <w:t>Accuracy</w:t>
      </w:r>
      <w:r>
        <w:rPr>
          <w:b/>
          <w:i/>
          <w:spacing w:val="-10"/>
          <w:sz w:val="19"/>
        </w:rPr>
        <w:t xml:space="preserve"> </w:t>
      </w:r>
      <w:r>
        <w:rPr>
          <w:b/>
          <w:i/>
          <w:sz w:val="19"/>
        </w:rPr>
        <w:t>Progression</w:t>
      </w:r>
      <w:r>
        <w:rPr>
          <w:b/>
          <w:i/>
          <w:spacing w:val="-9"/>
          <w:sz w:val="19"/>
        </w:rPr>
        <w:t xml:space="preserve"> </w:t>
      </w:r>
      <w:r>
        <w:rPr>
          <w:b/>
          <w:i/>
          <w:spacing w:val="-2"/>
          <w:sz w:val="19"/>
        </w:rPr>
        <w:t>Curves</w:t>
      </w:r>
    </w:p>
    <w:p w14:paraId="33DC9376">
      <w:pPr>
        <w:spacing w:after="0"/>
        <w:jc w:val="center"/>
        <w:rPr>
          <w:b/>
          <w:i/>
          <w:sz w:val="19"/>
        </w:rPr>
        <w:sectPr>
          <w:pgSz w:w="12240" w:h="15840"/>
          <w:pgMar w:top="1500" w:right="1080" w:bottom="280" w:left="1080" w:header="720" w:footer="720" w:gutter="0"/>
          <w:cols w:space="720" w:num="1"/>
        </w:sectPr>
      </w:pPr>
    </w:p>
    <w:p w14:paraId="71395670">
      <w:pPr>
        <w:spacing w:line="240" w:lineRule="auto"/>
        <w:ind w:left="856" w:right="0" w:firstLine="0"/>
        <w:rPr>
          <w:sz w:val="20"/>
        </w:rPr>
      </w:pPr>
      <w:r>
        <w:rPr>
          <w:sz w:val="20"/>
        </w:rPr>
        <w:drawing>
          <wp:inline distT="0" distB="0" distL="0" distR="0">
            <wp:extent cx="5404485" cy="4073525"/>
            <wp:effectExtent l="0" t="0" r="0" b="0"/>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6" cstate="print"/>
                    <a:stretch>
                      <a:fillRect/>
                    </a:stretch>
                  </pic:blipFill>
                  <pic:spPr>
                    <a:xfrm>
                      <a:off x="0" y="0"/>
                      <a:ext cx="5404897" cy="4073652"/>
                    </a:xfrm>
                    <a:prstGeom prst="rect">
                      <a:avLst/>
                    </a:prstGeom>
                  </pic:spPr>
                </pic:pic>
              </a:graphicData>
            </a:graphic>
          </wp:inline>
        </w:drawing>
      </w:r>
    </w:p>
    <w:p w14:paraId="151BD1DA">
      <w:pPr>
        <w:spacing w:before="226"/>
        <w:ind w:left="1053" w:right="1054" w:firstLine="0"/>
        <w:jc w:val="center"/>
        <w:rPr>
          <w:b/>
          <w:i/>
          <w:sz w:val="19"/>
        </w:rPr>
      </w:pPr>
      <w:r>
        <w:rPr>
          <w:b/>
          <w:i/>
          <w:sz w:val="19"/>
        </w:rPr>
        <w:t>Figure:</w:t>
      </w:r>
      <w:r>
        <w:rPr>
          <w:b/>
          <w:i/>
          <w:spacing w:val="-9"/>
          <w:sz w:val="19"/>
        </w:rPr>
        <w:t xml:space="preserve"> </w:t>
      </w:r>
      <w:r>
        <w:rPr>
          <w:b/>
          <w:i/>
          <w:sz w:val="19"/>
        </w:rPr>
        <w:t>Model</w:t>
      </w:r>
      <w:r>
        <w:rPr>
          <w:b/>
          <w:i/>
          <w:spacing w:val="-9"/>
          <w:sz w:val="19"/>
        </w:rPr>
        <w:t xml:space="preserve"> </w:t>
      </w:r>
      <w:r>
        <w:rPr>
          <w:b/>
          <w:i/>
          <w:sz w:val="19"/>
        </w:rPr>
        <w:t>3</w:t>
      </w:r>
      <w:r>
        <w:rPr>
          <w:b/>
          <w:i/>
          <w:spacing w:val="-9"/>
          <w:sz w:val="19"/>
        </w:rPr>
        <w:t xml:space="preserve"> </w:t>
      </w:r>
      <w:r>
        <w:rPr>
          <w:b/>
          <w:i/>
          <w:sz w:val="19"/>
        </w:rPr>
        <w:t>(MobileNet-Edge)</w:t>
      </w:r>
      <w:r>
        <w:rPr>
          <w:b/>
          <w:i/>
          <w:spacing w:val="-7"/>
          <w:sz w:val="19"/>
        </w:rPr>
        <w:t xml:space="preserve"> </w:t>
      </w:r>
      <w:r>
        <w:rPr>
          <w:b/>
          <w:i/>
          <w:sz w:val="19"/>
        </w:rPr>
        <w:t>Test</w:t>
      </w:r>
      <w:r>
        <w:rPr>
          <w:b/>
          <w:i/>
          <w:spacing w:val="-10"/>
          <w:sz w:val="19"/>
        </w:rPr>
        <w:t xml:space="preserve"> </w:t>
      </w:r>
      <w:r>
        <w:rPr>
          <w:b/>
          <w:i/>
          <w:sz w:val="19"/>
        </w:rPr>
        <w:t>Confusion</w:t>
      </w:r>
      <w:r>
        <w:rPr>
          <w:b/>
          <w:i/>
          <w:spacing w:val="-8"/>
          <w:sz w:val="19"/>
        </w:rPr>
        <w:t xml:space="preserve"> </w:t>
      </w:r>
      <w:r>
        <w:rPr>
          <w:b/>
          <w:i/>
          <w:sz w:val="19"/>
        </w:rPr>
        <w:t>Matrix</w:t>
      </w:r>
      <w:r>
        <w:rPr>
          <w:b/>
          <w:i/>
          <w:spacing w:val="-9"/>
          <w:sz w:val="19"/>
        </w:rPr>
        <w:t xml:space="preserve"> </w:t>
      </w:r>
      <w:r>
        <w:rPr>
          <w:b/>
          <w:i/>
          <w:spacing w:val="-2"/>
          <w:sz w:val="19"/>
        </w:rPr>
        <w:t>Heatmap</w:t>
      </w:r>
    </w:p>
    <w:p w14:paraId="1A68A021">
      <w:pPr>
        <w:pStyle w:val="6"/>
        <w:spacing w:before="6"/>
        <w:rPr>
          <w:b/>
          <w:i/>
          <w:sz w:val="18"/>
        </w:rPr>
      </w:pPr>
      <w:r>
        <w:rPr>
          <w:b/>
          <w:i/>
          <w:sz w:val="18"/>
        </w:rPr>
        <w:drawing>
          <wp:anchor distT="0" distB="0" distL="0" distR="0" simplePos="0" relativeHeight="251670528" behindDoc="1" locked="0" layoutInCell="1" allowOverlap="1">
            <wp:simplePos x="0" y="0"/>
            <wp:positionH relativeFrom="page">
              <wp:posOffset>1252220</wp:posOffset>
            </wp:positionH>
            <wp:positionV relativeFrom="paragraph">
              <wp:posOffset>158750</wp:posOffset>
            </wp:positionV>
            <wp:extent cx="5264785" cy="3250565"/>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7" cstate="print"/>
                    <a:stretch>
                      <a:fillRect/>
                    </a:stretch>
                  </pic:blipFill>
                  <pic:spPr>
                    <a:xfrm>
                      <a:off x="0" y="0"/>
                      <a:ext cx="5265031" cy="3250692"/>
                    </a:xfrm>
                    <a:prstGeom prst="rect">
                      <a:avLst/>
                    </a:prstGeom>
                  </pic:spPr>
                </pic:pic>
              </a:graphicData>
            </a:graphic>
          </wp:anchor>
        </w:drawing>
      </w:r>
    </w:p>
    <w:p w14:paraId="54133207">
      <w:pPr>
        <w:spacing w:before="87"/>
        <w:ind w:left="1053" w:right="1054" w:firstLine="0"/>
        <w:jc w:val="center"/>
        <w:rPr>
          <w:b/>
          <w:i/>
          <w:sz w:val="19"/>
        </w:rPr>
      </w:pPr>
      <w:r>
        <w:rPr>
          <w:b/>
          <w:i/>
          <w:sz w:val="19"/>
        </w:rPr>
        <w:t>Figure:</w:t>
      </w:r>
      <w:r>
        <w:rPr>
          <w:b/>
          <w:i/>
          <w:spacing w:val="-7"/>
          <w:sz w:val="19"/>
        </w:rPr>
        <w:t xml:space="preserve"> </w:t>
      </w:r>
      <w:r>
        <w:rPr>
          <w:b/>
          <w:i/>
          <w:sz w:val="19"/>
        </w:rPr>
        <w:t>Model</w:t>
      </w:r>
      <w:r>
        <w:rPr>
          <w:b/>
          <w:i/>
          <w:spacing w:val="-8"/>
          <w:sz w:val="19"/>
        </w:rPr>
        <w:t xml:space="preserve"> </w:t>
      </w:r>
      <w:r>
        <w:rPr>
          <w:b/>
          <w:i/>
          <w:sz w:val="19"/>
        </w:rPr>
        <w:t>3</w:t>
      </w:r>
      <w:r>
        <w:rPr>
          <w:b/>
          <w:i/>
          <w:spacing w:val="-8"/>
          <w:sz w:val="19"/>
        </w:rPr>
        <w:t xml:space="preserve"> </w:t>
      </w:r>
      <w:r>
        <w:rPr>
          <w:b/>
          <w:i/>
          <w:sz w:val="19"/>
        </w:rPr>
        <w:t>(MobileNet-Edge)</w:t>
      </w:r>
      <w:r>
        <w:rPr>
          <w:b/>
          <w:i/>
          <w:spacing w:val="-6"/>
          <w:sz w:val="19"/>
        </w:rPr>
        <w:t xml:space="preserve"> </w:t>
      </w:r>
      <w:r>
        <w:rPr>
          <w:b/>
          <w:i/>
          <w:sz w:val="19"/>
        </w:rPr>
        <w:t>Visual</w:t>
      </w:r>
      <w:r>
        <w:rPr>
          <w:b/>
          <w:i/>
          <w:spacing w:val="-7"/>
          <w:sz w:val="19"/>
        </w:rPr>
        <w:t xml:space="preserve"> </w:t>
      </w:r>
      <w:r>
        <w:rPr>
          <w:b/>
          <w:i/>
          <w:sz w:val="19"/>
        </w:rPr>
        <w:t>Prediction</w:t>
      </w:r>
      <w:r>
        <w:rPr>
          <w:b/>
          <w:i/>
          <w:spacing w:val="-7"/>
          <w:sz w:val="19"/>
        </w:rPr>
        <w:t xml:space="preserve"> </w:t>
      </w:r>
      <w:r>
        <w:rPr>
          <w:b/>
          <w:i/>
          <w:sz w:val="19"/>
        </w:rPr>
        <w:t>Grid</w:t>
      </w:r>
      <w:r>
        <w:rPr>
          <w:b/>
          <w:i/>
          <w:spacing w:val="-7"/>
          <w:sz w:val="19"/>
        </w:rPr>
        <w:t xml:space="preserve"> </w:t>
      </w:r>
      <w:r>
        <w:rPr>
          <w:b/>
          <w:i/>
          <w:sz w:val="19"/>
        </w:rPr>
        <w:t>on</w:t>
      </w:r>
      <w:r>
        <w:rPr>
          <w:b/>
          <w:i/>
          <w:spacing w:val="-7"/>
          <w:sz w:val="19"/>
        </w:rPr>
        <w:t xml:space="preserve"> </w:t>
      </w:r>
      <w:r>
        <w:rPr>
          <w:b/>
          <w:i/>
          <w:sz w:val="19"/>
        </w:rPr>
        <w:t>Test</w:t>
      </w:r>
      <w:r>
        <w:rPr>
          <w:b/>
          <w:i/>
          <w:spacing w:val="-8"/>
          <w:sz w:val="19"/>
        </w:rPr>
        <w:t xml:space="preserve"> </w:t>
      </w:r>
      <w:r>
        <w:rPr>
          <w:b/>
          <w:i/>
          <w:spacing w:val="-2"/>
          <w:sz w:val="19"/>
        </w:rPr>
        <w:t>Samples</w:t>
      </w:r>
    </w:p>
    <w:p w14:paraId="163DBF9E">
      <w:pPr>
        <w:spacing w:after="0"/>
        <w:jc w:val="center"/>
        <w:rPr>
          <w:b/>
          <w:i/>
          <w:sz w:val="19"/>
        </w:rPr>
        <w:sectPr>
          <w:pgSz w:w="12240" w:h="15840"/>
          <w:pgMar w:top="1600" w:right="1080" w:bottom="280" w:left="1080" w:header="720" w:footer="720" w:gutter="0"/>
          <w:cols w:space="720" w:num="1"/>
        </w:sectPr>
      </w:pPr>
    </w:p>
    <w:p w14:paraId="5CE1705A">
      <w:pPr>
        <w:pStyle w:val="2"/>
        <w:numPr>
          <w:ilvl w:val="0"/>
          <w:numId w:val="2"/>
        </w:numPr>
        <w:tabs>
          <w:tab w:val="left" w:pos="839"/>
        </w:tabs>
        <w:spacing w:before="20" w:after="0" w:line="240" w:lineRule="auto"/>
        <w:ind w:left="839" w:right="0" w:hanging="479"/>
        <w:jc w:val="left"/>
      </w:pPr>
      <w:r>
        <w:t>Results</w:t>
      </w:r>
      <w:r>
        <w:rPr>
          <w:spacing w:val="-8"/>
        </w:rPr>
        <w:t xml:space="preserve"> </w:t>
      </w:r>
      <w:r>
        <w:t>and</w:t>
      </w:r>
      <w:r>
        <w:rPr>
          <w:spacing w:val="-8"/>
        </w:rPr>
        <w:t xml:space="preserve"> </w:t>
      </w:r>
      <w:r>
        <w:rPr>
          <w:spacing w:val="-2"/>
        </w:rPr>
        <w:t>Validation</w:t>
      </w:r>
    </w:p>
    <w:p w14:paraId="67D703A5">
      <w:pPr>
        <w:pStyle w:val="3"/>
        <w:numPr>
          <w:ilvl w:val="1"/>
          <w:numId w:val="2"/>
        </w:numPr>
        <w:tabs>
          <w:tab w:val="left" w:pos="882"/>
        </w:tabs>
        <w:spacing w:before="298" w:after="0" w:line="240" w:lineRule="auto"/>
        <w:ind w:left="882" w:right="0" w:hanging="522"/>
        <w:jc w:val="left"/>
      </w:pPr>
      <w:r>
        <w:t>Quantitative</w:t>
      </w:r>
      <w:r>
        <w:rPr>
          <w:spacing w:val="-15"/>
        </w:rPr>
        <w:t xml:space="preserve"> </w:t>
      </w:r>
      <w:r>
        <w:t>Performance</w:t>
      </w:r>
      <w:r>
        <w:rPr>
          <w:spacing w:val="-15"/>
        </w:rPr>
        <w:t xml:space="preserve"> </w:t>
      </w:r>
      <w:r>
        <w:t>Metrics</w:t>
      </w:r>
      <w:r>
        <w:rPr>
          <w:spacing w:val="-14"/>
        </w:rPr>
        <w:t xml:space="preserve"> </w:t>
      </w:r>
      <w:r>
        <w:rPr>
          <w:spacing w:val="-2"/>
        </w:rPr>
        <w:t>Summary</w:t>
      </w:r>
    </w:p>
    <w:p w14:paraId="7EE5C828">
      <w:pPr>
        <w:pStyle w:val="6"/>
        <w:spacing w:before="7"/>
        <w:rPr>
          <w:b/>
          <w:sz w:val="10"/>
        </w:rPr>
      </w:pPr>
    </w:p>
    <w:tbl>
      <w:tblPr>
        <w:tblStyle w:val="5"/>
        <w:tblW w:w="0" w:type="auto"/>
        <w:tblInd w:w="353"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1574"/>
        <w:gridCol w:w="1560"/>
        <w:gridCol w:w="1559"/>
        <w:gridCol w:w="1559"/>
        <w:gridCol w:w="1559"/>
        <w:gridCol w:w="1558"/>
      </w:tblGrid>
      <w:tr w14:paraId="7904E56C">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1017" w:hRule="atLeast"/>
        </w:trPr>
        <w:tc>
          <w:tcPr>
            <w:tcW w:w="1574" w:type="dxa"/>
            <w:tcBorders>
              <w:left w:val="nil"/>
            </w:tcBorders>
            <w:shd w:val="clear" w:color="auto" w:fill="1F4E79"/>
          </w:tcPr>
          <w:p w14:paraId="1F2F516D">
            <w:pPr>
              <w:pStyle w:val="9"/>
              <w:spacing w:before="97" w:line="276" w:lineRule="auto"/>
              <w:ind w:left="93" w:right="127"/>
              <w:rPr>
                <w:b/>
                <w:sz w:val="22"/>
              </w:rPr>
            </w:pPr>
            <w:r>
              <w:rPr>
                <w:b/>
                <w:spacing w:val="-2"/>
                <w:sz w:val="22"/>
              </w:rPr>
              <w:t>Model Architecture</w:t>
            </w:r>
          </w:p>
        </w:tc>
        <w:tc>
          <w:tcPr>
            <w:tcW w:w="1560" w:type="dxa"/>
            <w:shd w:val="clear" w:color="auto" w:fill="1F4E79"/>
          </w:tcPr>
          <w:p w14:paraId="142BF1F0">
            <w:pPr>
              <w:pStyle w:val="9"/>
              <w:spacing w:before="97" w:line="276" w:lineRule="auto"/>
              <w:ind w:left="74" w:right="217"/>
              <w:rPr>
                <w:b/>
                <w:sz w:val="22"/>
              </w:rPr>
            </w:pPr>
            <w:r>
              <w:rPr>
                <w:b/>
                <w:sz w:val="22"/>
              </w:rPr>
              <w:t>Test</w:t>
            </w:r>
            <w:r>
              <w:rPr>
                <w:b/>
                <w:spacing w:val="-13"/>
                <w:sz w:val="22"/>
              </w:rPr>
              <w:t xml:space="preserve"> </w:t>
            </w:r>
            <w:r>
              <w:rPr>
                <w:b/>
                <w:sz w:val="22"/>
              </w:rPr>
              <w:t xml:space="preserve">Accuracy </w:t>
            </w:r>
            <w:r>
              <w:rPr>
                <w:b/>
                <w:spacing w:val="-4"/>
                <w:sz w:val="22"/>
              </w:rPr>
              <w:t>(%)</w:t>
            </w:r>
          </w:p>
        </w:tc>
        <w:tc>
          <w:tcPr>
            <w:tcW w:w="1559" w:type="dxa"/>
            <w:shd w:val="clear" w:color="auto" w:fill="1F4E79"/>
          </w:tcPr>
          <w:p w14:paraId="6D88812D">
            <w:pPr>
              <w:pStyle w:val="9"/>
              <w:spacing w:before="97" w:line="276" w:lineRule="auto"/>
              <w:ind w:left="75" w:right="549"/>
              <w:rPr>
                <w:b/>
                <w:sz w:val="22"/>
              </w:rPr>
            </w:pPr>
            <w:r>
              <w:rPr>
                <w:b/>
                <w:sz w:val="22"/>
              </w:rPr>
              <w:t>Macro</w:t>
            </w:r>
            <w:r>
              <w:rPr>
                <w:b/>
                <w:spacing w:val="-13"/>
                <w:sz w:val="22"/>
              </w:rPr>
              <w:t xml:space="preserve"> </w:t>
            </w:r>
            <w:r>
              <w:rPr>
                <w:b/>
                <w:sz w:val="22"/>
              </w:rPr>
              <w:t>F1-</w:t>
            </w:r>
            <w:r>
              <w:rPr>
                <w:b/>
                <w:spacing w:val="-2"/>
                <w:sz w:val="22"/>
              </w:rPr>
              <w:t>Score</w:t>
            </w:r>
          </w:p>
        </w:tc>
        <w:tc>
          <w:tcPr>
            <w:tcW w:w="1559" w:type="dxa"/>
            <w:shd w:val="clear" w:color="auto" w:fill="1F4E79"/>
          </w:tcPr>
          <w:p w14:paraId="2DA062AA">
            <w:pPr>
              <w:pStyle w:val="9"/>
              <w:spacing w:before="97" w:line="276" w:lineRule="auto"/>
              <w:ind w:left="76" w:right="309"/>
              <w:rPr>
                <w:b/>
                <w:sz w:val="22"/>
              </w:rPr>
            </w:pPr>
            <w:r>
              <w:rPr>
                <w:b/>
                <w:spacing w:val="-2"/>
                <w:sz w:val="22"/>
              </w:rPr>
              <w:t xml:space="preserve">Inference </w:t>
            </w:r>
            <w:r>
              <w:rPr>
                <w:b/>
                <w:sz w:val="22"/>
              </w:rPr>
              <w:t>Latency</w:t>
            </w:r>
            <w:r>
              <w:rPr>
                <w:b/>
                <w:spacing w:val="-13"/>
                <w:sz w:val="22"/>
              </w:rPr>
              <w:t xml:space="preserve"> </w:t>
            </w:r>
            <w:r>
              <w:rPr>
                <w:b/>
                <w:sz w:val="22"/>
              </w:rPr>
              <w:t>(ms)</w:t>
            </w:r>
          </w:p>
        </w:tc>
        <w:tc>
          <w:tcPr>
            <w:tcW w:w="1559" w:type="dxa"/>
            <w:shd w:val="clear" w:color="auto" w:fill="1F4E79"/>
          </w:tcPr>
          <w:p w14:paraId="2E82A0F1">
            <w:pPr>
              <w:pStyle w:val="9"/>
              <w:spacing w:before="97" w:line="276" w:lineRule="auto"/>
              <w:ind w:left="77" w:right="309"/>
              <w:rPr>
                <w:b/>
                <w:sz w:val="22"/>
              </w:rPr>
            </w:pPr>
            <w:r>
              <w:rPr>
                <w:b/>
                <w:spacing w:val="-2"/>
                <w:sz w:val="22"/>
              </w:rPr>
              <w:t>Total Parameters</w:t>
            </w:r>
          </w:p>
        </w:tc>
        <w:tc>
          <w:tcPr>
            <w:tcW w:w="1558" w:type="dxa"/>
            <w:tcBorders>
              <w:right w:val="nil"/>
            </w:tcBorders>
            <w:shd w:val="clear" w:color="auto" w:fill="1F4E79"/>
          </w:tcPr>
          <w:p w14:paraId="0581A67E">
            <w:pPr>
              <w:pStyle w:val="9"/>
              <w:spacing w:before="97" w:line="276" w:lineRule="auto"/>
              <w:ind w:left="79" w:right="106"/>
              <w:rPr>
                <w:b/>
                <w:sz w:val="22"/>
              </w:rPr>
            </w:pPr>
            <w:r>
              <w:rPr>
                <w:b/>
                <w:spacing w:val="-2"/>
                <w:sz w:val="22"/>
              </w:rPr>
              <w:t xml:space="preserve">Memory </w:t>
            </w:r>
            <w:r>
              <w:rPr>
                <w:b/>
                <w:sz w:val="22"/>
              </w:rPr>
              <w:t>Footprint</w:t>
            </w:r>
            <w:r>
              <w:rPr>
                <w:b/>
                <w:spacing w:val="-13"/>
                <w:sz w:val="22"/>
              </w:rPr>
              <w:t xml:space="preserve"> </w:t>
            </w:r>
            <w:r>
              <w:rPr>
                <w:b/>
                <w:sz w:val="22"/>
              </w:rPr>
              <w:t>(MB)</w:t>
            </w:r>
          </w:p>
        </w:tc>
      </w:tr>
      <w:tr w14:paraId="6403FF8F">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693" w:hRule="atLeast"/>
        </w:trPr>
        <w:tc>
          <w:tcPr>
            <w:tcW w:w="1574" w:type="dxa"/>
            <w:tcBorders>
              <w:left w:val="nil"/>
            </w:tcBorders>
            <w:shd w:val="clear" w:color="auto" w:fill="EFF4F8"/>
          </w:tcPr>
          <w:p w14:paraId="17F581F1">
            <w:pPr>
              <w:pStyle w:val="9"/>
              <w:spacing w:line="276" w:lineRule="auto"/>
              <w:ind w:left="93" w:right="127"/>
              <w:rPr>
                <w:b/>
                <w:sz w:val="19"/>
              </w:rPr>
            </w:pPr>
            <w:r>
              <w:rPr>
                <w:b/>
                <w:sz w:val="19"/>
              </w:rPr>
              <w:t>Model</w:t>
            </w:r>
            <w:r>
              <w:rPr>
                <w:b/>
                <w:spacing w:val="-11"/>
                <w:sz w:val="19"/>
              </w:rPr>
              <w:t xml:space="preserve"> </w:t>
            </w:r>
            <w:r>
              <w:rPr>
                <w:b/>
                <w:sz w:val="19"/>
              </w:rPr>
              <w:t>1:</w:t>
            </w:r>
            <w:r>
              <w:rPr>
                <w:b/>
                <w:spacing w:val="-11"/>
                <w:sz w:val="19"/>
              </w:rPr>
              <w:t xml:space="preserve"> </w:t>
            </w:r>
            <w:r>
              <w:rPr>
                <w:b/>
                <w:sz w:val="19"/>
              </w:rPr>
              <w:t xml:space="preserve">Custom </w:t>
            </w:r>
            <w:r>
              <w:rPr>
                <w:b/>
                <w:spacing w:val="-2"/>
                <w:sz w:val="19"/>
              </w:rPr>
              <w:t>ConvNet-4</w:t>
            </w:r>
          </w:p>
        </w:tc>
        <w:tc>
          <w:tcPr>
            <w:tcW w:w="1560" w:type="dxa"/>
            <w:shd w:val="clear" w:color="auto" w:fill="EFF4F8"/>
          </w:tcPr>
          <w:p w14:paraId="06E0C9A1">
            <w:pPr>
              <w:pStyle w:val="9"/>
              <w:ind w:left="74"/>
              <w:rPr>
                <w:sz w:val="19"/>
              </w:rPr>
            </w:pPr>
            <w:r>
              <w:rPr>
                <w:spacing w:val="-2"/>
                <w:sz w:val="19"/>
              </w:rPr>
              <w:t>100.00%</w:t>
            </w:r>
          </w:p>
        </w:tc>
        <w:tc>
          <w:tcPr>
            <w:tcW w:w="1559" w:type="dxa"/>
            <w:shd w:val="clear" w:color="auto" w:fill="EFF4F8"/>
          </w:tcPr>
          <w:p w14:paraId="7FFD7142">
            <w:pPr>
              <w:pStyle w:val="9"/>
              <w:ind w:left="75"/>
              <w:rPr>
                <w:sz w:val="19"/>
              </w:rPr>
            </w:pPr>
            <w:r>
              <w:rPr>
                <w:spacing w:val="-2"/>
                <w:sz w:val="19"/>
              </w:rPr>
              <w:t>0.9912</w:t>
            </w:r>
          </w:p>
        </w:tc>
        <w:tc>
          <w:tcPr>
            <w:tcW w:w="1559" w:type="dxa"/>
            <w:shd w:val="clear" w:color="auto" w:fill="EFF4F8"/>
          </w:tcPr>
          <w:p w14:paraId="441EE7B0">
            <w:pPr>
              <w:pStyle w:val="9"/>
              <w:ind w:left="76"/>
              <w:rPr>
                <w:sz w:val="19"/>
              </w:rPr>
            </w:pPr>
            <w:r>
              <w:rPr>
                <w:sz w:val="19"/>
              </w:rPr>
              <w:t>1.17</w:t>
            </w:r>
            <w:r>
              <w:rPr>
                <w:spacing w:val="-5"/>
                <w:sz w:val="19"/>
              </w:rPr>
              <w:t xml:space="preserve"> ms</w:t>
            </w:r>
          </w:p>
        </w:tc>
        <w:tc>
          <w:tcPr>
            <w:tcW w:w="1559" w:type="dxa"/>
            <w:shd w:val="clear" w:color="auto" w:fill="EFF4F8"/>
          </w:tcPr>
          <w:p w14:paraId="6A11BDB0">
            <w:pPr>
              <w:pStyle w:val="9"/>
              <w:ind w:left="77"/>
              <w:rPr>
                <w:sz w:val="19"/>
              </w:rPr>
            </w:pPr>
            <w:r>
              <w:rPr>
                <w:spacing w:val="-2"/>
                <w:sz w:val="19"/>
              </w:rPr>
              <w:t>1,424,522</w:t>
            </w:r>
          </w:p>
        </w:tc>
        <w:tc>
          <w:tcPr>
            <w:tcW w:w="1558" w:type="dxa"/>
            <w:tcBorders>
              <w:right w:val="nil"/>
            </w:tcBorders>
            <w:shd w:val="clear" w:color="auto" w:fill="EFF4F8"/>
          </w:tcPr>
          <w:p w14:paraId="6BF1C6D0">
            <w:pPr>
              <w:pStyle w:val="9"/>
              <w:ind w:left="79"/>
              <w:rPr>
                <w:sz w:val="19"/>
              </w:rPr>
            </w:pPr>
            <w:r>
              <w:rPr>
                <w:sz w:val="19"/>
              </w:rPr>
              <w:t>5.43</w:t>
            </w:r>
            <w:r>
              <w:rPr>
                <w:spacing w:val="-5"/>
                <w:sz w:val="19"/>
              </w:rPr>
              <w:t xml:space="preserve"> MB</w:t>
            </w:r>
          </w:p>
        </w:tc>
      </w:tr>
      <w:tr w14:paraId="0433CEB0">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693" w:hRule="atLeast"/>
        </w:trPr>
        <w:tc>
          <w:tcPr>
            <w:tcW w:w="1574" w:type="dxa"/>
            <w:tcBorders>
              <w:left w:val="nil"/>
            </w:tcBorders>
          </w:tcPr>
          <w:p w14:paraId="3FB4B007">
            <w:pPr>
              <w:pStyle w:val="9"/>
              <w:spacing w:line="278" w:lineRule="auto"/>
              <w:ind w:left="93" w:right="102"/>
              <w:rPr>
                <w:b/>
                <w:sz w:val="19"/>
              </w:rPr>
            </w:pPr>
            <w:r>
              <w:rPr>
                <w:b/>
                <w:sz w:val="19"/>
              </w:rPr>
              <w:t>Model</w:t>
            </w:r>
            <w:r>
              <w:rPr>
                <w:b/>
                <w:spacing w:val="-11"/>
                <w:sz w:val="19"/>
              </w:rPr>
              <w:t xml:space="preserve"> </w:t>
            </w:r>
            <w:r>
              <w:rPr>
                <w:b/>
                <w:sz w:val="19"/>
              </w:rPr>
              <w:t>2:</w:t>
            </w:r>
            <w:r>
              <w:rPr>
                <w:b/>
                <w:spacing w:val="-11"/>
                <w:sz w:val="19"/>
              </w:rPr>
              <w:t xml:space="preserve"> </w:t>
            </w:r>
            <w:r>
              <w:rPr>
                <w:b/>
                <w:sz w:val="19"/>
              </w:rPr>
              <w:t>ResNet-</w:t>
            </w:r>
            <w:r>
              <w:rPr>
                <w:b/>
                <w:spacing w:val="-2"/>
                <w:sz w:val="19"/>
              </w:rPr>
              <w:t>TrafficNet</w:t>
            </w:r>
          </w:p>
        </w:tc>
        <w:tc>
          <w:tcPr>
            <w:tcW w:w="1560" w:type="dxa"/>
          </w:tcPr>
          <w:p w14:paraId="3E455CA8">
            <w:pPr>
              <w:pStyle w:val="9"/>
              <w:ind w:left="74"/>
              <w:rPr>
                <w:sz w:val="19"/>
              </w:rPr>
            </w:pPr>
            <w:r>
              <w:rPr>
                <w:spacing w:val="-2"/>
                <w:sz w:val="19"/>
              </w:rPr>
              <w:t>100.00%</w:t>
            </w:r>
          </w:p>
        </w:tc>
        <w:tc>
          <w:tcPr>
            <w:tcW w:w="1559" w:type="dxa"/>
          </w:tcPr>
          <w:p w14:paraId="34767BA4">
            <w:pPr>
              <w:pStyle w:val="9"/>
              <w:ind w:left="75"/>
              <w:rPr>
                <w:sz w:val="19"/>
              </w:rPr>
            </w:pPr>
            <w:r>
              <w:rPr>
                <w:spacing w:val="-2"/>
                <w:sz w:val="19"/>
              </w:rPr>
              <w:t>0.9986</w:t>
            </w:r>
          </w:p>
        </w:tc>
        <w:tc>
          <w:tcPr>
            <w:tcW w:w="1559" w:type="dxa"/>
          </w:tcPr>
          <w:p w14:paraId="206E3D8F">
            <w:pPr>
              <w:pStyle w:val="9"/>
              <w:ind w:left="76"/>
              <w:rPr>
                <w:sz w:val="19"/>
              </w:rPr>
            </w:pPr>
            <w:r>
              <w:rPr>
                <w:sz w:val="19"/>
              </w:rPr>
              <w:t>1.17</w:t>
            </w:r>
            <w:r>
              <w:rPr>
                <w:spacing w:val="-5"/>
                <w:sz w:val="19"/>
              </w:rPr>
              <w:t xml:space="preserve"> ms</w:t>
            </w:r>
          </w:p>
        </w:tc>
        <w:tc>
          <w:tcPr>
            <w:tcW w:w="1559" w:type="dxa"/>
          </w:tcPr>
          <w:p w14:paraId="13F192E0">
            <w:pPr>
              <w:pStyle w:val="9"/>
              <w:ind w:left="77"/>
              <w:rPr>
                <w:sz w:val="19"/>
              </w:rPr>
            </w:pPr>
            <w:r>
              <w:rPr>
                <w:spacing w:val="-2"/>
                <w:sz w:val="19"/>
              </w:rPr>
              <w:t>417,994</w:t>
            </w:r>
          </w:p>
        </w:tc>
        <w:tc>
          <w:tcPr>
            <w:tcW w:w="1558" w:type="dxa"/>
            <w:tcBorders>
              <w:right w:val="nil"/>
            </w:tcBorders>
          </w:tcPr>
          <w:p w14:paraId="59AA6E42">
            <w:pPr>
              <w:pStyle w:val="9"/>
              <w:ind w:left="79"/>
              <w:rPr>
                <w:sz w:val="19"/>
              </w:rPr>
            </w:pPr>
            <w:r>
              <w:rPr>
                <w:sz w:val="19"/>
              </w:rPr>
              <w:t>1.59</w:t>
            </w:r>
            <w:r>
              <w:rPr>
                <w:spacing w:val="-5"/>
                <w:sz w:val="19"/>
              </w:rPr>
              <w:t xml:space="preserve"> MB</w:t>
            </w:r>
          </w:p>
        </w:tc>
      </w:tr>
      <w:tr w14:paraId="1BC249F1">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693" w:hRule="atLeast"/>
        </w:trPr>
        <w:tc>
          <w:tcPr>
            <w:tcW w:w="1574" w:type="dxa"/>
            <w:tcBorders>
              <w:left w:val="nil"/>
            </w:tcBorders>
            <w:shd w:val="clear" w:color="auto" w:fill="EFF4F8"/>
          </w:tcPr>
          <w:p w14:paraId="3C59DD6B">
            <w:pPr>
              <w:pStyle w:val="9"/>
              <w:spacing w:line="278" w:lineRule="auto"/>
              <w:ind w:left="93" w:right="192"/>
              <w:rPr>
                <w:b/>
                <w:sz w:val="19"/>
              </w:rPr>
            </w:pPr>
            <w:r>
              <w:rPr>
                <w:b/>
                <w:sz w:val="19"/>
              </w:rPr>
              <w:t xml:space="preserve">Model 3: </w:t>
            </w:r>
            <w:r>
              <w:rPr>
                <w:b/>
                <w:spacing w:val="-2"/>
                <w:sz w:val="19"/>
              </w:rPr>
              <w:t>MobileNet-Edge</w:t>
            </w:r>
          </w:p>
        </w:tc>
        <w:tc>
          <w:tcPr>
            <w:tcW w:w="1560" w:type="dxa"/>
            <w:shd w:val="clear" w:color="auto" w:fill="EFF4F8"/>
          </w:tcPr>
          <w:p w14:paraId="31F5F408">
            <w:pPr>
              <w:pStyle w:val="9"/>
              <w:ind w:left="74"/>
              <w:rPr>
                <w:sz w:val="19"/>
              </w:rPr>
            </w:pPr>
            <w:r>
              <w:rPr>
                <w:spacing w:val="-2"/>
                <w:sz w:val="19"/>
              </w:rPr>
              <w:t>100.00%</w:t>
            </w:r>
          </w:p>
        </w:tc>
        <w:tc>
          <w:tcPr>
            <w:tcW w:w="1559" w:type="dxa"/>
            <w:shd w:val="clear" w:color="auto" w:fill="EFF4F8"/>
          </w:tcPr>
          <w:p w14:paraId="332A8ACF">
            <w:pPr>
              <w:pStyle w:val="9"/>
              <w:ind w:left="75"/>
              <w:rPr>
                <w:sz w:val="19"/>
              </w:rPr>
            </w:pPr>
            <w:r>
              <w:rPr>
                <w:spacing w:val="-2"/>
                <w:sz w:val="19"/>
              </w:rPr>
              <w:t>0.9857</w:t>
            </w:r>
          </w:p>
        </w:tc>
        <w:tc>
          <w:tcPr>
            <w:tcW w:w="1559" w:type="dxa"/>
            <w:shd w:val="clear" w:color="auto" w:fill="EFF4F8"/>
          </w:tcPr>
          <w:p w14:paraId="0294B221">
            <w:pPr>
              <w:pStyle w:val="9"/>
              <w:ind w:left="76"/>
              <w:rPr>
                <w:sz w:val="19"/>
              </w:rPr>
            </w:pPr>
            <w:r>
              <w:rPr>
                <w:sz w:val="19"/>
              </w:rPr>
              <w:t>0.15</w:t>
            </w:r>
            <w:r>
              <w:rPr>
                <w:spacing w:val="-5"/>
                <w:sz w:val="19"/>
              </w:rPr>
              <w:t xml:space="preserve"> ms</w:t>
            </w:r>
          </w:p>
        </w:tc>
        <w:tc>
          <w:tcPr>
            <w:tcW w:w="1559" w:type="dxa"/>
            <w:shd w:val="clear" w:color="auto" w:fill="EFF4F8"/>
          </w:tcPr>
          <w:p w14:paraId="05FC44AD">
            <w:pPr>
              <w:pStyle w:val="9"/>
              <w:ind w:left="77"/>
              <w:rPr>
                <w:sz w:val="19"/>
              </w:rPr>
            </w:pPr>
            <w:r>
              <w:rPr>
                <w:spacing w:val="-2"/>
                <w:sz w:val="19"/>
              </w:rPr>
              <w:t>105,546</w:t>
            </w:r>
          </w:p>
        </w:tc>
        <w:tc>
          <w:tcPr>
            <w:tcW w:w="1558" w:type="dxa"/>
            <w:tcBorders>
              <w:right w:val="nil"/>
            </w:tcBorders>
            <w:shd w:val="clear" w:color="auto" w:fill="EFF4F8"/>
          </w:tcPr>
          <w:p w14:paraId="0425EF88">
            <w:pPr>
              <w:pStyle w:val="9"/>
              <w:ind w:left="79"/>
              <w:rPr>
                <w:sz w:val="19"/>
              </w:rPr>
            </w:pPr>
            <w:r>
              <w:rPr>
                <w:sz w:val="19"/>
              </w:rPr>
              <w:t>0.40</w:t>
            </w:r>
            <w:r>
              <w:rPr>
                <w:spacing w:val="-5"/>
                <w:sz w:val="19"/>
              </w:rPr>
              <w:t xml:space="preserve"> MB</w:t>
            </w:r>
          </w:p>
        </w:tc>
      </w:tr>
    </w:tbl>
    <w:p w14:paraId="302367C6">
      <w:pPr>
        <w:pStyle w:val="3"/>
        <w:numPr>
          <w:ilvl w:val="1"/>
          <w:numId w:val="2"/>
        </w:numPr>
        <w:tabs>
          <w:tab w:val="left" w:pos="882"/>
        </w:tabs>
        <w:spacing w:before="240" w:after="0" w:line="240" w:lineRule="auto"/>
        <w:ind w:left="882" w:right="0" w:hanging="522"/>
        <w:jc w:val="left"/>
      </w:pPr>
      <w:r>
        <w:t>Experimental</w:t>
      </w:r>
      <w:r>
        <w:rPr>
          <w:spacing w:val="-13"/>
        </w:rPr>
        <w:t xml:space="preserve"> </w:t>
      </w:r>
      <w:r>
        <w:t>Observations</w:t>
      </w:r>
      <w:r>
        <w:rPr>
          <w:spacing w:val="-14"/>
        </w:rPr>
        <w:t xml:space="preserve"> </w:t>
      </w:r>
      <w:r>
        <w:t>&amp;</w:t>
      </w:r>
      <w:r>
        <w:rPr>
          <w:spacing w:val="-13"/>
        </w:rPr>
        <w:t xml:space="preserve"> </w:t>
      </w:r>
      <w:r>
        <w:t>Convergence</w:t>
      </w:r>
      <w:r>
        <w:rPr>
          <w:spacing w:val="-14"/>
        </w:rPr>
        <w:t xml:space="preserve"> </w:t>
      </w:r>
      <w:r>
        <w:rPr>
          <w:spacing w:val="-2"/>
        </w:rPr>
        <w:t>Dynamics</w:t>
      </w:r>
    </w:p>
    <w:p w14:paraId="5E0F6208">
      <w:pPr>
        <w:pStyle w:val="8"/>
        <w:numPr>
          <w:ilvl w:val="2"/>
          <w:numId w:val="2"/>
        </w:numPr>
        <w:tabs>
          <w:tab w:val="left" w:pos="720"/>
        </w:tabs>
        <w:spacing w:before="129" w:after="0" w:line="276" w:lineRule="auto"/>
        <w:ind w:left="720" w:right="694" w:hanging="360"/>
        <w:jc w:val="left"/>
        <w:rPr>
          <w:sz w:val="22"/>
        </w:rPr>
      </w:pPr>
      <w:r>
        <w:rPr>
          <w:b/>
          <w:sz w:val="22"/>
        </w:rPr>
        <w:t>Smooth</w:t>
      </w:r>
      <w:r>
        <w:rPr>
          <w:b/>
          <w:spacing w:val="-3"/>
          <w:sz w:val="22"/>
        </w:rPr>
        <w:t xml:space="preserve"> </w:t>
      </w:r>
      <w:r>
        <w:rPr>
          <w:b/>
          <w:sz w:val="22"/>
        </w:rPr>
        <w:t>Loss</w:t>
      </w:r>
      <w:r>
        <w:rPr>
          <w:b/>
          <w:spacing w:val="-4"/>
          <w:sz w:val="22"/>
        </w:rPr>
        <w:t xml:space="preserve"> </w:t>
      </w:r>
      <w:r>
        <w:rPr>
          <w:b/>
          <w:sz w:val="22"/>
        </w:rPr>
        <w:t>Trajectories:</w:t>
      </w:r>
      <w:r>
        <w:rPr>
          <w:b/>
          <w:spacing w:val="-3"/>
          <w:sz w:val="22"/>
        </w:rPr>
        <w:t xml:space="preserve"> </w:t>
      </w:r>
      <w:r>
        <w:rPr>
          <w:sz w:val="22"/>
        </w:rPr>
        <w:t>The</w:t>
      </w:r>
      <w:r>
        <w:rPr>
          <w:spacing w:val="-2"/>
          <w:sz w:val="22"/>
        </w:rPr>
        <w:t xml:space="preserve"> </w:t>
      </w:r>
      <w:r>
        <w:rPr>
          <w:sz w:val="22"/>
        </w:rPr>
        <w:t>training</w:t>
      </w:r>
      <w:r>
        <w:rPr>
          <w:spacing w:val="-3"/>
          <w:sz w:val="22"/>
        </w:rPr>
        <w:t xml:space="preserve"> </w:t>
      </w:r>
      <w:r>
        <w:rPr>
          <w:sz w:val="22"/>
        </w:rPr>
        <w:t>loss</w:t>
      </w:r>
      <w:r>
        <w:rPr>
          <w:spacing w:val="-2"/>
          <w:sz w:val="22"/>
        </w:rPr>
        <w:t xml:space="preserve"> </w:t>
      </w:r>
      <w:r>
        <w:rPr>
          <w:sz w:val="22"/>
        </w:rPr>
        <w:t>for</w:t>
      </w:r>
      <w:r>
        <w:rPr>
          <w:spacing w:val="-2"/>
          <w:sz w:val="22"/>
        </w:rPr>
        <w:t xml:space="preserve"> </w:t>
      </w:r>
      <w:r>
        <w:rPr>
          <w:sz w:val="22"/>
        </w:rPr>
        <w:t>all</w:t>
      </w:r>
      <w:r>
        <w:rPr>
          <w:spacing w:val="-5"/>
          <w:sz w:val="22"/>
        </w:rPr>
        <w:t xml:space="preserve"> </w:t>
      </w:r>
      <w:r>
        <w:rPr>
          <w:sz w:val="22"/>
        </w:rPr>
        <w:t>three</w:t>
      </w:r>
      <w:r>
        <w:rPr>
          <w:spacing w:val="-2"/>
          <w:sz w:val="22"/>
        </w:rPr>
        <w:t xml:space="preserve"> </w:t>
      </w:r>
      <w:r>
        <w:rPr>
          <w:sz w:val="22"/>
        </w:rPr>
        <w:t>models</w:t>
      </w:r>
      <w:r>
        <w:rPr>
          <w:spacing w:val="-5"/>
          <w:sz w:val="22"/>
        </w:rPr>
        <w:t xml:space="preserve"> </w:t>
      </w:r>
      <w:r>
        <w:rPr>
          <w:sz w:val="22"/>
        </w:rPr>
        <w:t>strictly</w:t>
      </w:r>
      <w:r>
        <w:rPr>
          <w:spacing w:val="-4"/>
          <w:sz w:val="22"/>
        </w:rPr>
        <w:t xml:space="preserve"> </w:t>
      </w:r>
      <w:r>
        <w:rPr>
          <w:sz w:val="22"/>
        </w:rPr>
        <w:t>converges</w:t>
      </w:r>
      <w:r>
        <w:rPr>
          <w:spacing w:val="-5"/>
          <w:sz w:val="22"/>
        </w:rPr>
        <w:t xml:space="preserve"> </w:t>
      </w:r>
      <w:r>
        <w:rPr>
          <w:sz w:val="22"/>
        </w:rPr>
        <w:t>within</w:t>
      </w:r>
      <w:r>
        <w:rPr>
          <w:spacing w:val="-4"/>
          <w:sz w:val="22"/>
        </w:rPr>
        <w:t xml:space="preserve"> </w:t>
      </w:r>
      <w:r>
        <w:rPr>
          <w:sz w:val="22"/>
        </w:rPr>
        <w:t>10</w:t>
      </w:r>
      <w:r>
        <w:rPr>
          <w:spacing w:val="-4"/>
          <w:sz w:val="22"/>
        </w:rPr>
        <w:t xml:space="preserve"> </w:t>
      </w:r>
      <w:r>
        <w:rPr>
          <w:sz w:val="22"/>
        </w:rPr>
        <w:t>to</w:t>
      </w:r>
      <w:r>
        <w:rPr>
          <w:spacing w:val="-3"/>
          <w:sz w:val="22"/>
        </w:rPr>
        <w:t xml:space="preserve"> </w:t>
      </w:r>
      <w:r>
        <w:rPr>
          <w:sz w:val="22"/>
        </w:rPr>
        <w:t>12 epochs without divergence or severe oscillations, validating the numerical stability of the Adam optimizer combined with Cosine Annealing learning rate decays.</w:t>
      </w:r>
    </w:p>
    <w:p w14:paraId="05345EB6">
      <w:pPr>
        <w:pStyle w:val="8"/>
        <w:numPr>
          <w:ilvl w:val="2"/>
          <w:numId w:val="2"/>
        </w:numPr>
        <w:tabs>
          <w:tab w:val="left" w:pos="720"/>
        </w:tabs>
        <w:spacing w:before="0" w:after="0" w:line="276" w:lineRule="auto"/>
        <w:ind w:left="720" w:right="466" w:hanging="360"/>
        <w:jc w:val="left"/>
        <w:rPr>
          <w:sz w:val="22"/>
        </w:rPr>
      </w:pPr>
      <w:r>
        <w:rPr>
          <w:b/>
          <w:sz w:val="22"/>
        </w:rPr>
        <w:t xml:space="preserve">Residual Skip Superiority: </w:t>
      </w:r>
      <w:r>
        <w:rPr>
          <w:sz w:val="22"/>
        </w:rPr>
        <w:t>Model 2 (ResNet-TrafficNet) attained the highest overall test accuracy (~99.8%)</w:t>
      </w:r>
      <w:r>
        <w:rPr>
          <w:spacing w:val="-2"/>
          <w:sz w:val="22"/>
        </w:rPr>
        <w:t xml:space="preserve"> </w:t>
      </w:r>
      <w:r>
        <w:rPr>
          <w:sz w:val="22"/>
        </w:rPr>
        <w:t>due</w:t>
      </w:r>
      <w:r>
        <w:rPr>
          <w:spacing w:val="-4"/>
          <w:sz w:val="22"/>
        </w:rPr>
        <w:t xml:space="preserve"> </w:t>
      </w:r>
      <w:r>
        <w:rPr>
          <w:sz w:val="22"/>
        </w:rPr>
        <w:t>to</w:t>
      </w:r>
      <w:r>
        <w:rPr>
          <w:spacing w:val="-3"/>
          <w:sz w:val="22"/>
        </w:rPr>
        <w:t xml:space="preserve"> </w:t>
      </w:r>
      <w:r>
        <w:rPr>
          <w:sz w:val="22"/>
        </w:rPr>
        <w:t>its</w:t>
      </w:r>
      <w:r>
        <w:rPr>
          <w:spacing w:val="-4"/>
          <w:sz w:val="22"/>
        </w:rPr>
        <w:t xml:space="preserve"> </w:t>
      </w:r>
      <w:r>
        <w:rPr>
          <w:sz w:val="22"/>
        </w:rPr>
        <w:t>multi-scale</w:t>
      </w:r>
      <w:r>
        <w:rPr>
          <w:spacing w:val="-2"/>
          <w:sz w:val="22"/>
        </w:rPr>
        <w:t xml:space="preserve"> </w:t>
      </w:r>
      <w:r>
        <w:rPr>
          <w:sz w:val="22"/>
        </w:rPr>
        <w:t>residual</w:t>
      </w:r>
      <w:r>
        <w:rPr>
          <w:spacing w:val="-2"/>
          <w:sz w:val="22"/>
        </w:rPr>
        <w:t xml:space="preserve"> </w:t>
      </w:r>
      <w:r>
        <w:rPr>
          <w:sz w:val="22"/>
        </w:rPr>
        <w:t>skip</w:t>
      </w:r>
      <w:r>
        <w:rPr>
          <w:spacing w:val="-3"/>
          <w:sz w:val="22"/>
        </w:rPr>
        <w:t xml:space="preserve"> </w:t>
      </w:r>
      <w:r>
        <w:rPr>
          <w:sz w:val="22"/>
        </w:rPr>
        <w:t>connections,</w:t>
      </w:r>
      <w:r>
        <w:rPr>
          <w:spacing w:val="-2"/>
          <w:sz w:val="22"/>
        </w:rPr>
        <w:t xml:space="preserve"> </w:t>
      </w:r>
      <w:r>
        <w:rPr>
          <w:sz w:val="22"/>
        </w:rPr>
        <w:t>which</w:t>
      </w:r>
      <w:r>
        <w:rPr>
          <w:spacing w:val="-3"/>
          <w:sz w:val="22"/>
        </w:rPr>
        <w:t xml:space="preserve"> </w:t>
      </w:r>
      <w:r>
        <w:rPr>
          <w:sz w:val="22"/>
        </w:rPr>
        <w:t>preserve</w:t>
      </w:r>
      <w:r>
        <w:rPr>
          <w:spacing w:val="-2"/>
          <w:sz w:val="22"/>
        </w:rPr>
        <w:t xml:space="preserve"> </w:t>
      </w:r>
      <w:r>
        <w:rPr>
          <w:sz w:val="22"/>
        </w:rPr>
        <w:t>spatial</w:t>
      </w:r>
      <w:r>
        <w:rPr>
          <w:spacing w:val="-5"/>
          <w:sz w:val="22"/>
        </w:rPr>
        <w:t xml:space="preserve"> </w:t>
      </w:r>
      <w:r>
        <w:rPr>
          <w:sz w:val="22"/>
        </w:rPr>
        <w:t>fidelity</w:t>
      </w:r>
      <w:r>
        <w:rPr>
          <w:spacing w:val="-2"/>
          <w:sz w:val="22"/>
        </w:rPr>
        <w:t xml:space="preserve"> </w:t>
      </w:r>
      <w:r>
        <w:rPr>
          <w:sz w:val="22"/>
        </w:rPr>
        <w:t>across</w:t>
      </w:r>
      <w:r>
        <w:rPr>
          <w:spacing w:val="-5"/>
          <w:sz w:val="22"/>
        </w:rPr>
        <w:t xml:space="preserve"> </w:t>
      </w:r>
      <w:r>
        <w:rPr>
          <w:sz w:val="22"/>
        </w:rPr>
        <w:t>deep feature abstractions and completely eliminate vanishing gradients.</w:t>
      </w:r>
    </w:p>
    <w:p w14:paraId="7B819CAD">
      <w:pPr>
        <w:pStyle w:val="8"/>
        <w:numPr>
          <w:ilvl w:val="2"/>
          <w:numId w:val="2"/>
        </w:numPr>
        <w:tabs>
          <w:tab w:val="left" w:pos="720"/>
        </w:tabs>
        <w:spacing w:before="1" w:after="0" w:line="276" w:lineRule="auto"/>
        <w:ind w:left="720" w:right="425" w:hanging="360"/>
        <w:jc w:val="left"/>
        <w:rPr>
          <w:sz w:val="22"/>
        </w:rPr>
      </w:pPr>
      <w:r>
        <w:rPr>
          <w:b/>
          <w:sz w:val="22"/>
        </w:rPr>
        <w:t>Depthwise</w:t>
      </w:r>
      <w:r>
        <w:rPr>
          <w:b/>
          <w:spacing w:val="-6"/>
          <w:sz w:val="22"/>
        </w:rPr>
        <w:t xml:space="preserve"> </w:t>
      </w:r>
      <w:r>
        <w:rPr>
          <w:b/>
          <w:sz w:val="22"/>
        </w:rPr>
        <w:t>Efficiency:</w:t>
      </w:r>
      <w:r>
        <w:rPr>
          <w:b/>
          <w:spacing w:val="-3"/>
          <w:sz w:val="22"/>
        </w:rPr>
        <w:t xml:space="preserve"> </w:t>
      </w:r>
      <w:r>
        <w:rPr>
          <w:sz w:val="22"/>
        </w:rPr>
        <w:t>Model</w:t>
      </w:r>
      <w:r>
        <w:rPr>
          <w:spacing w:val="-2"/>
          <w:sz w:val="22"/>
        </w:rPr>
        <w:t xml:space="preserve"> </w:t>
      </w:r>
      <w:r>
        <w:rPr>
          <w:sz w:val="22"/>
        </w:rPr>
        <w:t>3</w:t>
      </w:r>
      <w:r>
        <w:rPr>
          <w:spacing w:val="-3"/>
          <w:sz w:val="22"/>
        </w:rPr>
        <w:t xml:space="preserve"> </w:t>
      </w:r>
      <w:r>
        <w:rPr>
          <w:sz w:val="22"/>
        </w:rPr>
        <w:t>(MobileNet-Edge)</w:t>
      </w:r>
      <w:r>
        <w:rPr>
          <w:spacing w:val="-2"/>
          <w:sz w:val="22"/>
        </w:rPr>
        <w:t xml:space="preserve"> </w:t>
      </w:r>
      <w:r>
        <w:rPr>
          <w:sz w:val="22"/>
        </w:rPr>
        <w:t>achieved</w:t>
      </w:r>
      <w:r>
        <w:rPr>
          <w:spacing w:val="-5"/>
          <w:sz w:val="22"/>
        </w:rPr>
        <w:t xml:space="preserve"> </w:t>
      </w:r>
      <w:r>
        <w:rPr>
          <w:sz w:val="22"/>
        </w:rPr>
        <w:t>the</w:t>
      </w:r>
      <w:r>
        <w:rPr>
          <w:spacing w:val="-2"/>
          <w:sz w:val="22"/>
        </w:rPr>
        <w:t xml:space="preserve"> </w:t>
      </w:r>
      <w:r>
        <w:rPr>
          <w:sz w:val="22"/>
        </w:rPr>
        <w:t>lowest</w:t>
      </w:r>
      <w:r>
        <w:rPr>
          <w:spacing w:val="-2"/>
          <w:sz w:val="22"/>
        </w:rPr>
        <w:t xml:space="preserve"> </w:t>
      </w:r>
      <w:r>
        <w:rPr>
          <w:sz w:val="22"/>
        </w:rPr>
        <w:t>parameter</w:t>
      </w:r>
      <w:r>
        <w:rPr>
          <w:spacing w:val="-4"/>
          <w:sz w:val="22"/>
        </w:rPr>
        <w:t xml:space="preserve"> </w:t>
      </w:r>
      <w:r>
        <w:rPr>
          <w:sz w:val="22"/>
        </w:rPr>
        <w:t>count</w:t>
      </w:r>
      <w:r>
        <w:rPr>
          <w:spacing w:val="-4"/>
          <w:sz w:val="22"/>
        </w:rPr>
        <w:t xml:space="preserve"> </w:t>
      </w:r>
      <w:r>
        <w:rPr>
          <w:sz w:val="22"/>
        </w:rPr>
        <w:t>(under</w:t>
      </w:r>
      <w:r>
        <w:rPr>
          <w:spacing w:val="-2"/>
          <w:sz w:val="22"/>
        </w:rPr>
        <w:t xml:space="preserve"> </w:t>
      </w:r>
      <w:r>
        <w:rPr>
          <w:sz w:val="22"/>
        </w:rPr>
        <w:t>100k parameters) and the fastest latency (under 1.5 ms), demonstrating exceptional efficiency for embedded microcontrollers.</w:t>
      </w:r>
    </w:p>
    <w:p w14:paraId="537DC31E">
      <w:pPr>
        <w:pStyle w:val="8"/>
        <w:spacing w:after="0" w:line="276" w:lineRule="auto"/>
        <w:jc w:val="left"/>
        <w:rPr>
          <w:sz w:val="22"/>
        </w:rPr>
        <w:sectPr>
          <w:pgSz w:w="12240" w:h="15840"/>
          <w:pgMar w:top="1420" w:right="1080" w:bottom="280" w:left="1080" w:header="720" w:footer="720" w:gutter="0"/>
          <w:cols w:space="720" w:num="1"/>
        </w:sectPr>
      </w:pPr>
    </w:p>
    <w:p w14:paraId="4C0423DC">
      <w:pPr>
        <w:pStyle w:val="2"/>
        <w:numPr>
          <w:ilvl w:val="0"/>
          <w:numId w:val="2"/>
        </w:numPr>
        <w:tabs>
          <w:tab w:val="left" w:pos="839"/>
        </w:tabs>
        <w:spacing w:before="23" w:after="0" w:line="240" w:lineRule="auto"/>
        <w:ind w:left="839" w:right="0" w:hanging="479"/>
        <w:jc w:val="left"/>
      </w:pPr>
      <w:r>
        <w:t>Analysis,</w:t>
      </w:r>
      <w:r>
        <w:rPr>
          <w:spacing w:val="-14"/>
        </w:rPr>
        <w:t xml:space="preserve"> </w:t>
      </w:r>
      <w:r>
        <w:t>Comparison,</w:t>
      </w:r>
      <w:r>
        <w:rPr>
          <w:spacing w:val="-11"/>
        </w:rPr>
        <w:t xml:space="preserve"> </w:t>
      </w:r>
      <w:r>
        <w:t>Trade-offs</w:t>
      </w:r>
      <w:r>
        <w:rPr>
          <w:spacing w:val="-13"/>
        </w:rPr>
        <w:t xml:space="preserve"> </w:t>
      </w:r>
      <w:r>
        <w:t>and</w:t>
      </w:r>
      <w:r>
        <w:rPr>
          <w:spacing w:val="-13"/>
        </w:rPr>
        <w:t xml:space="preserve"> </w:t>
      </w:r>
      <w:r>
        <w:rPr>
          <w:spacing w:val="-2"/>
        </w:rPr>
        <w:t>Justification</w:t>
      </w:r>
    </w:p>
    <w:p w14:paraId="2A2A7A66">
      <w:pPr>
        <w:pStyle w:val="3"/>
        <w:numPr>
          <w:ilvl w:val="1"/>
          <w:numId w:val="2"/>
        </w:numPr>
        <w:tabs>
          <w:tab w:val="left" w:pos="882"/>
        </w:tabs>
        <w:spacing w:before="295" w:after="0" w:line="240" w:lineRule="auto"/>
        <w:ind w:left="882" w:right="0" w:hanging="522"/>
        <w:jc w:val="left"/>
      </w:pPr>
      <w:r>
        <w:t>Comparative</w:t>
      </w:r>
      <w:r>
        <w:rPr>
          <w:spacing w:val="-15"/>
        </w:rPr>
        <w:t xml:space="preserve"> </w:t>
      </w:r>
      <w:r>
        <w:t>Benchmark</w:t>
      </w:r>
      <w:r>
        <w:rPr>
          <w:spacing w:val="-14"/>
        </w:rPr>
        <w:t xml:space="preserve"> </w:t>
      </w:r>
      <w:r>
        <w:rPr>
          <w:spacing w:val="-2"/>
        </w:rPr>
        <w:t>Visualizations</w:t>
      </w:r>
    </w:p>
    <w:p w14:paraId="409E9DA6">
      <w:pPr>
        <w:pStyle w:val="6"/>
        <w:spacing w:before="69"/>
        <w:rPr>
          <w:b/>
          <w:sz w:val="20"/>
        </w:rPr>
      </w:pPr>
      <w:r>
        <w:rPr>
          <w:b/>
          <w:sz w:val="20"/>
        </w:rPr>
        <w:drawing>
          <wp:anchor distT="0" distB="0" distL="0" distR="0" simplePos="0" relativeHeight="251671552" behindDoc="1" locked="0" layoutInCell="1" allowOverlap="1">
            <wp:simplePos x="0" y="0"/>
            <wp:positionH relativeFrom="page">
              <wp:posOffset>1211580</wp:posOffset>
            </wp:positionH>
            <wp:positionV relativeFrom="paragraph">
              <wp:posOffset>213995</wp:posOffset>
            </wp:positionV>
            <wp:extent cx="5362575" cy="4077970"/>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8" cstate="print"/>
                    <a:stretch>
                      <a:fillRect/>
                    </a:stretch>
                  </pic:blipFill>
                  <pic:spPr>
                    <a:xfrm>
                      <a:off x="0" y="0"/>
                      <a:ext cx="5362406" cy="4078224"/>
                    </a:xfrm>
                    <a:prstGeom prst="rect">
                      <a:avLst/>
                    </a:prstGeom>
                  </pic:spPr>
                </pic:pic>
              </a:graphicData>
            </a:graphic>
          </wp:anchor>
        </w:drawing>
      </w:r>
    </w:p>
    <w:p w14:paraId="4A3CC8CD">
      <w:pPr>
        <w:spacing w:before="176"/>
        <w:ind w:left="1053" w:right="1054" w:firstLine="0"/>
        <w:jc w:val="center"/>
        <w:rPr>
          <w:b/>
          <w:i/>
          <w:sz w:val="19"/>
        </w:rPr>
      </w:pPr>
      <w:r>
        <w:rPr>
          <w:b/>
          <w:i/>
          <w:sz w:val="19"/>
        </w:rPr>
        <w:t>Figure:</w:t>
      </w:r>
      <w:r>
        <w:rPr>
          <w:b/>
          <w:i/>
          <w:spacing w:val="-10"/>
          <w:sz w:val="19"/>
        </w:rPr>
        <w:t xml:space="preserve"> </w:t>
      </w:r>
      <w:r>
        <w:rPr>
          <w:b/>
          <w:i/>
          <w:sz w:val="19"/>
        </w:rPr>
        <w:t>Multi-Metric</w:t>
      </w:r>
      <w:r>
        <w:rPr>
          <w:b/>
          <w:i/>
          <w:spacing w:val="-9"/>
          <w:sz w:val="19"/>
        </w:rPr>
        <w:t xml:space="preserve"> </w:t>
      </w:r>
      <w:r>
        <w:rPr>
          <w:b/>
          <w:i/>
          <w:sz w:val="19"/>
        </w:rPr>
        <w:t>Architectural</w:t>
      </w:r>
      <w:r>
        <w:rPr>
          <w:b/>
          <w:i/>
          <w:spacing w:val="-9"/>
          <w:sz w:val="19"/>
        </w:rPr>
        <w:t xml:space="preserve"> </w:t>
      </w:r>
      <w:r>
        <w:rPr>
          <w:b/>
          <w:i/>
          <w:sz w:val="19"/>
        </w:rPr>
        <w:t>Benchmark</w:t>
      </w:r>
      <w:r>
        <w:rPr>
          <w:b/>
          <w:i/>
          <w:spacing w:val="-11"/>
          <w:sz w:val="19"/>
        </w:rPr>
        <w:t xml:space="preserve"> </w:t>
      </w:r>
      <w:r>
        <w:rPr>
          <w:b/>
          <w:i/>
          <w:sz w:val="19"/>
        </w:rPr>
        <w:t>across</w:t>
      </w:r>
      <w:r>
        <w:rPr>
          <w:b/>
          <w:i/>
          <w:spacing w:val="-10"/>
          <w:sz w:val="19"/>
        </w:rPr>
        <w:t xml:space="preserve"> </w:t>
      </w:r>
      <w:r>
        <w:rPr>
          <w:b/>
          <w:i/>
          <w:sz w:val="19"/>
        </w:rPr>
        <w:t>ConvNet-4,</w:t>
      </w:r>
      <w:r>
        <w:rPr>
          <w:b/>
          <w:i/>
          <w:spacing w:val="-10"/>
          <w:sz w:val="19"/>
        </w:rPr>
        <w:t xml:space="preserve"> </w:t>
      </w:r>
      <w:r>
        <w:rPr>
          <w:b/>
          <w:i/>
          <w:sz w:val="19"/>
        </w:rPr>
        <w:t>ResNet,</w:t>
      </w:r>
      <w:r>
        <w:rPr>
          <w:b/>
          <w:i/>
          <w:spacing w:val="-11"/>
          <w:sz w:val="19"/>
        </w:rPr>
        <w:t xml:space="preserve"> </w:t>
      </w:r>
      <w:r>
        <w:rPr>
          <w:b/>
          <w:i/>
          <w:sz w:val="19"/>
        </w:rPr>
        <w:t>and</w:t>
      </w:r>
      <w:r>
        <w:rPr>
          <w:b/>
          <w:i/>
          <w:spacing w:val="-9"/>
          <w:sz w:val="19"/>
        </w:rPr>
        <w:t xml:space="preserve"> </w:t>
      </w:r>
      <w:r>
        <w:rPr>
          <w:b/>
          <w:i/>
          <w:spacing w:val="-2"/>
          <w:sz w:val="19"/>
        </w:rPr>
        <w:t>MobileNet</w:t>
      </w:r>
    </w:p>
    <w:p w14:paraId="4C3662B5">
      <w:pPr>
        <w:pStyle w:val="6"/>
        <w:spacing w:before="42"/>
        <w:rPr>
          <w:b/>
          <w:i/>
          <w:sz w:val="19"/>
        </w:rPr>
      </w:pPr>
    </w:p>
    <w:p w14:paraId="7CCAE89E">
      <w:pPr>
        <w:pStyle w:val="3"/>
        <w:numPr>
          <w:ilvl w:val="1"/>
          <w:numId w:val="2"/>
        </w:numPr>
        <w:tabs>
          <w:tab w:val="left" w:pos="882"/>
        </w:tabs>
        <w:spacing w:before="1" w:after="0" w:line="240" w:lineRule="auto"/>
        <w:ind w:left="882" w:right="0" w:hanging="522"/>
        <w:jc w:val="left"/>
      </w:pPr>
      <w:r>
        <w:t>Architectural</w:t>
      </w:r>
      <w:r>
        <w:rPr>
          <w:spacing w:val="-15"/>
        </w:rPr>
        <w:t xml:space="preserve"> </w:t>
      </w:r>
      <w:r>
        <w:t>Trade-Off</w:t>
      </w:r>
      <w:r>
        <w:rPr>
          <w:spacing w:val="-13"/>
        </w:rPr>
        <w:t xml:space="preserve"> </w:t>
      </w:r>
      <w:r>
        <w:rPr>
          <w:spacing w:val="-2"/>
        </w:rPr>
        <w:t>Analysis</w:t>
      </w:r>
    </w:p>
    <w:p w14:paraId="68770B7F">
      <w:pPr>
        <w:pStyle w:val="6"/>
        <w:spacing w:before="124" w:line="276" w:lineRule="auto"/>
        <w:ind w:left="360" w:right="390"/>
      </w:pPr>
      <w:r>
        <w:t>Deploying</w:t>
      </w:r>
      <w:r>
        <w:rPr>
          <w:spacing w:val="-3"/>
        </w:rPr>
        <w:t xml:space="preserve"> </w:t>
      </w:r>
      <w:r>
        <w:t>deep</w:t>
      </w:r>
      <w:r>
        <w:rPr>
          <w:spacing w:val="-6"/>
        </w:rPr>
        <w:t xml:space="preserve"> </w:t>
      </w:r>
      <w:r>
        <w:t>learning</w:t>
      </w:r>
      <w:r>
        <w:rPr>
          <w:spacing w:val="-3"/>
        </w:rPr>
        <w:t xml:space="preserve"> </w:t>
      </w:r>
      <w:r>
        <w:t>in</w:t>
      </w:r>
      <w:r>
        <w:rPr>
          <w:spacing w:val="-5"/>
        </w:rPr>
        <w:t xml:space="preserve"> </w:t>
      </w:r>
      <w:r>
        <w:t>autonomous</w:t>
      </w:r>
      <w:r>
        <w:rPr>
          <w:spacing w:val="-4"/>
        </w:rPr>
        <w:t xml:space="preserve"> </w:t>
      </w:r>
      <w:r>
        <w:t>vehicles</w:t>
      </w:r>
      <w:r>
        <w:rPr>
          <w:spacing w:val="-2"/>
        </w:rPr>
        <w:t xml:space="preserve"> </w:t>
      </w:r>
      <w:r>
        <w:t>necessitates</w:t>
      </w:r>
      <w:r>
        <w:rPr>
          <w:spacing w:val="-5"/>
        </w:rPr>
        <w:t xml:space="preserve"> </w:t>
      </w:r>
      <w:r>
        <w:t>balancing</w:t>
      </w:r>
      <w:r>
        <w:rPr>
          <w:spacing w:val="-3"/>
        </w:rPr>
        <w:t xml:space="preserve"> </w:t>
      </w:r>
      <w:r>
        <w:t>three</w:t>
      </w:r>
      <w:r>
        <w:rPr>
          <w:spacing w:val="-2"/>
        </w:rPr>
        <w:t xml:space="preserve"> </w:t>
      </w:r>
      <w:r>
        <w:t>competing</w:t>
      </w:r>
      <w:r>
        <w:rPr>
          <w:spacing w:val="-3"/>
        </w:rPr>
        <w:t xml:space="preserve"> </w:t>
      </w:r>
      <w:r>
        <w:t>constraints:</w:t>
      </w:r>
      <w:r>
        <w:rPr>
          <w:spacing w:val="-3"/>
        </w:rPr>
        <w:t xml:space="preserve"> </w:t>
      </w:r>
      <w:r>
        <w:t>(1) Accuracy/Safety, (2) Computational Latency, and (3) Memory/Hardware Footprint:</w:t>
      </w:r>
    </w:p>
    <w:p w14:paraId="13164EAC">
      <w:pPr>
        <w:pStyle w:val="6"/>
        <w:spacing w:before="2" w:after="1"/>
        <w:rPr>
          <w:sz w:val="8"/>
        </w:rPr>
      </w:pPr>
    </w:p>
    <w:tbl>
      <w:tblPr>
        <w:tblStyle w:val="5"/>
        <w:tblW w:w="0" w:type="auto"/>
        <w:tblInd w:w="353"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2354"/>
        <w:gridCol w:w="2340"/>
        <w:gridCol w:w="2340"/>
        <w:gridCol w:w="2340"/>
      </w:tblGrid>
      <w:tr w14:paraId="0E5DC96B">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PrEx>
        <w:trPr>
          <w:trHeight w:val="1020" w:hRule="atLeast"/>
        </w:trPr>
        <w:tc>
          <w:tcPr>
            <w:tcW w:w="2354" w:type="dxa"/>
            <w:tcBorders>
              <w:left w:val="nil"/>
            </w:tcBorders>
            <w:shd w:val="clear" w:color="auto" w:fill="1F4E79"/>
          </w:tcPr>
          <w:p w14:paraId="2A8C6A8D">
            <w:pPr>
              <w:pStyle w:val="9"/>
              <w:spacing w:before="100"/>
              <w:ind w:left="115"/>
              <w:rPr>
                <w:b/>
                <w:sz w:val="22"/>
              </w:rPr>
            </w:pPr>
            <w:r>
              <w:rPr>
                <w:b/>
                <w:spacing w:val="-2"/>
                <w:sz w:val="22"/>
              </w:rPr>
              <w:t>Architecture</w:t>
            </w:r>
          </w:p>
        </w:tc>
        <w:tc>
          <w:tcPr>
            <w:tcW w:w="2340" w:type="dxa"/>
            <w:shd w:val="clear" w:color="auto" w:fill="1F4E79"/>
          </w:tcPr>
          <w:p w14:paraId="2F52D239">
            <w:pPr>
              <w:pStyle w:val="9"/>
              <w:spacing w:before="100"/>
              <w:rPr>
                <w:b/>
                <w:sz w:val="22"/>
              </w:rPr>
            </w:pPr>
            <w:r>
              <w:rPr>
                <w:b/>
                <w:sz w:val="22"/>
              </w:rPr>
              <w:t>Key</w:t>
            </w:r>
            <w:r>
              <w:rPr>
                <w:b/>
                <w:spacing w:val="-2"/>
                <w:sz w:val="22"/>
              </w:rPr>
              <w:t xml:space="preserve"> Advantages</w:t>
            </w:r>
          </w:p>
        </w:tc>
        <w:tc>
          <w:tcPr>
            <w:tcW w:w="2340" w:type="dxa"/>
            <w:shd w:val="clear" w:color="auto" w:fill="1F4E79"/>
          </w:tcPr>
          <w:p w14:paraId="3F10BDBB">
            <w:pPr>
              <w:pStyle w:val="9"/>
              <w:spacing w:before="100"/>
              <w:rPr>
                <w:b/>
                <w:sz w:val="22"/>
              </w:rPr>
            </w:pPr>
            <w:r>
              <w:rPr>
                <w:b/>
                <w:sz w:val="22"/>
              </w:rPr>
              <w:t>Inherent</w:t>
            </w:r>
            <w:r>
              <w:rPr>
                <w:b/>
                <w:spacing w:val="-7"/>
                <w:sz w:val="22"/>
              </w:rPr>
              <w:t xml:space="preserve"> </w:t>
            </w:r>
            <w:r>
              <w:rPr>
                <w:b/>
                <w:spacing w:val="-2"/>
                <w:sz w:val="22"/>
              </w:rPr>
              <w:t>Bottlenecks</w:t>
            </w:r>
          </w:p>
        </w:tc>
        <w:tc>
          <w:tcPr>
            <w:tcW w:w="2340" w:type="dxa"/>
            <w:tcBorders>
              <w:right w:val="nil"/>
            </w:tcBorders>
            <w:shd w:val="clear" w:color="auto" w:fill="1F4E79"/>
          </w:tcPr>
          <w:p w14:paraId="67E413B8">
            <w:pPr>
              <w:pStyle w:val="9"/>
              <w:spacing w:before="100" w:line="278" w:lineRule="auto"/>
              <w:ind w:left="97" w:right="33"/>
              <w:rPr>
                <w:b/>
                <w:sz w:val="22"/>
              </w:rPr>
            </w:pPr>
            <w:r>
              <w:rPr>
                <w:b/>
                <w:spacing w:val="-2"/>
                <w:sz w:val="22"/>
              </w:rPr>
              <w:t xml:space="preserve">Recommended </w:t>
            </w:r>
            <w:r>
              <w:rPr>
                <w:b/>
                <w:sz w:val="22"/>
              </w:rPr>
              <w:t>Automotive</w:t>
            </w:r>
            <w:r>
              <w:rPr>
                <w:b/>
                <w:spacing w:val="-13"/>
                <w:sz w:val="22"/>
              </w:rPr>
              <w:t xml:space="preserve"> </w:t>
            </w:r>
            <w:r>
              <w:rPr>
                <w:b/>
                <w:sz w:val="22"/>
              </w:rPr>
              <w:t>Use</w:t>
            </w:r>
            <w:r>
              <w:rPr>
                <w:b/>
                <w:spacing w:val="-12"/>
                <w:sz w:val="22"/>
              </w:rPr>
              <w:t xml:space="preserve"> </w:t>
            </w:r>
            <w:r>
              <w:rPr>
                <w:b/>
                <w:sz w:val="22"/>
              </w:rPr>
              <w:t>Case</w:t>
            </w:r>
          </w:p>
        </w:tc>
      </w:tr>
      <w:tr w14:paraId="607B1DA0">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1492" w:hRule="atLeast"/>
        </w:trPr>
        <w:tc>
          <w:tcPr>
            <w:tcW w:w="2354" w:type="dxa"/>
            <w:tcBorders>
              <w:left w:val="nil"/>
            </w:tcBorders>
            <w:shd w:val="clear" w:color="auto" w:fill="EFF4F8"/>
          </w:tcPr>
          <w:p w14:paraId="1312D819">
            <w:pPr>
              <w:pStyle w:val="9"/>
              <w:spacing w:line="276" w:lineRule="auto"/>
              <w:ind w:left="105" w:right="112"/>
              <w:rPr>
                <w:b/>
                <w:sz w:val="19"/>
              </w:rPr>
            </w:pPr>
            <w:r>
              <w:rPr>
                <w:b/>
                <w:sz w:val="19"/>
              </w:rPr>
              <w:t>Model</w:t>
            </w:r>
            <w:r>
              <w:rPr>
                <w:b/>
                <w:spacing w:val="-11"/>
                <w:sz w:val="19"/>
              </w:rPr>
              <w:t xml:space="preserve"> </w:t>
            </w:r>
            <w:r>
              <w:rPr>
                <w:b/>
                <w:sz w:val="19"/>
              </w:rPr>
              <w:t>1:</w:t>
            </w:r>
            <w:r>
              <w:rPr>
                <w:b/>
                <w:spacing w:val="-11"/>
                <w:sz w:val="19"/>
              </w:rPr>
              <w:t xml:space="preserve"> </w:t>
            </w:r>
            <w:r>
              <w:rPr>
                <w:b/>
                <w:sz w:val="19"/>
              </w:rPr>
              <w:t>Custom</w:t>
            </w:r>
            <w:r>
              <w:rPr>
                <w:b/>
                <w:spacing w:val="-11"/>
                <w:sz w:val="19"/>
              </w:rPr>
              <w:t xml:space="preserve"> </w:t>
            </w:r>
            <w:r>
              <w:rPr>
                <w:b/>
                <w:sz w:val="19"/>
              </w:rPr>
              <w:t>ConvNet-</w:t>
            </w:r>
            <w:r>
              <w:rPr>
                <w:b/>
                <w:spacing w:val="-10"/>
                <w:sz w:val="19"/>
              </w:rPr>
              <w:t>4</w:t>
            </w:r>
          </w:p>
        </w:tc>
        <w:tc>
          <w:tcPr>
            <w:tcW w:w="2340" w:type="dxa"/>
            <w:shd w:val="clear" w:color="auto" w:fill="EFF4F8"/>
          </w:tcPr>
          <w:p w14:paraId="4609987E">
            <w:pPr>
              <w:pStyle w:val="9"/>
              <w:spacing w:line="276" w:lineRule="auto"/>
              <w:ind w:left="87" w:right="134"/>
              <w:rPr>
                <w:sz w:val="19"/>
              </w:rPr>
            </w:pPr>
            <w:r>
              <w:rPr>
                <w:sz w:val="19"/>
              </w:rPr>
              <w:t>Simple</w:t>
            </w:r>
            <w:r>
              <w:rPr>
                <w:spacing w:val="-11"/>
                <w:sz w:val="19"/>
              </w:rPr>
              <w:t xml:space="preserve"> </w:t>
            </w:r>
            <w:r>
              <w:rPr>
                <w:sz w:val="19"/>
              </w:rPr>
              <w:t>sequential</w:t>
            </w:r>
            <w:r>
              <w:rPr>
                <w:spacing w:val="-11"/>
                <w:sz w:val="19"/>
              </w:rPr>
              <w:t xml:space="preserve"> </w:t>
            </w:r>
            <w:r>
              <w:rPr>
                <w:sz w:val="19"/>
              </w:rPr>
              <w:t>pipeline; robust spatial feature learning; no complex residual branching.</w:t>
            </w:r>
          </w:p>
        </w:tc>
        <w:tc>
          <w:tcPr>
            <w:tcW w:w="2340" w:type="dxa"/>
            <w:shd w:val="clear" w:color="auto" w:fill="EFF4F8"/>
          </w:tcPr>
          <w:p w14:paraId="04320351">
            <w:pPr>
              <w:pStyle w:val="9"/>
              <w:spacing w:line="276" w:lineRule="auto"/>
              <w:ind w:left="87" w:right="207"/>
              <w:rPr>
                <w:sz w:val="19"/>
              </w:rPr>
            </w:pPr>
            <w:r>
              <w:rPr>
                <w:sz w:val="19"/>
              </w:rPr>
              <w:t>Higher parameter count (1.2M+</w:t>
            </w:r>
            <w:r>
              <w:rPr>
                <w:spacing w:val="-11"/>
                <w:sz w:val="19"/>
              </w:rPr>
              <w:t xml:space="preserve"> </w:t>
            </w:r>
            <w:r>
              <w:rPr>
                <w:sz w:val="19"/>
              </w:rPr>
              <w:t>params);</w:t>
            </w:r>
            <w:r>
              <w:rPr>
                <w:spacing w:val="-11"/>
                <w:sz w:val="19"/>
              </w:rPr>
              <w:t xml:space="preserve"> </w:t>
            </w:r>
            <w:r>
              <w:rPr>
                <w:sz w:val="19"/>
              </w:rPr>
              <w:t xml:space="preserve">memory-heavy dense layer connection at classifier </w:t>
            </w:r>
            <w:r>
              <w:rPr>
                <w:spacing w:val="-2"/>
                <w:sz w:val="19"/>
              </w:rPr>
              <w:t>head.</w:t>
            </w:r>
          </w:p>
        </w:tc>
        <w:tc>
          <w:tcPr>
            <w:tcW w:w="2340" w:type="dxa"/>
            <w:tcBorders>
              <w:right w:val="nil"/>
            </w:tcBorders>
            <w:shd w:val="clear" w:color="auto" w:fill="EFF4F8"/>
          </w:tcPr>
          <w:p w14:paraId="687D48F4">
            <w:pPr>
              <w:pStyle w:val="9"/>
              <w:spacing w:line="276" w:lineRule="auto"/>
              <w:ind w:left="87" w:right="33"/>
              <w:rPr>
                <w:sz w:val="19"/>
              </w:rPr>
            </w:pPr>
            <w:r>
              <w:rPr>
                <w:sz w:val="19"/>
              </w:rPr>
              <w:t>Standard vehicle infotainment</w:t>
            </w:r>
            <w:r>
              <w:rPr>
                <w:spacing w:val="-11"/>
                <w:sz w:val="19"/>
              </w:rPr>
              <w:t xml:space="preserve"> </w:t>
            </w:r>
            <w:r>
              <w:rPr>
                <w:sz w:val="19"/>
              </w:rPr>
              <w:t>or</w:t>
            </w:r>
            <w:r>
              <w:rPr>
                <w:spacing w:val="-11"/>
                <w:sz w:val="19"/>
              </w:rPr>
              <w:t xml:space="preserve"> </w:t>
            </w:r>
            <w:r>
              <w:rPr>
                <w:sz w:val="19"/>
              </w:rPr>
              <w:t>secondary dashcam</w:t>
            </w:r>
            <w:r>
              <w:rPr>
                <w:spacing w:val="-2"/>
                <w:sz w:val="19"/>
              </w:rPr>
              <w:t xml:space="preserve"> </w:t>
            </w:r>
            <w:r>
              <w:rPr>
                <w:sz w:val="19"/>
              </w:rPr>
              <w:t>warning</w:t>
            </w:r>
            <w:r>
              <w:rPr>
                <w:spacing w:val="-2"/>
                <w:sz w:val="19"/>
              </w:rPr>
              <w:t xml:space="preserve"> </w:t>
            </w:r>
            <w:r>
              <w:rPr>
                <w:sz w:val="19"/>
              </w:rPr>
              <w:t xml:space="preserve">systems with moderate CPU </w:t>
            </w:r>
            <w:r>
              <w:rPr>
                <w:spacing w:val="-2"/>
                <w:sz w:val="19"/>
              </w:rPr>
              <w:t>compute.</w:t>
            </w:r>
          </w:p>
        </w:tc>
      </w:tr>
      <w:tr w14:paraId="75C4A8AA">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693" w:hRule="atLeast"/>
        </w:trPr>
        <w:tc>
          <w:tcPr>
            <w:tcW w:w="2354" w:type="dxa"/>
            <w:tcBorders>
              <w:left w:val="nil"/>
            </w:tcBorders>
          </w:tcPr>
          <w:p w14:paraId="495E56BF">
            <w:pPr>
              <w:pStyle w:val="9"/>
              <w:spacing w:before="83"/>
              <w:ind w:left="105"/>
              <w:rPr>
                <w:b/>
                <w:sz w:val="19"/>
              </w:rPr>
            </w:pPr>
            <w:r>
              <w:rPr>
                <w:b/>
                <w:sz w:val="19"/>
              </w:rPr>
              <w:t>Model</w:t>
            </w:r>
            <w:r>
              <w:rPr>
                <w:b/>
                <w:spacing w:val="-8"/>
                <w:sz w:val="19"/>
              </w:rPr>
              <w:t xml:space="preserve"> </w:t>
            </w:r>
            <w:r>
              <w:rPr>
                <w:b/>
                <w:sz w:val="19"/>
              </w:rPr>
              <w:t>2:</w:t>
            </w:r>
            <w:r>
              <w:rPr>
                <w:b/>
                <w:spacing w:val="-6"/>
                <w:sz w:val="19"/>
              </w:rPr>
              <w:t xml:space="preserve"> </w:t>
            </w:r>
            <w:r>
              <w:rPr>
                <w:b/>
                <w:sz w:val="19"/>
              </w:rPr>
              <w:t>ResNet-</w:t>
            </w:r>
            <w:r>
              <w:rPr>
                <w:b/>
                <w:spacing w:val="-2"/>
                <w:sz w:val="19"/>
              </w:rPr>
              <w:t>TrafficNet</w:t>
            </w:r>
          </w:p>
        </w:tc>
        <w:tc>
          <w:tcPr>
            <w:tcW w:w="2340" w:type="dxa"/>
          </w:tcPr>
          <w:p w14:paraId="6EA8C780">
            <w:pPr>
              <w:pStyle w:val="9"/>
              <w:spacing w:before="83" w:line="276" w:lineRule="auto"/>
              <w:ind w:left="87" w:right="420"/>
              <w:rPr>
                <w:sz w:val="19"/>
              </w:rPr>
            </w:pPr>
            <w:r>
              <w:rPr>
                <w:sz w:val="19"/>
              </w:rPr>
              <w:t>Maximum</w:t>
            </w:r>
            <w:r>
              <w:rPr>
                <w:spacing w:val="-11"/>
                <w:sz w:val="19"/>
              </w:rPr>
              <w:t xml:space="preserve"> </w:t>
            </w:r>
            <w:r>
              <w:rPr>
                <w:sz w:val="19"/>
              </w:rPr>
              <w:t>classification accuracy (99.8%); zero</w:t>
            </w:r>
          </w:p>
        </w:tc>
        <w:tc>
          <w:tcPr>
            <w:tcW w:w="2340" w:type="dxa"/>
          </w:tcPr>
          <w:p w14:paraId="2D871016">
            <w:pPr>
              <w:pStyle w:val="9"/>
              <w:spacing w:before="83" w:line="276" w:lineRule="auto"/>
              <w:ind w:left="87"/>
              <w:rPr>
                <w:sz w:val="19"/>
              </w:rPr>
            </w:pPr>
            <w:r>
              <w:rPr>
                <w:sz w:val="19"/>
              </w:rPr>
              <w:t>Slightly higher compute graph</w:t>
            </w:r>
            <w:r>
              <w:rPr>
                <w:spacing w:val="-11"/>
                <w:sz w:val="19"/>
              </w:rPr>
              <w:t xml:space="preserve"> </w:t>
            </w:r>
            <w:r>
              <w:rPr>
                <w:sz w:val="19"/>
              </w:rPr>
              <w:t>complexity</w:t>
            </w:r>
            <w:r>
              <w:rPr>
                <w:spacing w:val="-11"/>
                <w:sz w:val="19"/>
              </w:rPr>
              <w:t xml:space="preserve"> </w:t>
            </w:r>
            <w:r>
              <w:rPr>
                <w:sz w:val="19"/>
              </w:rPr>
              <w:t>during</w:t>
            </w:r>
          </w:p>
        </w:tc>
        <w:tc>
          <w:tcPr>
            <w:tcW w:w="2340" w:type="dxa"/>
            <w:tcBorders>
              <w:right w:val="nil"/>
            </w:tcBorders>
          </w:tcPr>
          <w:p w14:paraId="5B54A1A3">
            <w:pPr>
              <w:pStyle w:val="9"/>
              <w:spacing w:before="83" w:line="276" w:lineRule="auto"/>
              <w:ind w:left="87" w:right="413"/>
              <w:rPr>
                <w:sz w:val="19"/>
              </w:rPr>
            </w:pPr>
            <w:r>
              <w:rPr>
                <w:sz w:val="19"/>
              </w:rPr>
              <w:t>Primary</w:t>
            </w:r>
            <w:r>
              <w:rPr>
                <w:spacing w:val="-11"/>
                <w:sz w:val="19"/>
              </w:rPr>
              <w:t xml:space="preserve"> </w:t>
            </w:r>
            <w:r>
              <w:rPr>
                <w:sz w:val="19"/>
              </w:rPr>
              <w:t>Level-3/Level-4 Autonomous</w:t>
            </w:r>
            <w:r>
              <w:rPr>
                <w:spacing w:val="-4"/>
                <w:sz w:val="19"/>
              </w:rPr>
              <w:t xml:space="preserve"> </w:t>
            </w:r>
            <w:r>
              <w:rPr>
                <w:sz w:val="19"/>
              </w:rPr>
              <w:t>Driving</w:t>
            </w:r>
          </w:p>
        </w:tc>
      </w:tr>
    </w:tbl>
    <w:p w14:paraId="2CEE4252">
      <w:pPr>
        <w:pStyle w:val="9"/>
        <w:spacing w:after="0" w:line="276" w:lineRule="auto"/>
        <w:rPr>
          <w:sz w:val="19"/>
        </w:rPr>
        <w:sectPr>
          <w:pgSz w:w="12240" w:h="15840"/>
          <w:pgMar w:top="1420" w:right="1080" w:bottom="1066" w:left="1080" w:header="720" w:footer="720" w:gutter="0"/>
          <w:cols w:space="720" w:num="1"/>
        </w:sectPr>
      </w:pPr>
    </w:p>
    <w:tbl>
      <w:tblPr>
        <w:tblStyle w:val="5"/>
        <w:tblW w:w="0" w:type="auto"/>
        <w:tblInd w:w="367"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2340"/>
        <w:gridCol w:w="2341"/>
        <w:gridCol w:w="2341"/>
        <w:gridCol w:w="2341"/>
      </w:tblGrid>
      <w:tr w14:paraId="06D6365A">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960" w:hRule="atLeast"/>
        </w:trPr>
        <w:tc>
          <w:tcPr>
            <w:tcW w:w="2340" w:type="dxa"/>
            <w:tcBorders>
              <w:left w:val="nil"/>
            </w:tcBorders>
          </w:tcPr>
          <w:p w14:paraId="62EBEF7E">
            <w:pPr>
              <w:pStyle w:val="9"/>
              <w:spacing w:before="0"/>
              <w:ind w:left="0"/>
              <w:rPr>
                <w:rFonts w:ascii="Times New Roman"/>
                <w:sz w:val="20"/>
              </w:rPr>
            </w:pPr>
          </w:p>
        </w:tc>
        <w:tc>
          <w:tcPr>
            <w:tcW w:w="2341" w:type="dxa"/>
          </w:tcPr>
          <w:p w14:paraId="014B7B31">
            <w:pPr>
              <w:pStyle w:val="9"/>
              <w:spacing w:before="83" w:line="276" w:lineRule="auto"/>
              <w:ind w:left="86" w:right="558"/>
              <w:rPr>
                <w:sz w:val="19"/>
              </w:rPr>
            </w:pPr>
            <w:r>
              <w:rPr>
                <w:sz w:val="19"/>
              </w:rPr>
              <w:t>vanishing gradient degradation;</w:t>
            </w:r>
            <w:r>
              <w:rPr>
                <w:spacing w:val="-11"/>
                <w:sz w:val="19"/>
              </w:rPr>
              <w:t xml:space="preserve"> </w:t>
            </w:r>
            <w:r>
              <w:rPr>
                <w:sz w:val="19"/>
              </w:rPr>
              <w:t>superior feature reuse.</w:t>
            </w:r>
          </w:p>
        </w:tc>
        <w:tc>
          <w:tcPr>
            <w:tcW w:w="2341" w:type="dxa"/>
          </w:tcPr>
          <w:p w14:paraId="3FBFE87C">
            <w:pPr>
              <w:pStyle w:val="9"/>
              <w:spacing w:before="83"/>
              <w:ind w:left="85"/>
              <w:rPr>
                <w:sz w:val="19"/>
              </w:rPr>
            </w:pPr>
            <w:r>
              <w:rPr>
                <w:sz w:val="19"/>
              </w:rPr>
              <w:t>forward</w:t>
            </w:r>
            <w:r>
              <w:rPr>
                <w:spacing w:val="-8"/>
                <w:sz w:val="19"/>
              </w:rPr>
              <w:t xml:space="preserve"> </w:t>
            </w:r>
            <w:r>
              <w:rPr>
                <w:spacing w:val="-2"/>
                <w:sz w:val="19"/>
              </w:rPr>
              <w:t>passes.</w:t>
            </w:r>
          </w:p>
        </w:tc>
        <w:tc>
          <w:tcPr>
            <w:tcW w:w="2341" w:type="dxa"/>
            <w:tcBorders>
              <w:right w:val="nil"/>
            </w:tcBorders>
          </w:tcPr>
          <w:p w14:paraId="0ED5989C">
            <w:pPr>
              <w:pStyle w:val="9"/>
              <w:spacing w:before="83" w:line="276" w:lineRule="auto"/>
              <w:ind w:left="85" w:right="198"/>
              <w:rPr>
                <w:sz w:val="19"/>
              </w:rPr>
            </w:pPr>
            <w:r>
              <w:rPr>
                <w:sz w:val="19"/>
              </w:rPr>
              <w:t>Central Perception ECU (e.g.</w:t>
            </w:r>
            <w:r>
              <w:rPr>
                <w:spacing w:val="-11"/>
                <w:sz w:val="19"/>
              </w:rPr>
              <w:t xml:space="preserve"> </w:t>
            </w:r>
            <w:r>
              <w:rPr>
                <w:sz w:val="19"/>
              </w:rPr>
              <w:t>NVIDIA</w:t>
            </w:r>
            <w:r>
              <w:rPr>
                <w:spacing w:val="-9"/>
                <w:sz w:val="19"/>
              </w:rPr>
              <w:t xml:space="preserve"> </w:t>
            </w:r>
            <w:r>
              <w:rPr>
                <w:sz w:val="19"/>
              </w:rPr>
              <w:t>DRIVE</w:t>
            </w:r>
            <w:r>
              <w:rPr>
                <w:spacing w:val="-10"/>
                <w:sz w:val="19"/>
              </w:rPr>
              <w:t xml:space="preserve"> </w:t>
            </w:r>
            <w:r>
              <w:rPr>
                <w:sz w:val="19"/>
              </w:rPr>
              <w:t>/</w:t>
            </w:r>
            <w:r>
              <w:rPr>
                <w:spacing w:val="-11"/>
                <w:sz w:val="19"/>
              </w:rPr>
              <w:t xml:space="preserve"> </w:t>
            </w:r>
            <w:r>
              <w:rPr>
                <w:sz w:val="19"/>
              </w:rPr>
              <w:t>Tesla FSD Computer).</w:t>
            </w:r>
          </w:p>
        </w:tc>
      </w:tr>
      <w:tr w14:paraId="2927DF31">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1494" w:hRule="atLeast"/>
        </w:trPr>
        <w:tc>
          <w:tcPr>
            <w:tcW w:w="2340" w:type="dxa"/>
            <w:tcBorders>
              <w:left w:val="nil"/>
            </w:tcBorders>
            <w:shd w:val="clear" w:color="auto" w:fill="EFF4F8"/>
          </w:tcPr>
          <w:p w14:paraId="57232D52">
            <w:pPr>
              <w:pStyle w:val="9"/>
              <w:spacing w:before="83"/>
              <w:ind w:left="91"/>
              <w:rPr>
                <w:b/>
                <w:sz w:val="19"/>
              </w:rPr>
            </w:pPr>
            <w:r>
              <w:rPr>
                <w:b/>
                <w:sz w:val="19"/>
              </w:rPr>
              <w:t>Model</w:t>
            </w:r>
            <w:r>
              <w:rPr>
                <w:b/>
                <w:spacing w:val="-11"/>
                <w:sz w:val="19"/>
              </w:rPr>
              <w:t xml:space="preserve"> </w:t>
            </w:r>
            <w:r>
              <w:rPr>
                <w:b/>
                <w:sz w:val="19"/>
              </w:rPr>
              <w:t>3:</w:t>
            </w:r>
            <w:r>
              <w:rPr>
                <w:b/>
                <w:spacing w:val="-9"/>
                <w:sz w:val="19"/>
              </w:rPr>
              <w:t xml:space="preserve"> </w:t>
            </w:r>
            <w:r>
              <w:rPr>
                <w:b/>
                <w:sz w:val="19"/>
              </w:rPr>
              <w:t>MobileNet-</w:t>
            </w:r>
            <w:r>
              <w:rPr>
                <w:b/>
                <w:spacing w:val="-4"/>
                <w:sz w:val="19"/>
              </w:rPr>
              <w:t>Edge</w:t>
            </w:r>
          </w:p>
        </w:tc>
        <w:tc>
          <w:tcPr>
            <w:tcW w:w="2341" w:type="dxa"/>
            <w:shd w:val="clear" w:color="auto" w:fill="EFF4F8"/>
          </w:tcPr>
          <w:p w14:paraId="5ED8F757">
            <w:pPr>
              <w:pStyle w:val="9"/>
              <w:spacing w:before="83" w:line="276" w:lineRule="auto"/>
              <w:ind w:left="86" w:right="168"/>
              <w:rPr>
                <w:sz w:val="19"/>
              </w:rPr>
            </w:pPr>
            <w:r>
              <w:rPr>
                <w:sz w:val="19"/>
              </w:rPr>
              <w:t>Extremely lightweight (&lt;100k</w:t>
            </w:r>
            <w:r>
              <w:rPr>
                <w:spacing w:val="-11"/>
                <w:sz w:val="19"/>
              </w:rPr>
              <w:t xml:space="preserve"> </w:t>
            </w:r>
            <w:r>
              <w:rPr>
                <w:sz w:val="19"/>
              </w:rPr>
              <w:t>params);</w:t>
            </w:r>
            <w:r>
              <w:rPr>
                <w:spacing w:val="-11"/>
                <w:sz w:val="19"/>
              </w:rPr>
              <w:t xml:space="preserve"> </w:t>
            </w:r>
            <w:r>
              <w:rPr>
                <w:sz w:val="19"/>
              </w:rPr>
              <w:t xml:space="preserve">sub-2ms latency; lowest memory footprint (0.35 MB); low </w:t>
            </w:r>
            <w:r>
              <w:rPr>
                <w:spacing w:val="-2"/>
                <w:sz w:val="19"/>
              </w:rPr>
              <w:t>power.</w:t>
            </w:r>
          </w:p>
        </w:tc>
        <w:tc>
          <w:tcPr>
            <w:tcW w:w="2341" w:type="dxa"/>
            <w:shd w:val="clear" w:color="auto" w:fill="EFF4F8"/>
          </w:tcPr>
          <w:p w14:paraId="511D612B">
            <w:pPr>
              <w:pStyle w:val="9"/>
              <w:spacing w:before="83" w:line="276" w:lineRule="auto"/>
              <w:ind w:left="85" w:right="168"/>
              <w:rPr>
                <w:sz w:val="19"/>
              </w:rPr>
            </w:pPr>
            <w:r>
              <w:rPr>
                <w:sz w:val="19"/>
              </w:rPr>
              <w:t>Slightly lower representation</w:t>
            </w:r>
            <w:r>
              <w:rPr>
                <w:spacing w:val="-11"/>
                <w:sz w:val="19"/>
              </w:rPr>
              <w:t xml:space="preserve"> </w:t>
            </w:r>
            <w:r>
              <w:rPr>
                <w:sz w:val="19"/>
              </w:rPr>
              <w:t>capacity</w:t>
            </w:r>
            <w:r>
              <w:rPr>
                <w:spacing w:val="-11"/>
                <w:sz w:val="19"/>
              </w:rPr>
              <w:t xml:space="preserve"> </w:t>
            </w:r>
            <w:r>
              <w:rPr>
                <w:sz w:val="19"/>
              </w:rPr>
              <w:t>on extremely</w:t>
            </w:r>
            <w:r>
              <w:rPr>
                <w:spacing w:val="-11"/>
                <w:sz w:val="19"/>
              </w:rPr>
              <w:t xml:space="preserve"> </w:t>
            </w:r>
            <w:r>
              <w:rPr>
                <w:sz w:val="19"/>
              </w:rPr>
              <w:t>noisy/corrupted numeral classes.</w:t>
            </w:r>
          </w:p>
        </w:tc>
        <w:tc>
          <w:tcPr>
            <w:tcW w:w="2341" w:type="dxa"/>
            <w:tcBorders>
              <w:right w:val="nil"/>
            </w:tcBorders>
            <w:shd w:val="clear" w:color="auto" w:fill="EFF4F8"/>
          </w:tcPr>
          <w:p w14:paraId="3BEC23C1">
            <w:pPr>
              <w:pStyle w:val="9"/>
              <w:spacing w:before="83" w:line="276" w:lineRule="auto"/>
              <w:ind w:left="85" w:right="198"/>
              <w:rPr>
                <w:sz w:val="19"/>
              </w:rPr>
            </w:pPr>
            <w:r>
              <w:rPr>
                <w:sz w:val="19"/>
              </w:rPr>
              <w:t>Edge</w:t>
            </w:r>
            <w:r>
              <w:rPr>
                <w:spacing w:val="-11"/>
                <w:sz w:val="19"/>
              </w:rPr>
              <w:t xml:space="preserve"> </w:t>
            </w:r>
            <w:r>
              <w:rPr>
                <w:sz w:val="19"/>
              </w:rPr>
              <w:t>microcontroller</w:t>
            </w:r>
            <w:r>
              <w:rPr>
                <w:spacing w:val="-11"/>
                <w:sz w:val="19"/>
              </w:rPr>
              <w:t xml:space="preserve"> </w:t>
            </w:r>
            <w:r>
              <w:rPr>
                <w:sz w:val="19"/>
              </w:rPr>
              <w:t>units (Raspberry Pi 4, ARM Cortex-A53,</w:t>
            </w:r>
            <w:r>
              <w:rPr>
                <w:spacing w:val="-11"/>
                <w:sz w:val="19"/>
              </w:rPr>
              <w:t xml:space="preserve"> </w:t>
            </w:r>
            <w:r>
              <w:rPr>
                <w:sz w:val="19"/>
              </w:rPr>
              <w:t>STM32</w:t>
            </w:r>
            <w:r>
              <w:rPr>
                <w:spacing w:val="-11"/>
                <w:sz w:val="19"/>
              </w:rPr>
              <w:t xml:space="preserve"> </w:t>
            </w:r>
            <w:r>
              <w:rPr>
                <w:sz w:val="19"/>
              </w:rPr>
              <w:t>Micro-Vision) and battery-powered</w:t>
            </w:r>
            <w:r>
              <w:rPr>
                <w:spacing w:val="-2"/>
                <w:sz w:val="19"/>
              </w:rPr>
              <w:t xml:space="preserve"> </w:t>
            </w:r>
            <w:r>
              <w:rPr>
                <w:sz w:val="19"/>
              </w:rPr>
              <w:t>drones.</w:t>
            </w:r>
          </w:p>
        </w:tc>
      </w:tr>
    </w:tbl>
    <w:p w14:paraId="5DD53FA1">
      <w:pPr>
        <w:pStyle w:val="3"/>
        <w:numPr>
          <w:ilvl w:val="1"/>
          <w:numId w:val="2"/>
        </w:numPr>
        <w:tabs>
          <w:tab w:val="left" w:pos="882"/>
        </w:tabs>
        <w:spacing w:before="260" w:after="0" w:line="240" w:lineRule="auto"/>
        <w:ind w:left="882" w:right="0" w:hanging="522"/>
        <w:jc w:val="left"/>
      </w:pPr>
      <w:r>
        <w:t>Justification</w:t>
      </w:r>
      <w:r>
        <w:rPr>
          <w:spacing w:val="-7"/>
        </w:rPr>
        <w:t xml:space="preserve"> </w:t>
      </w:r>
      <w:r>
        <w:t>of</w:t>
      </w:r>
      <w:r>
        <w:rPr>
          <w:spacing w:val="-7"/>
        </w:rPr>
        <w:t xml:space="preserve"> </w:t>
      </w:r>
      <w:r>
        <w:t>the</w:t>
      </w:r>
      <w:r>
        <w:rPr>
          <w:spacing w:val="-10"/>
        </w:rPr>
        <w:t xml:space="preserve"> </w:t>
      </w:r>
      <w:r>
        <w:t>Final</w:t>
      </w:r>
      <w:r>
        <w:rPr>
          <w:spacing w:val="-8"/>
        </w:rPr>
        <w:t xml:space="preserve"> </w:t>
      </w:r>
      <w:r>
        <w:t>Selected</w:t>
      </w:r>
      <w:r>
        <w:rPr>
          <w:spacing w:val="-9"/>
        </w:rPr>
        <w:t xml:space="preserve"> </w:t>
      </w:r>
      <w:r>
        <w:rPr>
          <w:spacing w:val="-2"/>
        </w:rPr>
        <w:t>Solution</w:t>
      </w:r>
    </w:p>
    <w:p w14:paraId="38506135">
      <w:pPr>
        <w:pStyle w:val="6"/>
        <w:spacing w:before="126" w:line="276" w:lineRule="auto"/>
        <w:ind w:left="360" w:right="542"/>
      </w:pPr>
      <w:r>
        <w:t>For mission-critical autonomous driving safety, **Model 2 (ResNet-TrafficNet)** is chosen as the primary high-reliability perception model due to its unmatched 99.8% accuracy and zero misclassifications on regulatory speed limit and priority signs. For distributed edge sensor nodes with power</w:t>
      </w:r>
      <w:r>
        <w:rPr>
          <w:spacing w:val="-5"/>
        </w:rPr>
        <w:t xml:space="preserve"> </w:t>
      </w:r>
      <w:r>
        <w:t>constraints,</w:t>
      </w:r>
      <w:r>
        <w:rPr>
          <w:spacing w:val="-4"/>
        </w:rPr>
        <w:t xml:space="preserve"> </w:t>
      </w:r>
      <w:r>
        <w:t>**Model</w:t>
      </w:r>
      <w:r>
        <w:rPr>
          <w:spacing w:val="-3"/>
        </w:rPr>
        <w:t xml:space="preserve"> </w:t>
      </w:r>
      <w:r>
        <w:t>3</w:t>
      </w:r>
      <w:r>
        <w:rPr>
          <w:spacing w:val="-4"/>
        </w:rPr>
        <w:t xml:space="preserve"> </w:t>
      </w:r>
      <w:r>
        <w:t>(MobileNet-Edge)**</w:t>
      </w:r>
      <w:r>
        <w:rPr>
          <w:spacing w:val="-3"/>
        </w:rPr>
        <w:t xml:space="preserve"> </w:t>
      </w:r>
      <w:r>
        <w:t>provides</w:t>
      </w:r>
      <w:r>
        <w:rPr>
          <w:spacing w:val="-3"/>
        </w:rPr>
        <w:t xml:space="preserve"> </w:t>
      </w:r>
      <w:r>
        <w:t>an</w:t>
      </w:r>
      <w:r>
        <w:rPr>
          <w:spacing w:val="-3"/>
        </w:rPr>
        <w:t xml:space="preserve"> </w:t>
      </w:r>
      <w:r>
        <w:t>ideal</w:t>
      </w:r>
      <w:r>
        <w:rPr>
          <w:spacing w:val="-5"/>
        </w:rPr>
        <w:t xml:space="preserve"> </w:t>
      </w:r>
      <w:r>
        <w:t>lightweight</w:t>
      </w:r>
      <w:r>
        <w:rPr>
          <w:spacing w:val="-6"/>
        </w:rPr>
        <w:t xml:space="preserve"> </w:t>
      </w:r>
      <w:r>
        <w:t>alternative</w:t>
      </w:r>
      <w:r>
        <w:rPr>
          <w:spacing w:val="-3"/>
        </w:rPr>
        <w:t xml:space="preserve"> </w:t>
      </w:r>
      <w:r>
        <w:t>capable</w:t>
      </w:r>
      <w:r>
        <w:rPr>
          <w:spacing w:val="-4"/>
        </w:rPr>
        <w:t xml:space="preserve"> </w:t>
      </w:r>
      <w:r>
        <w:t>of running at over 600 FPS.</w:t>
      </w:r>
    </w:p>
    <w:p w14:paraId="6F706222">
      <w:pPr>
        <w:pStyle w:val="6"/>
        <w:spacing w:before="53"/>
      </w:pPr>
    </w:p>
    <w:p w14:paraId="5850AEE4">
      <w:pPr>
        <w:pStyle w:val="2"/>
        <w:numPr>
          <w:ilvl w:val="0"/>
          <w:numId w:val="2"/>
        </w:numPr>
        <w:tabs>
          <w:tab w:val="left" w:pos="839"/>
        </w:tabs>
        <w:spacing w:before="0" w:after="0" w:line="240" w:lineRule="auto"/>
        <w:ind w:left="839" w:right="0" w:hanging="479"/>
        <w:jc w:val="left"/>
      </w:pPr>
      <w:r>
        <w:t>Broader</w:t>
      </w:r>
      <w:r>
        <w:rPr>
          <w:spacing w:val="-11"/>
        </w:rPr>
        <w:t xml:space="preserve"> </w:t>
      </w:r>
      <w:r>
        <w:t>Considerations</w:t>
      </w:r>
      <w:r>
        <w:rPr>
          <w:spacing w:val="-9"/>
        </w:rPr>
        <w:t xml:space="preserve"> </w:t>
      </w:r>
      <w:r>
        <w:t>/</w:t>
      </w:r>
      <w:r>
        <w:rPr>
          <w:spacing w:val="-10"/>
        </w:rPr>
        <w:t xml:space="preserve"> </w:t>
      </w:r>
      <w:r>
        <w:t>SDG</w:t>
      </w:r>
      <w:r>
        <w:rPr>
          <w:spacing w:val="-11"/>
        </w:rPr>
        <w:t xml:space="preserve"> </w:t>
      </w:r>
      <w:r>
        <w:rPr>
          <w:spacing w:val="-2"/>
        </w:rPr>
        <w:t>Relevance</w:t>
      </w:r>
    </w:p>
    <w:p w14:paraId="27A5E1BF">
      <w:pPr>
        <w:pStyle w:val="3"/>
        <w:numPr>
          <w:ilvl w:val="1"/>
          <w:numId w:val="2"/>
        </w:numPr>
        <w:tabs>
          <w:tab w:val="left" w:pos="882"/>
        </w:tabs>
        <w:spacing w:before="298" w:after="0" w:line="240" w:lineRule="auto"/>
        <w:ind w:left="882" w:right="0" w:hanging="522"/>
        <w:jc w:val="left"/>
      </w:pPr>
      <w:r>
        <w:t>United</w:t>
      </w:r>
      <w:r>
        <w:rPr>
          <w:spacing w:val="-11"/>
        </w:rPr>
        <w:t xml:space="preserve"> </w:t>
      </w:r>
      <w:r>
        <w:t>Nations</w:t>
      </w:r>
      <w:r>
        <w:rPr>
          <w:spacing w:val="-10"/>
        </w:rPr>
        <w:t xml:space="preserve"> </w:t>
      </w:r>
      <w:r>
        <w:t>Sustainable</w:t>
      </w:r>
      <w:r>
        <w:rPr>
          <w:spacing w:val="-11"/>
        </w:rPr>
        <w:t xml:space="preserve"> </w:t>
      </w:r>
      <w:r>
        <w:t>Development</w:t>
      </w:r>
      <w:r>
        <w:rPr>
          <w:spacing w:val="-12"/>
        </w:rPr>
        <w:t xml:space="preserve"> </w:t>
      </w:r>
      <w:r>
        <w:t>Goals</w:t>
      </w:r>
      <w:r>
        <w:rPr>
          <w:spacing w:val="-12"/>
        </w:rPr>
        <w:t xml:space="preserve"> </w:t>
      </w:r>
      <w:r>
        <w:t>(SDG)</w:t>
      </w:r>
      <w:r>
        <w:rPr>
          <w:spacing w:val="-10"/>
        </w:rPr>
        <w:t xml:space="preserve"> </w:t>
      </w:r>
      <w:r>
        <w:rPr>
          <w:spacing w:val="-2"/>
        </w:rPr>
        <w:t>Alignment</w:t>
      </w:r>
    </w:p>
    <w:p w14:paraId="133683EB">
      <w:pPr>
        <w:pStyle w:val="6"/>
        <w:spacing w:before="129"/>
        <w:ind w:left="360"/>
      </w:pPr>
      <w:r>
        <w:t>This</w:t>
      </w:r>
      <w:r>
        <w:rPr>
          <w:spacing w:val="-8"/>
        </w:rPr>
        <w:t xml:space="preserve"> </w:t>
      </w:r>
      <w:r>
        <w:t>project</w:t>
      </w:r>
      <w:r>
        <w:rPr>
          <w:spacing w:val="-5"/>
        </w:rPr>
        <w:t xml:space="preserve"> </w:t>
      </w:r>
      <w:r>
        <w:t>directly</w:t>
      </w:r>
      <w:r>
        <w:rPr>
          <w:spacing w:val="-6"/>
        </w:rPr>
        <w:t xml:space="preserve"> </w:t>
      </w:r>
      <w:r>
        <w:t>contributes</w:t>
      </w:r>
      <w:r>
        <w:rPr>
          <w:spacing w:val="-6"/>
        </w:rPr>
        <w:t xml:space="preserve"> </w:t>
      </w:r>
      <w:r>
        <w:t>toward</w:t>
      </w:r>
      <w:r>
        <w:rPr>
          <w:spacing w:val="-9"/>
        </w:rPr>
        <w:t xml:space="preserve"> </w:t>
      </w:r>
      <w:r>
        <w:t>two</w:t>
      </w:r>
      <w:r>
        <w:rPr>
          <w:spacing w:val="-5"/>
        </w:rPr>
        <w:t xml:space="preserve"> </w:t>
      </w:r>
      <w:r>
        <w:t>pivotal</w:t>
      </w:r>
      <w:r>
        <w:rPr>
          <w:spacing w:val="-6"/>
        </w:rPr>
        <w:t xml:space="preserve"> </w:t>
      </w:r>
      <w:r>
        <w:t>United</w:t>
      </w:r>
      <w:r>
        <w:rPr>
          <w:spacing w:val="-6"/>
        </w:rPr>
        <w:t xml:space="preserve"> </w:t>
      </w:r>
      <w:r>
        <w:t>Nations</w:t>
      </w:r>
      <w:r>
        <w:rPr>
          <w:spacing w:val="-5"/>
        </w:rPr>
        <w:t xml:space="preserve"> </w:t>
      </w:r>
      <w:r>
        <w:t>Sustainable</w:t>
      </w:r>
      <w:r>
        <w:rPr>
          <w:spacing w:val="-8"/>
        </w:rPr>
        <w:t xml:space="preserve"> </w:t>
      </w:r>
      <w:r>
        <w:t>Development</w:t>
      </w:r>
      <w:r>
        <w:rPr>
          <w:spacing w:val="-7"/>
        </w:rPr>
        <w:t xml:space="preserve"> </w:t>
      </w:r>
      <w:r>
        <w:rPr>
          <w:spacing w:val="-2"/>
        </w:rPr>
        <w:t>Goals:</w:t>
      </w:r>
    </w:p>
    <w:p w14:paraId="348ED89A">
      <w:pPr>
        <w:pStyle w:val="8"/>
        <w:numPr>
          <w:ilvl w:val="2"/>
          <w:numId w:val="2"/>
        </w:numPr>
        <w:tabs>
          <w:tab w:val="left" w:pos="720"/>
        </w:tabs>
        <w:spacing w:before="140" w:after="0" w:line="276" w:lineRule="auto"/>
        <w:ind w:left="720" w:right="441" w:hanging="360"/>
        <w:jc w:val="left"/>
        <w:rPr>
          <w:sz w:val="22"/>
        </w:rPr>
      </w:pPr>
      <w:r>
        <w:rPr>
          <w:b/>
          <w:sz w:val="22"/>
        </w:rPr>
        <w:t xml:space="preserve">SDG 9: Industry, Innovation and Infrastructure — </w:t>
      </w:r>
      <w:r>
        <w:rPr>
          <w:sz w:val="22"/>
        </w:rPr>
        <w:t>The deployment of deep learning perception algorithms fosters technological innovation in domestic automotive manufacturing, modernizes national</w:t>
      </w:r>
      <w:r>
        <w:rPr>
          <w:spacing w:val="-3"/>
          <w:sz w:val="22"/>
        </w:rPr>
        <w:t xml:space="preserve"> </w:t>
      </w:r>
      <w:r>
        <w:rPr>
          <w:sz w:val="22"/>
        </w:rPr>
        <w:t>road</w:t>
      </w:r>
      <w:r>
        <w:rPr>
          <w:spacing w:val="-4"/>
          <w:sz w:val="22"/>
        </w:rPr>
        <w:t xml:space="preserve"> </w:t>
      </w:r>
      <w:r>
        <w:rPr>
          <w:sz w:val="22"/>
        </w:rPr>
        <w:t>transport</w:t>
      </w:r>
      <w:r>
        <w:rPr>
          <w:spacing w:val="-3"/>
          <w:sz w:val="22"/>
        </w:rPr>
        <w:t xml:space="preserve"> </w:t>
      </w:r>
      <w:r>
        <w:rPr>
          <w:sz w:val="22"/>
        </w:rPr>
        <w:t>infrastructure,</w:t>
      </w:r>
      <w:r>
        <w:rPr>
          <w:spacing w:val="-5"/>
          <w:sz w:val="22"/>
        </w:rPr>
        <w:t xml:space="preserve"> </w:t>
      </w:r>
      <w:r>
        <w:rPr>
          <w:sz w:val="22"/>
        </w:rPr>
        <w:t>and</w:t>
      </w:r>
      <w:r>
        <w:rPr>
          <w:spacing w:val="-5"/>
          <w:sz w:val="22"/>
        </w:rPr>
        <w:t xml:space="preserve"> </w:t>
      </w:r>
      <w:r>
        <w:rPr>
          <w:sz w:val="22"/>
        </w:rPr>
        <w:t>supports</w:t>
      </w:r>
      <w:r>
        <w:rPr>
          <w:spacing w:val="-5"/>
          <w:sz w:val="22"/>
        </w:rPr>
        <w:t xml:space="preserve"> </w:t>
      </w:r>
      <w:r>
        <w:rPr>
          <w:sz w:val="22"/>
        </w:rPr>
        <w:t>resilient</w:t>
      </w:r>
      <w:r>
        <w:rPr>
          <w:spacing w:val="-3"/>
          <w:sz w:val="22"/>
        </w:rPr>
        <w:t xml:space="preserve"> </w:t>
      </w:r>
      <w:r>
        <w:rPr>
          <w:sz w:val="22"/>
        </w:rPr>
        <w:t>industrial</w:t>
      </w:r>
      <w:r>
        <w:rPr>
          <w:spacing w:val="-4"/>
          <w:sz w:val="22"/>
        </w:rPr>
        <w:t xml:space="preserve"> </w:t>
      </w:r>
      <w:r>
        <w:rPr>
          <w:sz w:val="22"/>
        </w:rPr>
        <w:t>automation</w:t>
      </w:r>
      <w:r>
        <w:rPr>
          <w:spacing w:val="-4"/>
          <w:sz w:val="22"/>
        </w:rPr>
        <w:t xml:space="preserve"> </w:t>
      </w:r>
      <w:r>
        <w:rPr>
          <w:sz w:val="22"/>
        </w:rPr>
        <w:t>through</w:t>
      </w:r>
      <w:r>
        <w:rPr>
          <w:spacing w:val="-4"/>
          <w:sz w:val="22"/>
        </w:rPr>
        <w:t xml:space="preserve"> </w:t>
      </w:r>
      <w:r>
        <w:rPr>
          <w:sz w:val="22"/>
        </w:rPr>
        <w:t>edge-AI hardware integration.</w:t>
      </w:r>
    </w:p>
    <w:p w14:paraId="4853A660">
      <w:pPr>
        <w:pStyle w:val="8"/>
        <w:numPr>
          <w:ilvl w:val="2"/>
          <w:numId w:val="2"/>
        </w:numPr>
        <w:tabs>
          <w:tab w:val="left" w:pos="720"/>
        </w:tabs>
        <w:spacing w:before="1" w:after="0" w:line="276" w:lineRule="auto"/>
        <w:ind w:left="720" w:right="993" w:hanging="360"/>
        <w:jc w:val="left"/>
        <w:rPr>
          <w:sz w:val="22"/>
        </w:rPr>
      </w:pPr>
      <w:r>
        <w:rPr>
          <w:b/>
          <w:sz w:val="22"/>
        </w:rPr>
        <w:t xml:space="preserve">SDG 11: Sustainable Cities and Communities (Target 11.2) — </w:t>
      </w:r>
      <w:r>
        <w:rPr>
          <w:sz w:val="22"/>
        </w:rPr>
        <w:t>According to the World Health Organization (WHO), road</w:t>
      </w:r>
      <w:r>
        <w:rPr>
          <w:spacing w:val="-1"/>
          <w:sz w:val="22"/>
        </w:rPr>
        <w:t xml:space="preserve"> </w:t>
      </w:r>
      <w:r>
        <w:rPr>
          <w:sz w:val="22"/>
        </w:rPr>
        <w:t>traffic crashes cause approximately 1.19 million fatalities annually. Automated</w:t>
      </w:r>
      <w:r>
        <w:rPr>
          <w:spacing w:val="-6"/>
          <w:sz w:val="22"/>
        </w:rPr>
        <w:t xml:space="preserve"> </w:t>
      </w:r>
      <w:r>
        <w:rPr>
          <w:sz w:val="22"/>
        </w:rPr>
        <w:t>traffic</w:t>
      </w:r>
      <w:r>
        <w:rPr>
          <w:spacing w:val="-3"/>
          <w:sz w:val="22"/>
        </w:rPr>
        <w:t xml:space="preserve"> </w:t>
      </w:r>
      <w:r>
        <w:rPr>
          <w:sz w:val="22"/>
        </w:rPr>
        <w:t>sign</w:t>
      </w:r>
      <w:r>
        <w:rPr>
          <w:spacing w:val="-4"/>
          <w:sz w:val="22"/>
        </w:rPr>
        <w:t xml:space="preserve"> </w:t>
      </w:r>
      <w:r>
        <w:rPr>
          <w:sz w:val="22"/>
        </w:rPr>
        <w:t>recognition</w:t>
      </w:r>
      <w:r>
        <w:rPr>
          <w:spacing w:val="-4"/>
          <w:sz w:val="22"/>
        </w:rPr>
        <w:t xml:space="preserve"> </w:t>
      </w:r>
      <w:r>
        <w:rPr>
          <w:sz w:val="22"/>
        </w:rPr>
        <w:t>dramatically</w:t>
      </w:r>
      <w:r>
        <w:rPr>
          <w:spacing w:val="-5"/>
          <w:sz w:val="22"/>
        </w:rPr>
        <w:t xml:space="preserve"> </w:t>
      </w:r>
      <w:r>
        <w:rPr>
          <w:sz w:val="22"/>
        </w:rPr>
        <w:t>enhances</w:t>
      </w:r>
      <w:r>
        <w:rPr>
          <w:spacing w:val="-3"/>
          <w:sz w:val="22"/>
        </w:rPr>
        <w:t xml:space="preserve"> </w:t>
      </w:r>
      <w:r>
        <w:rPr>
          <w:sz w:val="22"/>
        </w:rPr>
        <w:t>road</w:t>
      </w:r>
      <w:r>
        <w:rPr>
          <w:spacing w:val="-4"/>
          <w:sz w:val="22"/>
        </w:rPr>
        <w:t xml:space="preserve"> </w:t>
      </w:r>
      <w:r>
        <w:rPr>
          <w:sz w:val="22"/>
        </w:rPr>
        <w:t>safety,</w:t>
      </w:r>
      <w:r>
        <w:rPr>
          <w:spacing w:val="-5"/>
          <w:sz w:val="22"/>
        </w:rPr>
        <w:t xml:space="preserve"> </w:t>
      </w:r>
      <w:r>
        <w:rPr>
          <w:sz w:val="22"/>
        </w:rPr>
        <w:t>mitigates</w:t>
      </w:r>
      <w:r>
        <w:rPr>
          <w:spacing w:val="-3"/>
          <w:sz w:val="22"/>
        </w:rPr>
        <w:t xml:space="preserve"> </w:t>
      </w:r>
      <w:r>
        <w:rPr>
          <w:sz w:val="22"/>
        </w:rPr>
        <w:t>human</w:t>
      </w:r>
      <w:r>
        <w:rPr>
          <w:spacing w:val="-4"/>
          <w:sz w:val="22"/>
        </w:rPr>
        <w:t xml:space="preserve"> </w:t>
      </w:r>
      <w:r>
        <w:rPr>
          <w:sz w:val="22"/>
        </w:rPr>
        <w:t>driver fatigue/distraction errors, prevents speed-related collisions in school/residential zones, and optimizes urban traffic flow to reduce carbon emissions and vehicle idling.</w:t>
      </w:r>
    </w:p>
    <w:p w14:paraId="1D79818F">
      <w:pPr>
        <w:pStyle w:val="3"/>
        <w:numPr>
          <w:ilvl w:val="1"/>
          <w:numId w:val="2"/>
        </w:numPr>
        <w:tabs>
          <w:tab w:val="left" w:pos="882"/>
        </w:tabs>
        <w:spacing w:before="239" w:after="0" w:line="240" w:lineRule="auto"/>
        <w:ind w:left="882" w:right="0" w:hanging="522"/>
        <w:jc w:val="both"/>
      </w:pPr>
      <w:r>
        <w:t>Safety,</w:t>
      </w:r>
      <w:r>
        <w:rPr>
          <w:spacing w:val="-8"/>
        </w:rPr>
        <w:t xml:space="preserve"> </w:t>
      </w:r>
      <w:r>
        <w:t>Ethics</w:t>
      </w:r>
      <w:r>
        <w:rPr>
          <w:spacing w:val="-5"/>
        </w:rPr>
        <w:t xml:space="preserve"> </w:t>
      </w:r>
      <w:r>
        <w:t>&amp;</w:t>
      </w:r>
      <w:r>
        <w:rPr>
          <w:spacing w:val="-8"/>
        </w:rPr>
        <w:t xml:space="preserve"> </w:t>
      </w:r>
      <w:r>
        <w:t>Fail-Safe</w:t>
      </w:r>
      <w:r>
        <w:rPr>
          <w:spacing w:val="-6"/>
        </w:rPr>
        <w:t xml:space="preserve"> </w:t>
      </w:r>
      <w:r>
        <w:rPr>
          <w:spacing w:val="-2"/>
        </w:rPr>
        <w:t>Considerations</w:t>
      </w:r>
    </w:p>
    <w:p w14:paraId="6F723DE1">
      <w:pPr>
        <w:pStyle w:val="8"/>
        <w:numPr>
          <w:ilvl w:val="2"/>
          <w:numId w:val="2"/>
        </w:numPr>
        <w:tabs>
          <w:tab w:val="left" w:pos="720"/>
        </w:tabs>
        <w:spacing w:before="127" w:after="0" w:line="276" w:lineRule="auto"/>
        <w:ind w:left="720" w:right="387" w:hanging="360"/>
        <w:jc w:val="both"/>
        <w:rPr>
          <w:sz w:val="22"/>
        </w:rPr>
      </w:pPr>
      <w:r>
        <w:rPr>
          <w:b/>
          <w:sz w:val="22"/>
        </w:rPr>
        <w:t>Confidence</w:t>
      </w:r>
      <w:r>
        <w:rPr>
          <w:b/>
          <w:spacing w:val="-4"/>
          <w:sz w:val="22"/>
        </w:rPr>
        <w:t xml:space="preserve"> </w:t>
      </w:r>
      <w:r>
        <w:rPr>
          <w:b/>
          <w:sz w:val="22"/>
        </w:rPr>
        <w:t>Thresholding</w:t>
      </w:r>
      <w:r>
        <w:rPr>
          <w:b/>
          <w:spacing w:val="-7"/>
          <w:sz w:val="22"/>
        </w:rPr>
        <w:t xml:space="preserve"> </w:t>
      </w:r>
      <w:r>
        <w:rPr>
          <w:b/>
          <w:sz w:val="22"/>
        </w:rPr>
        <w:t>&amp;</w:t>
      </w:r>
      <w:r>
        <w:rPr>
          <w:b/>
          <w:spacing w:val="-3"/>
          <w:sz w:val="22"/>
        </w:rPr>
        <w:t xml:space="preserve"> </w:t>
      </w:r>
      <w:r>
        <w:rPr>
          <w:b/>
          <w:sz w:val="22"/>
        </w:rPr>
        <w:t>Fallback:</w:t>
      </w:r>
      <w:r>
        <w:rPr>
          <w:b/>
          <w:spacing w:val="-2"/>
          <w:sz w:val="22"/>
        </w:rPr>
        <w:t xml:space="preserve"> </w:t>
      </w:r>
      <w:r>
        <w:rPr>
          <w:sz w:val="22"/>
        </w:rPr>
        <w:t>If</w:t>
      </w:r>
      <w:r>
        <w:rPr>
          <w:spacing w:val="-3"/>
          <w:sz w:val="22"/>
        </w:rPr>
        <w:t xml:space="preserve"> </w:t>
      </w:r>
      <w:r>
        <w:rPr>
          <w:sz w:val="22"/>
        </w:rPr>
        <w:t>the</w:t>
      </w:r>
      <w:r>
        <w:rPr>
          <w:spacing w:val="-5"/>
          <w:sz w:val="22"/>
        </w:rPr>
        <w:t xml:space="preserve"> </w:t>
      </w:r>
      <w:r>
        <w:rPr>
          <w:sz w:val="22"/>
        </w:rPr>
        <w:t>maximum</w:t>
      </w:r>
      <w:r>
        <w:rPr>
          <w:spacing w:val="-2"/>
          <w:sz w:val="22"/>
        </w:rPr>
        <w:t xml:space="preserve"> </w:t>
      </w:r>
      <w:r>
        <w:rPr>
          <w:sz w:val="22"/>
        </w:rPr>
        <w:t>Softmax</w:t>
      </w:r>
      <w:r>
        <w:rPr>
          <w:spacing w:val="-3"/>
          <w:sz w:val="22"/>
        </w:rPr>
        <w:t xml:space="preserve"> </w:t>
      </w:r>
      <w:r>
        <w:rPr>
          <w:sz w:val="22"/>
        </w:rPr>
        <w:t>posterior</w:t>
      </w:r>
      <w:r>
        <w:rPr>
          <w:spacing w:val="-6"/>
          <w:sz w:val="22"/>
        </w:rPr>
        <w:t xml:space="preserve"> </w:t>
      </w:r>
      <w:r>
        <w:rPr>
          <w:sz w:val="22"/>
        </w:rPr>
        <w:t>probability</w:t>
      </w:r>
      <w:r>
        <w:rPr>
          <w:spacing w:val="-3"/>
          <w:sz w:val="22"/>
        </w:rPr>
        <w:t xml:space="preserve"> </w:t>
      </w:r>
      <w:r>
        <w:rPr>
          <w:sz w:val="22"/>
        </w:rPr>
        <w:t>falls</w:t>
      </w:r>
      <w:r>
        <w:rPr>
          <w:spacing w:val="-3"/>
          <w:sz w:val="22"/>
        </w:rPr>
        <w:t xml:space="preserve"> </w:t>
      </w:r>
      <w:r>
        <w:rPr>
          <w:sz w:val="22"/>
        </w:rPr>
        <w:t>below</w:t>
      </w:r>
      <w:r>
        <w:rPr>
          <w:spacing w:val="-2"/>
          <w:sz w:val="22"/>
        </w:rPr>
        <w:t xml:space="preserve"> </w:t>
      </w:r>
      <w:r>
        <w:rPr>
          <w:sz w:val="22"/>
        </w:rPr>
        <w:t>tau</w:t>
      </w:r>
      <w:r>
        <w:rPr>
          <w:spacing w:val="-6"/>
          <w:sz w:val="22"/>
        </w:rPr>
        <w:t xml:space="preserve"> </w:t>
      </w:r>
      <w:r>
        <w:rPr>
          <w:sz w:val="22"/>
        </w:rPr>
        <w:t>= 0.85, the system defaults to a 'Caution</w:t>
      </w:r>
      <w:r>
        <w:rPr>
          <w:spacing w:val="-1"/>
          <w:sz w:val="22"/>
        </w:rPr>
        <w:t xml:space="preserve"> </w:t>
      </w:r>
      <w:r>
        <w:rPr>
          <w:sz w:val="22"/>
        </w:rPr>
        <w:t>/ Unverified Sign' state rather than</w:t>
      </w:r>
      <w:r>
        <w:rPr>
          <w:spacing w:val="-1"/>
          <w:sz w:val="22"/>
        </w:rPr>
        <w:t xml:space="preserve"> </w:t>
      </w:r>
      <w:r>
        <w:rPr>
          <w:sz w:val="22"/>
        </w:rPr>
        <w:t xml:space="preserve">committing an erroneous </w:t>
      </w:r>
      <w:r>
        <w:rPr>
          <w:spacing w:val="-2"/>
          <w:sz w:val="22"/>
        </w:rPr>
        <w:t>actuation.</w:t>
      </w:r>
    </w:p>
    <w:p w14:paraId="57D401B3">
      <w:pPr>
        <w:pStyle w:val="8"/>
        <w:numPr>
          <w:ilvl w:val="2"/>
          <w:numId w:val="2"/>
        </w:numPr>
        <w:tabs>
          <w:tab w:val="left" w:pos="720"/>
        </w:tabs>
        <w:spacing w:before="0" w:after="0" w:line="276" w:lineRule="auto"/>
        <w:ind w:left="720" w:right="464" w:hanging="360"/>
        <w:jc w:val="left"/>
        <w:rPr>
          <w:sz w:val="22"/>
        </w:rPr>
      </w:pPr>
      <w:r>
        <w:rPr>
          <w:b/>
          <w:sz w:val="22"/>
        </w:rPr>
        <w:t>Multi-Sensor</w:t>
      </w:r>
      <w:r>
        <w:rPr>
          <w:b/>
          <w:spacing w:val="-3"/>
          <w:sz w:val="22"/>
        </w:rPr>
        <w:t xml:space="preserve"> </w:t>
      </w:r>
      <w:r>
        <w:rPr>
          <w:b/>
          <w:sz w:val="22"/>
        </w:rPr>
        <w:t>Fusion</w:t>
      </w:r>
      <w:r>
        <w:rPr>
          <w:b/>
          <w:spacing w:val="-4"/>
          <w:sz w:val="22"/>
        </w:rPr>
        <w:t xml:space="preserve"> </w:t>
      </w:r>
      <w:r>
        <w:rPr>
          <w:b/>
          <w:sz w:val="22"/>
        </w:rPr>
        <w:t>Redundancy:</w:t>
      </w:r>
      <w:r>
        <w:rPr>
          <w:b/>
          <w:spacing w:val="-2"/>
          <w:sz w:val="22"/>
        </w:rPr>
        <w:t xml:space="preserve"> </w:t>
      </w:r>
      <w:r>
        <w:rPr>
          <w:sz w:val="22"/>
        </w:rPr>
        <w:t>Future</w:t>
      </w:r>
      <w:r>
        <w:rPr>
          <w:spacing w:val="-3"/>
          <w:sz w:val="22"/>
        </w:rPr>
        <w:t xml:space="preserve"> </w:t>
      </w:r>
      <w:r>
        <w:rPr>
          <w:sz w:val="22"/>
        </w:rPr>
        <w:t>automotive</w:t>
      </w:r>
      <w:r>
        <w:rPr>
          <w:spacing w:val="-5"/>
          <w:sz w:val="22"/>
        </w:rPr>
        <w:t xml:space="preserve"> </w:t>
      </w:r>
      <w:r>
        <w:rPr>
          <w:sz w:val="22"/>
        </w:rPr>
        <w:t>safety</w:t>
      </w:r>
      <w:r>
        <w:rPr>
          <w:spacing w:val="-3"/>
          <w:sz w:val="22"/>
        </w:rPr>
        <w:t xml:space="preserve"> </w:t>
      </w:r>
      <w:r>
        <w:rPr>
          <w:sz w:val="22"/>
        </w:rPr>
        <w:t>standards</w:t>
      </w:r>
      <w:r>
        <w:rPr>
          <w:spacing w:val="-3"/>
          <w:sz w:val="22"/>
        </w:rPr>
        <w:t xml:space="preserve"> </w:t>
      </w:r>
      <w:r>
        <w:rPr>
          <w:sz w:val="22"/>
        </w:rPr>
        <w:t>(ISO</w:t>
      </w:r>
      <w:r>
        <w:rPr>
          <w:spacing w:val="-5"/>
          <w:sz w:val="22"/>
        </w:rPr>
        <w:t xml:space="preserve"> </w:t>
      </w:r>
      <w:r>
        <w:rPr>
          <w:sz w:val="22"/>
        </w:rPr>
        <w:t>26262</w:t>
      </w:r>
      <w:r>
        <w:rPr>
          <w:spacing w:val="-3"/>
          <w:sz w:val="22"/>
        </w:rPr>
        <w:t xml:space="preserve"> </w:t>
      </w:r>
      <w:r>
        <w:rPr>
          <w:sz w:val="22"/>
        </w:rPr>
        <w:t>ASIL-D)</w:t>
      </w:r>
      <w:r>
        <w:rPr>
          <w:spacing w:val="-5"/>
          <w:sz w:val="22"/>
        </w:rPr>
        <w:t xml:space="preserve"> </w:t>
      </w:r>
      <w:r>
        <w:rPr>
          <w:sz w:val="22"/>
        </w:rPr>
        <w:t>mandate multi-sensor cross-validation, where vision-based CNN detections are cross-referenced with onboard HD GPS road map databases.</w:t>
      </w:r>
    </w:p>
    <w:p w14:paraId="037DF99D">
      <w:pPr>
        <w:pStyle w:val="8"/>
        <w:spacing w:after="0" w:line="276" w:lineRule="auto"/>
        <w:jc w:val="left"/>
        <w:rPr>
          <w:sz w:val="22"/>
        </w:rPr>
        <w:sectPr>
          <w:type w:val="continuous"/>
          <w:pgSz w:w="12240" w:h="15840"/>
          <w:pgMar w:top="1420" w:right="1080" w:bottom="280" w:left="1080" w:header="720" w:footer="720" w:gutter="0"/>
          <w:cols w:space="720" w:num="1"/>
        </w:sectPr>
      </w:pPr>
    </w:p>
    <w:p w14:paraId="20851A05">
      <w:pPr>
        <w:pStyle w:val="2"/>
        <w:numPr>
          <w:ilvl w:val="0"/>
          <w:numId w:val="2"/>
        </w:numPr>
        <w:tabs>
          <w:tab w:val="left" w:pos="841"/>
        </w:tabs>
        <w:spacing w:before="23" w:after="0" w:line="240" w:lineRule="auto"/>
        <w:ind w:left="841" w:right="0" w:hanging="481"/>
        <w:jc w:val="left"/>
      </w:pPr>
      <w:r>
        <w:t>Conclusion,</w:t>
      </w:r>
      <w:r>
        <w:rPr>
          <w:spacing w:val="-11"/>
        </w:rPr>
        <w:t xml:space="preserve"> </w:t>
      </w:r>
      <w:r>
        <w:t>Limitations</w:t>
      </w:r>
      <w:r>
        <w:rPr>
          <w:spacing w:val="-13"/>
        </w:rPr>
        <w:t xml:space="preserve"> </w:t>
      </w:r>
      <w:r>
        <w:t>and</w:t>
      </w:r>
      <w:r>
        <w:rPr>
          <w:spacing w:val="-13"/>
        </w:rPr>
        <w:t xml:space="preserve"> </w:t>
      </w:r>
      <w:r>
        <w:t>Possible</w:t>
      </w:r>
      <w:r>
        <w:rPr>
          <w:spacing w:val="-13"/>
        </w:rPr>
        <w:t xml:space="preserve"> </w:t>
      </w:r>
      <w:r>
        <w:rPr>
          <w:spacing w:val="-2"/>
        </w:rPr>
        <w:t>Improvements</w:t>
      </w:r>
    </w:p>
    <w:p w14:paraId="71A76110">
      <w:pPr>
        <w:pStyle w:val="3"/>
        <w:numPr>
          <w:ilvl w:val="1"/>
          <w:numId w:val="2"/>
        </w:numPr>
        <w:tabs>
          <w:tab w:val="left" w:pos="882"/>
        </w:tabs>
        <w:spacing w:before="295" w:after="0" w:line="240" w:lineRule="auto"/>
        <w:ind w:left="882" w:right="0" w:hanging="522"/>
        <w:jc w:val="left"/>
      </w:pPr>
      <w:r>
        <w:rPr>
          <w:spacing w:val="-2"/>
        </w:rPr>
        <w:t>Conclusion</w:t>
      </w:r>
    </w:p>
    <w:p w14:paraId="62B610B7">
      <w:pPr>
        <w:pStyle w:val="6"/>
        <w:spacing w:before="129" w:line="276" w:lineRule="auto"/>
        <w:ind w:left="360" w:right="365"/>
      </w:pPr>
      <w:r>
        <w:t>This assignment successfully developed, implemented, and validated an end-to-end CNN-Based Traffic Sign</w:t>
      </w:r>
      <w:r>
        <w:rPr>
          <w:spacing w:val="-4"/>
        </w:rPr>
        <w:t xml:space="preserve"> </w:t>
      </w:r>
      <w:r>
        <w:t>Recognition</w:t>
      </w:r>
      <w:r>
        <w:rPr>
          <w:spacing w:val="-4"/>
        </w:rPr>
        <w:t xml:space="preserve"> </w:t>
      </w:r>
      <w:r>
        <w:t>System</w:t>
      </w:r>
      <w:r>
        <w:rPr>
          <w:spacing w:val="-2"/>
        </w:rPr>
        <w:t xml:space="preserve"> </w:t>
      </w:r>
      <w:r>
        <w:t>for</w:t>
      </w:r>
      <w:r>
        <w:rPr>
          <w:spacing w:val="-3"/>
        </w:rPr>
        <w:t xml:space="preserve"> </w:t>
      </w:r>
      <w:r>
        <w:t>ADAS.</w:t>
      </w:r>
      <w:r>
        <w:rPr>
          <w:spacing w:val="-5"/>
        </w:rPr>
        <w:t xml:space="preserve"> </w:t>
      </w:r>
      <w:r>
        <w:t>Through</w:t>
      </w:r>
      <w:r>
        <w:rPr>
          <w:spacing w:val="-4"/>
        </w:rPr>
        <w:t xml:space="preserve"> </w:t>
      </w:r>
      <w:r>
        <w:t>systematic</w:t>
      </w:r>
      <w:r>
        <w:rPr>
          <w:spacing w:val="-3"/>
        </w:rPr>
        <w:t xml:space="preserve"> </w:t>
      </w:r>
      <w:r>
        <w:t>comparative</w:t>
      </w:r>
      <w:r>
        <w:rPr>
          <w:spacing w:val="-7"/>
        </w:rPr>
        <w:t xml:space="preserve"> </w:t>
      </w:r>
      <w:r>
        <w:t>modeling</w:t>
      </w:r>
      <w:r>
        <w:rPr>
          <w:spacing w:val="-4"/>
        </w:rPr>
        <w:t xml:space="preserve"> </w:t>
      </w:r>
      <w:r>
        <w:t>across</w:t>
      </w:r>
      <w:r>
        <w:rPr>
          <w:spacing w:val="-3"/>
        </w:rPr>
        <w:t xml:space="preserve"> </w:t>
      </w:r>
      <w:r>
        <w:t>Custom</w:t>
      </w:r>
      <w:r>
        <w:rPr>
          <w:spacing w:val="-2"/>
        </w:rPr>
        <w:t xml:space="preserve"> </w:t>
      </w:r>
      <w:r>
        <w:t>ConvNet-4, ResNet-TrafficNet, and</w:t>
      </w:r>
      <w:r>
        <w:rPr>
          <w:spacing w:val="-1"/>
        </w:rPr>
        <w:t xml:space="preserve"> </w:t>
      </w:r>
      <w:r>
        <w:t>MobileNet-Edge,</w:t>
      </w:r>
      <w:r>
        <w:rPr>
          <w:spacing w:val="-1"/>
        </w:rPr>
        <w:t xml:space="preserve"> </w:t>
      </w:r>
      <w:r>
        <w:t>we demonstrated that</w:t>
      </w:r>
      <w:r>
        <w:rPr>
          <w:spacing w:val="-2"/>
        </w:rPr>
        <w:t xml:space="preserve"> </w:t>
      </w:r>
      <w:r>
        <w:t>deep</w:t>
      </w:r>
      <w:r>
        <w:rPr>
          <w:spacing w:val="-2"/>
        </w:rPr>
        <w:t xml:space="preserve"> </w:t>
      </w:r>
      <w:r>
        <w:t>convolutional networks</w:t>
      </w:r>
      <w:r>
        <w:rPr>
          <w:spacing w:val="-2"/>
        </w:rPr>
        <w:t xml:space="preserve"> </w:t>
      </w:r>
      <w:r>
        <w:t>with</w:t>
      </w:r>
      <w:r>
        <w:rPr>
          <w:spacing w:val="-3"/>
        </w:rPr>
        <w:t xml:space="preserve"> </w:t>
      </w:r>
      <w:r>
        <w:t>batch normalization and residual connections achieve near-perfect classification performance (up to 99.8% test accuracy)</w:t>
      </w:r>
      <w:r>
        <w:rPr>
          <w:spacing w:val="-3"/>
        </w:rPr>
        <w:t xml:space="preserve"> </w:t>
      </w:r>
      <w:r>
        <w:t>while</w:t>
      </w:r>
      <w:r>
        <w:rPr>
          <w:spacing w:val="-3"/>
        </w:rPr>
        <w:t xml:space="preserve"> </w:t>
      </w:r>
      <w:r>
        <w:t>maintaining</w:t>
      </w:r>
      <w:r>
        <w:rPr>
          <w:spacing w:val="-2"/>
        </w:rPr>
        <w:t xml:space="preserve"> </w:t>
      </w:r>
      <w:r>
        <w:t>ultra-low computational</w:t>
      </w:r>
      <w:r>
        <w:rPr>
          <w:spacing w:val="-1"/>
        </w:rPr>
        <w:t xml:space="preserve"> </w:t>
      </w:r>
      <w:r>
        <w:t>latency</w:t>
      </w:r>
      <w:r>
        <w:rPr>
          <w:spacing w:val="-3"/>
        </w:rPr>
        <w:t xml:space="preserve"> </w:t>
      </w:r>
      <w:r>
        <w:t>(1.4</w:t>
      </w:r>
      <w:r>
        <w:rPr>
          <w:spacing w:val="-3"/>
        </w:rPr>
        <w:t xml:space="preserve"> </w:t>
      </w:r>
      <w:r>
        <w:t>ms</w:t>
      </w:r>
      <w:r>
        <w:rPr>
          <w:spacing w:val="-3"/>
        </w:rPr>
        <w:t xml:space="preserve"> </w:t>
      </w:r>
      <w:r>
        <w:t>to</w:t>
      </w:r>
      <w:r>
        <w:rPr>
          <w:spacing w:val="-2"/>
        </w:rPr>
        <w:t xml:space="preserve"> </w:t>
      </w:r>
      <w:r>
        <w:t>2.8</w:t>
      </w:r>
      <w:r>
        <w:rPr>
          <w:spacing w:val="-5"/>
        </w:rPr>
        <w:t xml:space="preserve"> </w:t>
      </w:r>
      <w:r>
        <w:t>ms</w:t>
      </w:r>
      <w:r>
        <w:rPr>
          <w:spacing w:val="-1"/>
        </w:rPr>
        <w:t xml:space="preserve"> </w:t>
      </w:r>
      <w:r>
        <w:t>per</w:t>
      </w:r>
      <w:r>
        <w:rPr>
          <w:spacing w:val="-4"/>
        </w:rPr>
        <w:t xml:space="preserve"> </w:t>
      </w:r>
      <w:r>
        <w:t>image),</w:t>
      </w:r>
      <w:r>
        <w:rPr>
          <w:spacing w:val="-3"/>
        </w:rPr>
        <w:t xml:space="preserve"> </w:t>
      </w:r>
      <w:r>
        <w:t>satisfying all requirements of intelligent transportation perception.</w:t>
      </w:r>
    </w:p>
    <w:p w14:paraId="13E65BC2">
      <w:pPr>
        <w:pStyle w:val="3"/>
        <w:numPr>
          <w:ilvl w:val="1"/>
          <w:numId w:val="2"/>
        </w:numPr>
        <w:tabs>
          <w:tab w:val="left" w:pos="882"/>
        </w:tabs>
        <w:spacing w:before="240" w:after="0" w:line="240" w:lineRule="auto"/>
        <w:ind w:left="882" w:right="0" w:hanging="522"/>
        <w:jc w:val="both"/>
      </w:pPr>
      <w:r>
        <w:rPr>
          <w:spacing w:val="-2"/>
        </w:rPr>
        <w:t>Limitations</w:t>
      </w:r>
    </w:p>
    <w:p w14:paraId="66E97310">
      <w:pPr>
        <w:pStyle w:val="8"/>
        <w:numPr>
          <w:ilvl w:val="2"/>
          <w:numId w:val="2"/>
        </w:numPr>
        <w:tabs>
          <w:tab w:val="left" w:pos="720"/>
        </w:tabs>
        <w:spacing w:before="127" w:after="0" w:line="276" w:lineRule="auto"/>
        <w:ind w:left="720" w:right="813" w:hanging="360"/>
        <w:jc w:val="both"/>
        <w:rPr>
          <w:sz w:val="22"/>
        </w:rPr>
      </w:pPr>
      <w:r>
        <w:rPr>
          <w:b/>
          <w:sz w:val="22"/>
        </w:rPr>
        <w:t xml:space="preserve">Extreme Environmental Degradation: </w:t>
      </w:r>
      <w:r>
        <w:rPr>
          <w:sz w:val="22"/>
        </w:rPr>
        <w:t>Severe weather phenomena such</w:t>
      </w:r>
      <w:r>
        <w:rPr>
          <w:spacing w:val="-2"/>
          <w:sz w:val="22"/>
        </w:rPr>
        <w:t xml:space="preserve"> </w:t>
      </w:r>
      <w:r>
        <w:rPr>
          <w:sz w:val="22"/>
        </w:rPr>
        <w:t>as white-out blizzards, dense</w:t>
      </w:r>
      <w:r>
        <w:rPr>
          <w:spacing w:val="-2"/>
          <w:sz w:val="22"/>
        </w:rPr>
        <w:t xml:space="preserve"> </w:t>
      </w:r>
      <w:r>
        <w:rPr>
          <w:sz w:val="22"/>
        </w:rPr>
        <w:t>sandstorms,</w:t>
      </w:r>
      <w:r>
        <w:rPr>
          <w:spacing w:val="-4"/>
          <w:sz w:val="22"/>
        </w:rPr>
        <w:t xml:space="preserve"> </w:t>
      </w:r>
      <w:r>
        <w:rPr>
          <w:sz w:val="22"/>
        </w:rPr>
        <w:t>or</w:t>
      </w:r>
      <w:r>
        <w:rPr>
          <w:spacing w:val="-4"/>
          <w:sz w:val="22"/>
        </w:rPr>
        <w:t xml:space="preserve"> </w:t>
      </w:r>
      <w:r>
        <w:rPr>
          <w:sz w:val="22"/>
        </w:rPr>
        <w:t>mud</w:t>
      </w:r>
      <w:r>
        <w:rPr>
          <w:spacing w:val="-5"/>
          <w:sz w:val="22"/>
        </w:rPr>
        <w:t xml:space="preserve"> </w:t>
      </w:r>
      <w:r>
        <w:rPr>
          <w:sz w:val="22"/>
        </w:rPr>
        <w:t>splatter</w:t>
      </w:r>
      <w:r>
        <w:rPr>
          <w:spacing w:val="-4"/>
          <w:sz w:val="22"/>
        </w:rPr>
        <w:t xml:space="preserve"> </w:t>
      </w:r>
      <w:r>
        <w:rPr>
          <w:sz w:val="22"/>
        </w:rPr>
        <w:t>covering</w:t>
      </w:r>
      <w:r>
        <w:rPr>
          <w:spacing w:val="-3"/>
          <w:sz w:val="22"/>
        </w:rPr>
        <w:t xml:space="preserve"> </w:t>
      </w:r>
      <w:r>
        <w:rPr>
          <w:sz w:val="22"/>
        </w:rPr>
        <w:t>&gt;</w:t>
      </w:r>
      <w:r>
        <w:rPr>
          <w:spacing w:val="-4"/>
          <w:sz w:val="22"/>
        </w:rPr>
        <w:t xml:space="preserve"> </w:t>
      </w:r>
      <w:r>
        <w:rPr>
          <w:sz w:val="22"/>
        </w:rPr>
        <w:t>50%</w:t>
      </w:r>
      <w:r>
        <w:rPr>
          <w:spacing w:val="-4"/>
          <w:sz w:val="22"/>
        </w:rPr>
        <w:t xml:space="preserve"> </w:t>
      </w:r>
      <w:r>
        <w:rPr>
          <w:sz w:val="22"/>
        </w:rPr>
        <w:t>of</w:t>
      </w:r>
      <w:r>
        <w:rPr>
          <w:spacing w:val="-5"/>
          <w:sz w:val="22"/>
        </w:rPr>
        <w:t xml:space="preserve"> </w:t>
      </w:r>
      <w:r>
        <w:rPr>
          <w:sz w:val="22"/>
        </w:rPr>
        <w:t>the</w:t>
      </w:r>
      <w:r>
        <w:rPr>
          <w:spacing w:val="-2"/>
          <w:sz w:val="22"/>
        </w:rPr>
        <w:t xml:space="preserve"> </w:t>
      </w:r>
      <w:r>
        <w:rPr>
          <w:sz w:val="22"/>
        </w:rPr>
        <w:t>signboard</w:t>
      </w:r>
      <w:r>
        <w:rPr>
          <w:spacing w:val="-4"/>
          <w:sz w:val="22"/>
        </w:rPr>
        <w:t xml:space="preserve"> </w:t>
      </w:r>
      <w:r>
        <w:rPr>
          <w:sz w:val="22"/>
        </w:rPr>
        <w:t>surface</w:t>
      </w:r>
      <w:r>
        <w:rPr>
          <w:spacing w:val="-2"/>
          <w:sz w:val="22"/>
        </w:rPr>
        <w:t xml:space="preserve"> </w:t>
      </w:r>
      <w:r>
        <w:rPr>
          <w:sz w:val="22"/>
        </w:rPr>
        <w:t>can</w:t>
      </w:r>
      <w:r>
        <w:rPr>
          <w:spacing w:val="-3"/>
          <w:sz w:val="22"/>
        </w:rPr>
        <w:t xml:space="preserve"> </w:t>
      </w:r>
      <w:r>
        <w:rPr>
          <w:sz w:val="22"/>
        </w:rPr>
        <w:t>degrade</w:t>
      </w:r>
      <w:r>
        <w:rPr>
          <w:spacing w:val="-4"/>
          <w:sz w:val="22"/>
        </w:rPr>
        <w:t xml:space="preserve"> </w:t>
      </w:r>
      <w:r>
        <w:rPr>
          <w:sz w:val="22"/>
        </w:rPr>
        <w:t xml:space="preserve">optical </w:t>
      </w:r>
      <w:r>
        <w:rPr>
          <w:spacing w:val="-2"/>
          <w:sz w:val="22"/>
        </w:rPr>
        <w:t>features.</w:t>
      </w:r>
    </w:p>
    <w:p w14:paraId="2A339FD4">
      <w:pPr>
        <w:pStyle w:val="8"/>
        <w:numPr>
          <w:ilvl w:val="2"/>
          <w:numId w:val="2"/>
        </w:numPr>
        <w:tabs>
          <w:tab w:val="left" w:pos="720"/>
        </w:tabs>
        <w:spacing w:before="0" w:after="0" w:line="276" w:lineRule="auto"/>
        <w:ind w:left="720" w:right="1040" w:hanging="360"/>
        <w:jc w:val="both"/>
        <w:rPr>
          <w:sz w:val="22"/>
        </w:rPr>
      </w:pPr>
      <w:r>
        <w:rPr>
          <w:b/>
          <w:sz w:val="22"/>
        </w:rPr>
        <w:t>Direct</w:t>
      </w:r>
      <w:r>
        <w:rPr>
          <w:b/>
          <w:spacing w:val="-4"/>
          <w:sz w:val="22"/>
        </w:rPr>
        <w:t xml:space="preserve"> </w:t>
      </w:r>
      <w:r>
        <w:rPr>
          <w:b/>
          <w:sz w:val="22"/>
        </w:rPr>
        <w:t>Solar</w:t>
      </w:r>
      <w:r>
        <w:rPr>
          <w:b/>
          <w:spacing w:val="-4"/>
          <w:sz w:val="22"/>
        </w:rPr>
        <w:t xml:space="preserve"> </w:t>
      </w:r>
      <w:r>
        <w:rPr>
          <w:b/>
          <w:sz w:val="22"/>
        </w:rPr>
        <w:t>Glare</w:t>
      </w:r>
      <w:r>
        <w:rPr>
          <w:b/>
          <w:spacing w:val="-3"/>
          <w:sz w:val="22"/>
        </w:rPr>
        <w:t xml:space="preserve"> </w:t>
      </w:r>
      <w:r>
        <w:rPr>
          <w:b/>
          <w:sz w:val="22"/>
        </w:rPr>
        <w:t>&amp;</w:t>
      </w:r>
      <w:r>
        <w:rPr>
          <w:b/>
          <w:spacing w:val="-4"/>
          <w:sz w:val="22"/>
        </w:rPr>
        <w:t xml:space="preserve"> </w:t>
      </w:r>
      <w:r>
        <w:rPr>
          <w:b/>
          <w:sz w:val="22"/>
        </w:rPr>
        <w:t>Lens</w:t>
      </w:r>
      <w:r>
        <w:rPr>
          <w:b/>
          <w:spacing w:val="-2"/>
          <w:sz w:val="22"/>
        </w:rPr>
        <w:t xml:space="preserve"> </w:t>
      </w:r>
      <w:r>
        <w:rPr>
          <w:b/>
          <w:sz w:val="22"/>
        </w:rPr>
        <w:t xml:space="preserve">Flare: </w:t>
      </w:r>
      <w:r>
        <w:rPr>
          <w:sz w:val="22"/>
        </w:rPr>
        <w:t>Direct</w:t>
      </w:r>
      <w:r>
        <w:rPr>
          <w:spacing w:val="-4"/>
          <w:sz w:val="22"/>
        </w:rPr>
        <w:t xml:space="preserve"> </w:t>
      </w:r>
      <w:r>
        <w:rPr>
          <w:sz w:val="22"/>
        </w:rPr>
        <w:t>morning</w:t>
      </w:r>
      <w:r>
        <w:rPr>
          <w:spacing w:val="-3"/>
          <w:sz w:val="22"/>
        </w:rPr>
        <w:t xml:space="preserve"> </w:t>
      </w:r>
      <w:r>
        <w:rPr>
          <w:sz w:val="22"/>
        </w:rPr>
        <w:t>or</w:t>
      </w:r>
      <w:r>
        <w:rPr>
          <w:spacing w:val="-4"/>
          <w:sz w:val="22"/>
        </w:rPr>
        <w:t xml:space="preserve"> </w:t>
      </w:r>
      <w:r>
        <w:rPr>
          <w:sz w:val="22"/>
        </w:rPr>
        <w:t>evening</w:t>
      </w:r>
      <w:r>
        <w:rPr>
          <w:spacing w:val="-3"/>
          <w:sz w:val="22"/>
        </w:rPr>
        <w:t xml:space="preserve"> </w:t>
      </w:r>
      <w:r>
        <w:rPr>
          <w:sz w:val="22"/>
        </w:rPr>
        <w:t>sun</w:t>
      </w:r>
      <w:r>
        <w:rPr>
          <w:spacing w:val="-3"/>
          <w:sz w:val="22"/>
        </w:rPr>
        <w:t xml:space="preserve"> </w:t>
      </w:r>
      <w:r>
        <w:rPr>
          <w:sz w:val="22"/>
        </w:rPr>
        <w:t>glare</w:t>
      </w:r>
      <w:r>
        <w:rPr>
          <w:spacing w:val="-2"/>
          <w:sz w:val="22"/>
        </w:rPr>
        <w:t xml:space="preserve"> </w:t>
      </w:r>
      <w:r>
        <w:rPr>
          <w:sz w:val="22"/>
        </w:rPr>
        <w:t>pointed</w:t>
      </w:r>
      <w:r>
        <w:rPr>
          <w:spacing w:val="-6"/>
          <w:sz w:val="22"/>
        </w:rPr>
        <w:t xml:space="preserve"> </w:t>
      </w:r>
      <w:r>
        <w:rPr>
          <w:sz w:val="22"/>
        </w:rPr>
        <w:t>straight</w:t>
      </w:r>
      <w:r>
        <w:rPr>
          <w:spacing w:val="-2"/>
          <w:sz w:val="22"/>
        </w:rPr>
        <w:t xml:space="preserve"> </w:t>
      </w:r>
      <w:r>
        <w:rPr>
          <w:sz w:val="22"/>
        </w:rPr>
        <w:t>into</w:t>
      </w:r>
      <w:r>
        <w:rPr>
          <w:spacing w:val="-3"/>
          <w:sz w:val="22"/>
        </w:rPr>
        <w:t xml:space="preserve"> </w:t>
      </w:r>
      <w:r>
        <w:rPr>
          <w:sz w:val="22"/>
        </w:rPr>
        <w:t>the camera lens can cause CMOS sensor overexposure and saturation.</w:t>
      </w:r>
    </w:p>
    <w:p w14:paraId="57A10EBF">
      <w:pPr>
        <w:pStyle w:val="3"/>
        <w:numPr>
          <w:ilvl w:val="1"/>
          <w:numId w:val="2"/>
        </w:numPr>
        <w:tabs>
          <w:tab w:val="left" w:pos="882"/>
        </w:tabs>
        <w:spacing w:before="239" w:after="0" w:line="240" w:lineRule="auto"/>
        <w:ind w:left="882" w:right="0" w:hanging="522"/>
        <w:jc w:val="left"/>
      </w:pPr>
      <w:r>
        <w:t>Future</w:t>
      </w:r>
      <w:r>
        <w:rPr>
          <w:spacing w:val="-12"/>
        </w:rPr>
        <w:t xml:space="preserve"> </w:t>
      </w:r>
      <w:r>
        <w:t>Improvements</w:t>
      </w:r>
      <w:r>
        <w:rPr>
          <w:spacing w:val="-9"/>
        </w:rPr>
        <w:t xml:space="preserve"> </w:t>
      </w:r>
      <w:r>
        <w:t>&amp;</w:t>
      </w:r>
      <w:r>
        <w:rPr>
          <w:spacing w:val="-9"/>
        </w:rPr>
        <w:t xml:space="preserve"> </w:t>
      </w:r>
      <w:r>
        <w:rPr>
          <w:spacing w:val="-2"/>
        </w:rPr>
        <w:t>Roadmap</w:t>
      </w:r>
    </w:p>
    <w:p w14:paraId="3B15D36D">
      <w:pPr>
        <w:pStyle w:val="8"/>
        <w:numPr>
          <w:ilvl w:val="2"/>
          <w:numId w:val="2"/>
        </w:numPr>
        <w:tabs>
          <w:tab w:val="left" w:pos="720"/>
        </w:tabs>
        <w:spacing w:before="129" w:after="0" w:line="276" w:lineRule="auto"/>
        <w:ind w:left="720" w:right="496" w:hanging="360"/>
        <w:jc w:val="left"/>
        <w:rPr>
          <w:sz w:val="22"/>
        </w:rPr>
      </w:pPr>
      <w:r>
        <w:rPr>
          <w:b/>
          <w:sz w:val="22"/>
        </w:rPr>
        <w:t>1.</w:t>
      </w:r>
      <w:r>
        <w:rPr>
          <w:b/>
          <w:spacing w:val="-3"/>
          <w:sz w:val="22"/>
        </w:rPr>
        <w:t xml:space="preserve"> </w:t>
      </w:r>
      <w:r>
        <w:rPr>
          <w:b/>
          <w:sz w:val="22"/>
        </w:rPr>
        <w:t>End-to-End</w:t>
      </w:r>
      <w:r>
        <w:rPr>
          <w:b/>
          <w:spacing w:val="-3"/>
          <w:sz w:val="22"/>
        </w:rPr>
        <w:t xml:space="preserve"> </w:t>
      </w:r>
      <w:r>
        <w:rPr>
          <w:b/>
          <w:sz w:val="22"/>
        </w:rPr>
        <w:t>Sign</w:t>
      </w:r>
      <w:r>
        <w:rPr>
          <w:b/>
          <w:spacing w:val="-3"/>
          <w:sz w:val="22"/>
        </w:rPr>
        <w:t xml:space="preserve"> </w:t>
      </w:r>
      <w:r>
        <w:rPr>
          <w:b/>
          <w:sz w:val="22"/>
        </w:rPr>
        <w:t>Detection</w:t>
      </w:r>
      <w:r>
        <w:rPr>
          <w:b/>
          <w:spacing w:val="-3"/>
          <w:sz w:val="22"/>
        </w:rPr>
        <w:t xml:space="preserve"> </w:t>
      </w:r>
      <w:r>
        <w:rPr>
          <w:b/>
          <w:sz w:val="22"/>
        </w:rPr>
        <w:t>&amp;</w:t>
      </w:r>
      <w:r>
        <w:rPr>
          <w:b/>
          <w:spacing w:val="-2"/>
          <w:sz w:val="22"/>
        </w:rPr>
        <w:t xml:space="preserve"> </w:t>
      </w:r>
      <w:r>
        <w:rPr>
          <w:b/>
          <w:sz w:val="22"/>
        </w:rPr>
        <w:t>Localization:</w:t>
      </w:r>
      <w:r>
        <w:rPr>
          <w:b/>
          <w:spacing w:val="-1"/>
          <w:sz w:val="22"/>
        </w:rPr>
        <w:t xml:space="preserve"> </w:t>
      </w:r>
      <w:r>
        <w:rPr>
          <w:sz w:val="22"/>
        </w:rPr>
        <w:t>Integrate</w:t>
      </w:r>
      <w:r>
        <w:rPr>
          <w:spacing w:val="-2"/>
          <w:sz w:val="22"/>
        </w:rPr>
        <w:t xml:space="preserve"> </w:t>
      </w:r>
      <w:r>
        <w:rPr>
          <w:sz w:val="22"/>
        </w:rPr>
        <w:t>modern</w:t>
      </w:r>
      <w:r>
        <w:rPr>
          <w:spacing w:val="-5"/>
          <w:sz w:val="22"/>
        </w:rPr>
        <w:t xml:space="preserve"> </w:t>
      </w:r>
      <w:r>
        <w:rPr>
          <w:sz w:val="22"/>
        </w:rPr>
        <w:t>one-stage</w:t>
      </w:r>
      <w:r>
        <w:rPr>
          <w:spacing w:val="-4"/>
          <w:sz w:val="22"/>
        </w:rPr>
        <w:t xml:space="preserve"> </w:t>
      </w:r>
      <w:r>
        <w:rPr>
          <w:sz w:val="22"/>
        </w:rPr>
        <w:t>object</w:t>
      </w:r>
      <w:r>
        <w:rPr>
          <w:spacing w:val="-4"/>
          <w:sz w:val="22"/>
        </w:rPr>
        <w:t xml:space="preserve"> </w:t>
      </w:r>
      <w:r>
        <w:rPr>
          <w:sz w:val="22"/>
        </w:rPr>
        <w:t>detectors</w:t>
      </w:r>
      <w:r>
        <w:rPr>
          <w:spacing w:val="-2"/>
          <w:sz w:val="22"/>
        </w:rPr>
        <w:t xml:space="preserve"> </w:t>
      </w:r>
      <w:r>
        <w:rPr>
          <w:sz w:val="22"/>
        </w:rPr>
        <w:t>(such</w:t>
      </w:r>
      <w:r>
        <w:rPr>
          <w:spacing w:val="-4"/>
          <w:sz w:val="22"/>
        </w:rPr>
        <w:t xml:space="preserve"> </w:t>
      </w:r>
      <w:r>
        <w:rPr>
          <w:sz w:val="22"/>
        </w:rPr>
        <w:t>as YOLOv11 or RT-DETR) to perform simultaneous bounding box localization and multi-class classification in a single end-to-end forward pass.</w:t>
      </w:r>
    </w:p>
    <w:p w14:paraId="78FBF52D">
      <w:pPr>
        <w:pStyle w:val="8"/>
        <w:numPr>
          <w:ilvl w:val="2"/>
          <w:numId w:val="2"/>
        </w:numPr>
        <w:tabs>
          <w:tab w:val="left" w:pos="720"/>
        </w:tabs>
        <w:spacing w:before="1" w:after="0" w:line="273" w:lineRule="auto"/>
        <w:ind w:left="720" w:right="435" w:hanging="360"/>
        <w:jc w:val="left"/>
        <w:rPr>
          <w:sz w:val="22"/>
        </w:rPr>
      </w:pPr>
      <w:r>
        <w:rPr>
          <w:b/>
          <w:sz w:val="22"/>
        </w:rPr>
        <w:t>2.</w:t>
      </w:r>
      <w:r>
        <w:rPr>
          <w:b/>
          <w:spacing w:val="-4"/>
          <w:sz w:val="22"/>
        </w:rPr>
        <w:t xml:space="preserve"> </w:t>
      </w:r>
      <w:r>
        <w:rPr>
          <w:b/>
          <w:sz w:val="22"/>
        </w:rPr>
        <w:t>TensorRT</w:t>
      </w:r>
      <w:r>
        <w:rPr>
          <w:b/>
          <w:spacing w:val="-4"/>
          <w:sz w:val="22"/>
        </w:rPr>
        <w:t xml:space="preserve"> </w:t>
      </w:r>
      <w:r>
        <w:rPr>
          <w:b/>
          <w:sz w:val="22"/>
        </w:rPr>
        <w:t>&amp;</w:t>
      </w:r>
      <w:r>
        <w:rPr>
          <w:b/>
          <w:spacing w:val="-5"/>
          <w:sz w:val="22"/>
        </w:rPr>
        <w:t xml:space="preserve"> </w:t>
      </w:r>
      <w:r>
        <w:rPr>
          <w:b/>
          <w:sz w:val="22"/>
        </w:rPr>
        <w:t>INT8</w:t>
      </w:r>
      <w:r>
        <w:rPr>
          <w:b/>
          <w:spacing w:val="-5"/>
          <w:sz w:val="22"/>
        </w:rPr>
        <w:t xml:space="preserve"> </w:t>
      </w:r>
      <w:r>
        <w:rPr>
          <w:b/>
          <w:sz w:val="22"/>
        </w:rPr>
        <w:t>Hardware</w:t>
      </w:r>
      <w:r>
        <w:rPr>
          <w:b/>
          <w:spacing w:val="-4"/>
          <w:sz w:val="22"/>
        </w:rPr>
        <w:t xml:space="preserve"> </w:t>
      </w:r>
      <w:r>
        <w:rPr>
          <w:b/>
          <w:sz w:val="22"/>
        </w:rPr>
        <w:t>Quantization:</w:t>
      </w:r>
      <w:r>
        <w:rPr>
          <w:b/>
          <w:spacing w:val="-4"/>
          <w:sz w:val="22"/>
        </w:rPr>
        <w:t xml:space="preserve"> </w:t>
      </w:r>
      <w:r>
        <w:rPr>
          <w:sz w:val="22"/>
        </w:rPr>
        <w:t>Perform</w:t>
      </w:r>
      <w:r>
        <w:rPr>
          <w:spacing w:val="-4"/>
          <w:sz w:val="22"/>
        </w:rPr>
        <w:t xml:space="preserve"> </w:t>
      </w:r>
      <w:r>
        <w:rPr>
          <w:sz w:val="22"/>
        </w:rPr>
        <w:t>8-bit</w:t>
      </w:r>
      <w:r>
        <w:rPr>
          <w:spacing w:val="-3"/>
          <w:sz w:val="22"/>
        </w:rPr>
        <w:t xml:space="preserve"> </w:t>
      </w:r>
      <w:r>
        <w:rPr>
          <w:sz w:val="22"/>
        </w:rPr>
        <w:t>integer</w:t>
      </w:r>
      <w:r>
        <w:rPr>
          <w:spacing w:val="-3"/>
          <w:sz w:val="22"/>
        </w:rPr>
        <w:t xml:space="preserve"> </w:t>
      </w:r>
      <w:r>
        <w:rPr>
          <w:sz w:val="22"/>
        </w:rPr>
        <w:t>post-training</w:t>
      </w:r>
      <w:r>
        <w:rPr>
          <w:spacing w:val="-6"/>
          <w:sz w:val="22"/>
        </w:rPr>
        <w:t xml:space="preserve"> </w:t>
      </w:r>
      <w:r>
        <w:rPr>
          <w:sz w:val="22"/>
        </w:rPr>
        <w:t>quantization</w:t>
      </w:r>
      <w:r>
        <w:rPr>
          <w:spacing w:val="-4"/>
          <w:sz w:val="22"/>
        </w:rPr>
        <w:t xml:space="preserve"> </w:t>
      </w:r>
      <w:r>
        <w:rPr>
          <w:sz w:val="22"/>
        </w:rPr>
        <w:t>(INT8) and TensorRT compilation to accelerate inference on automotive Edge TPUs by an additional 4x.</w:t>
      </w:r>
    </w:p>
    <w:p w14:paraId="39184F2F">
      <w:pPr>
        <w:pStyle w:val="8"/>
        <w:numPr>
          <w:ilvl w:val="2"/>
          <w:numId w:val="2"/>
        </w:numPr>
        <w:tabs>
          <w:tab w:val="left" w:pos="720"/>
        </w:tabs>
        <w:spacing w:before="4" w:after="0" w:line="276" w:lineRule="auto"/>
        <w:ind w:left="720" w:right="524" w:hanging="360"/>
        <w:jc w:val="left"/>
        <w:rPr>
          <w:sz w:val="22"/>
        </w:rPr>
      </w:pPr>
      <w:r>
        <w:rPr>
          <w:b/>
          <w:sz w:val="22"/>
        </w:rPr>
        <w:t xml:space="preserve">3. Temporal Video Tracking &amp; Multi-Frame Voting: </w:t>
      </w:r>
      <w:r>
        <w:rPr>
          <w:sz w:val="22"/>
        </w:rPr>
        <w:t>Incorporate Recurrent Neural Networks (LSTM/GRU)</w:t>
      </w:r>
      <w:r>
        <w:rPr>
          <w:spacing w:val="-5"/>
          <w:sz w:val="22"/>
        </w:rPr>
        <w:t xml:space="preserve"> </w:t>
      </w:r>
      <w:r>
        <w:rPr>
          <w:sz w:val="22"/>
        </w:rPr>
        <w:t>or</w:t>
      </w:r>
      <w:r>
        <w:rPr>
          <w:spacing w:val="-3"/>
          <w:sz w:val="22"/>
        </w:rPr>
        <w:t xml:space="preserve"> </w:t>
      </w:r>
      <w:r>
        <w:rPr>
          <w:sz w:val="22"/>
        </w:rPr>
        <w:t>Spatio-Temporal</w:t>
      </w:r>
      <w:r>
        <w:rPr>
          <w:spacing w:val="-4"/>
          <w:sz w:val="22"/>
        </w:rPr>
        <w:t xml:space="preserve"> </w:t>
      </w:r>
      <w:r>
        <w:rPr>
          <w:sz w:val="22"/>
        </w:rPr>
        <w:t>Transformers</w:t>
      </w:r>
      <w:r>
        <w:rPr>
          <w:spacing w:val="-6"/>
          <w:sz w:val="22"/>
        </w:rPr>
        <w:t xml:space="preserve"> </w:t>
      </w:r>
      <w:r>
        <w:rPr>
          <w:sz w:val="22"/>
        </w:rPr>
        <w:t>to</w:t>
      </w:r>
      <w:r>
        <w:rPr>
          <w:spacing w:val="-2"/>
          <w:sz w:val="22"/>
        </w:rPr>
        <w:t xml:space="preserve"> </w:t>
      </w:r>
      <w:r>
        <w:rPr>
          <w:sz w:val="22"/>
        </w:rPr>
        <w:t>track</w:t>
      </w:r>
      <w:r>
        <w:rPr>
          <w:spacing w:val="-5"/>
          <w:sz w:val="22"/>
        </w:rPr>
        <w:t xml:space="preserve"> </w:t>
      </w:r>
      <w:r>
        <w:rPr>
          <w:sz w:val="22"/>
        </w:rPr>
        <w:t>signs</w:t>
      </w:r>
      <w:r>
        <w:rPr>
          <w:spacing w:val="-3"/>
          <w:sz w:val="22"/>
        </w:rPr>
        <w:t xml:space="preserve"> </w:t>
      </w:r>
      <w:r>
        <w:rPr>
          <w:sz w:val="22"/>
        </w:rPr>
        <w:t>across</w:t>
      </w:r>
      <w:r>
        <w:rPr>
          <w:spacing w:val="-3"/>
          <w:sz w:val="22"/>
        </w:rPr>
        <w:t xml:space="preserve"> </w:t>
      </w:r>
      <w:r>
        <w:rPr>
          <w:sz w:val="22"/>
        </w:rPr>
        <w:t>sequential</w:t>
      </w:r>
      <w:r>
        <w:rPr>
          <w:spacing w:val="-6"/>
          <w:sz w:val="22"/>
        </w:rPr>
        <w:t xml:space="preserve"> </w:t>
      </w:r>
      <w:r>
        <w:rPr>
          <w:sz w:val="22"/>
        </w:rPr>
        <w:t>video</w:t>
      </w:r>
      <w:r>
        <w:rPr>
          <w:spacing w:val="-2"/>
          <w:sz w:val="22"/>
        </w:rPr>
        <w:t xml:space="preserve"> </w:t>
      </w:r>
      <w:r>
        <w:rPr>
          <w:sz w:val="22"/>
        </w:rPr>
        <w:t>frames,</w:t>
      </w:r>
      <w:r>
        <w:rPr>
          <w:spacing w:val="-5"/>
          <w:sz w:val="22"/>
        </w:rPr>
        <w:t xml:space="preserve"> </w:t>
      </w:r>
      <w:r>
        <w:rPr>
          <w:sz w:val="22"/>
        </w:rPr>
        <w:t>voting over temporal predictions to filter out transient noise.</w:t>
      </w:r>
    </w:p>
    <w:p w14:paraId="2A25F058">
      <w:pPr>
        <w:pStyle w:val="6"/>
        <w:spacing w:before="54"/>
      </w:pPr>
    </w:p>
    <w:p w14:paraId="7C218B0D">
      <w:pPr>
        <w:pStyle w:val="2"/>
        <w:numPr>
          <w:ilvl w:val="0"/>
          <w:numId w:val="2"/>
        </w:numPr>
        <w:tabs>
          <w:tab w:val="left" w:pos="839"/>
        </w:tabs>
        <w:spacing w:before="0" w:after="0" w:line="240" w:lineRule="auto"/>
        <w:ind w:left="839" w:right="0" w:hanging="479"/>
        <w:jc w:val="both"/>
      </w:pPr>
      <w:r>
        <w:t>Individual</w:t>
      </w:r>
      <w:r>
        <w:rPr>
          <w:spacing w:val="-9"/>
        </w:rPr>
        <w:t xml:space="preserve"> </w:t>
      </w:r>
      <w:r>
        <w:t>Contribution</w:t>
      </w:r>
      <w:r>
        <w:rPr>
          <w:spacing w:val="-12"/>
        </w:rPr>
        <w:t xml:space="preserve"> </w:t>
      </w:r>
      <w:r>
        <w:t>of</w:t>
      </w:r>
      <w:r>
        <w:rPr>
          <w:spacing w:val="-11"/>
        </w:rPr>
        <w:t xml:space="preserve"> </w:t>
      </w:r>
      <w:r>
        <w:t>Group</w:t>
      </w:r>
      <w:r>
        <w:rPr>
          <w:spacing w:val="-11"/>
        </w:rPr>
        <w:t xml:space="preserve"> </w:t>
      </w:r>
      <w:r>
        <w:rPr>
          <w:spacing w:val="-2"/>
        </w:rPr>
        <w:t>Members</w:t>
      </w:r>
    </w:p>
    <w:p w14:paraId="08A3CC99">
      <w:pPr>
        <w:pStyle w:val="6"/>
        <w:spacing w:before="4" w:after="1"/>
        <w:rPr>
          <w:b/>
          <w:sz w:val="14"/>
        </w:rPr>
      </w:pPr>
    </w:p>
    <w:tbl>
      <w:tblPr>
        <w:tblStyle w:val="5"/>
        <w:tblW w:w="0" w:type="auto"/>
        <w:tblInd w:w="353"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2354"/>
        <w:gridCol w:w="2340"/>
        <w:gridCol w:w="2340"/>
        <w:gridCol w:w="2340"/>
      </w:tblGrid>
      <w:tr w14:paraId="76C029BE">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1017" w:hRule="atLeast"/>
        </w:trPr>
        <w:tc>
          <w:tcPr>
            <w:tcW w:w="2354" w:type="dxa"/>
            <w:tcBorders>
              <w:left w:val="nil"/>
            </w:tcBorders>
            <w:shd w:val="clear" w:color="auto" w:fill="1F4E79"/>
          </w:tcPr>
          <w:p w14:paraId="384D6FF9">
            <w:pPr>
              <w:pStyle w:val="9"/>
              <w:spacing w:before="100" w:line="276" w:lineRule="auto"/>
              <w:ind w:left="115"/>
              <w:rPr>
                <w:b/>
                <w:sz w:val="22"/>
              </w:rPr>
            </w:pPr>
            <w:r>
              <w:rPr>
                <w:b/>
                <w:sz w:val="22"/>
              </w:rPr>
              <w:t>Member</w:t>
            </w:r>
            <w:r>
              <w:rPr>
                <w:b/>
                <w:spacing w:val="-13"/>
                <w:sz w:val="22"/>
              </w:rPr>
              <w:t xml:space="preserve"> </w:t>
            </w:r>
            <w:r>
              <w:rPr>
                <w:b/>
                <w:sz w:val="22"/>
              </w:rPr>
              <w:t>Name</w:t>
            </w:r>
            <w:r>
              <w:rPr>
                <w:b/>
                <w:spacing w:val="-12"/>
                <w:sz w:val="22"/>
              </w:rPr>
              <w:t xml:space="preserve"> </w:t>
            </w:r>
            <w:r>
              <w:rPr>
                <w:b/>
                <w:sz w:val="22"/>
              </w:rPr>
              <w:t>&amp;</w:t>
            </w:r>
            <w:r>
              <w:rPr>
                <w:b/>
                <w:spacing w:val="-12"/>
                <w:sz w:val="22"/>
              </w:rPr>
              <w:t xml:space="preserve"> </w:t>
            </w:r>
            <w:r>
              <w:rPr>
                <w:b/>
                <w:sz w:val="22"/>
              </w:rPr>
              <w:t xml:space="preserve">Reg. </w:t>
            </w:r>
            <w:r>
              <w:rPr>
                <w:b/>
                <w:spacing w:val="-4"/>
                <w:sz w:val="22"/>
              </w:rPr>
              <w:t>No.</w:t>
            </w:r>
          </w:p>
        </w:tc>
        <w:tc>
          <w:tcPr>
            <w:tcW w:w="2340" w:type="dxa"/>
            <w:shd w:val="clear" w:color="auto" w:fill="1F4E79"/>
          </w:tcPr>
          <w:p w14:paraId="089C330E">
            <w:pPr>
              <w:pStyle w:val="9"/>
              <w:spacing w:before="100"/>
              <w:rPr>
                <w:b/>
                <w:sz w:val="22"/>
              </w:rPr>
            </w:pPr>
            <w:r>
              <w:rPr>
                <w:b/>
                <w:sz w:val="22"/>
              </w:rPr>
              <w:t>Assigned</w:t>
            </w:r>
            <w:r>
              <w:rPr>
                <w:b/>
                <w:spacing w:val="-4"/>
                <w:sz w:val="22"/>
              </w:rPr>
              <w:t xml:space="preserve"> Role</w:t>
            </w:r>
          </w:p>
        </w:tc>
        <w:tc>
          <w:tcPr>
            <w:tcW w:w="2340" w:type="dxa"/>
            <w:shd w:val="clear" w:color="auto" w:fill="1F4E79"/>
          </w:tcPr>
          <w:p w14:paraId="12AB77B1">
            <w:pPr>
              <w:pStyle w:val="9"/>
              <w:spacing w:before="100" w:line="276" w:lineRule="auto"/>
              <w:ind w:right="601"/>
              <w:rPr>
                <w:b/>
                <w:sz w:val="22"/>
              </w:rPr>
            </w:pPr>
            <w:r>
              <w:rPr>
                <w:b/>
                <w:sz w:val="22"/>
              </w:rPr>
              <w:t>Primary</w:t>
            </w:r>
            <w:r>
              <w:rPr>
                <w:b/>
                <w:spacing w:val="-13"/>
                <w:sz w:val="22"/>
              </w:rPr>
              <w:t xml:space="preserve"> </w:t>
            </w:r>
            <w:r>
              <w:rPr>
                <w:b/>
                <w:sz w:val="22"/>
              </w:rPr>
              <w:t xml:space="preserve">Technical </w:t>
            </w:r>
            <w:r>
              <w:rPr>
                <w:b/>
                <w:spacing w:val="-2"/>
                <w:sz w:val="22"/>
              </w:rPr>
              <w:t>Contributions</w:t>
            </w:r>
          </w:p>
        </w:tc>
        <w:tc>
          <w:tcPr>
            <w:tcW w:w="2340" w:type="dxa"/>
            <w:tcBorders>
              <w:right w:val="nil"/>
            </w:tcBorders>
            <w:shd w:val="clear" w:color="auto" w:fill="1F4E79"/>
          </w:tcPr>
          <w:p w14:paraId="4FC32102">
            <w:pPr>
              <w:pStyle w:val="9"/>
              <w:spacing w:before="100"/>
              <w:ind w:left="97"/>
              <w:rPr>
                <w:b/>
                <w:sz w:val="22"/>
              </w:rPr>
            </w:pPr>
            <w:r>
              <w:rPr>
                <w:b/>
                <w:sz w:val="22"/>
              </w:rPr>
              <w:t>Contribution</w:t>
            </w:r>
            <w:r>
              <w:rPr>
                <w:b/>
                <w:spacing w:val="-9"/>
                <w:sz w:val="22"/>
              </w:rPr>
              <w:t xml:space="preserve"> </w:t>
            </w:r>
            <w:r>
              <w:rPr>
                <w:b/>
                <w:spacing w:val="-10"/>
                <w:sz w:val="22"/>
              </w:rPr>
              <w:t>%</w:t>
            </w:r>
          </w:p>
        </w:tc>
      </w:tr>
      <w:tr w14:paraId="6BA264E2">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2296" w:hRule="atLeast"/>
        </w:trPr>
        <w:tc>
          <w:tcPr>
            <w:tcW w:w="2354" w:type="dxa"/>
            <w:tcBorders>
              <w:left w:val="nil"/>
            </w:tcBorders>
            <w:shd w:val="clear" w:color="auto" w:fill="EFF4F8"/>
          </w:tcPr>
          <w:p w14:paraId="0D666950">
            <w:pPr>
              <w:pStyle w:val="9"/>
              <w:spacing w:before="83" w:line="276" w:lineRule="auto"/>
              <w:ind w:left="105" w:right="563"/>
              <w:rPr>
                <w:b/>
                <w:sz w:val="19"/>
              </w:rPr>
            </w:pPr>
            <w:r>
              <w:rPr>
                <w:b/>
                <w:sz w:val="19"/>
              </w:rPr>
              <w:t>Maniyar</w:t>
            </w:r>
            <w:r>
              <w:rPr>
                <w:b/>
                <w:spacing w:val="-11"/>
                <w:sz w:val="19"/>
              </w:rPr>
              <w:t xml:space="preserve"> </w:t>
            </w:r>
            <w:r>
              <w:rPr>
                <w:b/>
                <w:sz w:val="19"/>
              </w:rPr>
              <w:t xml:space="preserve">Mohammad </w:t>
            </w:r>
            <w:r>
              <w:rPr>
                <w:b/>
                <w:spacing w:val="-2"/>
                <w:sz w:val="19"/>
              </w:rPr>
              <w:t>Rehan</w:t>
            </w:r>
          </w:p>
          <w:p w14:paraId="29D8AB92">
            <w:pPr>
              <w:pStyle w:val="9"/>
              <w:spacing w:before="0" w:line="231" w:lineRule="exact"/>
              <w:ind w:left="105"/>
              <w:rPr>
                <w:b/>
                <w:sz w:val="19"/>
              </w:rPr>
            </w:pPr>
            <w:r>
              <w:rPr>
                <w:b/>
                <w:sz w:val="19"/>
              </w:rPr>
              <w:t>(Reg.</w:t>
            </w:r>
            <w:r>
              <w:rPr>
                <w:b/>
                <w:spacing w:val="-5"/>
                <w:sz w:val="19"/>
              </w:rPr>
              <w:t xml:space="preserve"> </w:t>
            </w:r>
            <w:r>
              <w:rPr>
                <w:b/>
                <w:sz w:val="19"/>
              </w:rPr>
              <w:t>No:</w:t>
            </w:r>
            <w:r>
              <w:rPr>
                <w:b/>
                <w:spacing w:val="-3"/>
                <w:sz w:val="19"/>
              </w:rPr>
              <w:t xml:space="preserve"> </w:t>
            </w:r>
            <w:r>
              <w:rPr>
                <w:b/>
                <w:spacing w:val="-2"/>
                <w:sz w:val="19"/>
              </w:rPr>
              <w:t>19242391)</w:t>
            </w:r>
          </w:p>
        </w:tc>
        <w:tc>
          <w:tcPr>
            <w:tcW w:w="2340" w:type="dxa"/>
            <w:shd w:val="clear" w:color="auto" w:fill="EFF4F8"/>
          </w:tcPr>
          <w:p w14:paraId="65372155">
            <w:pPr>
              <w:pStyle w:val="9"/>
              <w:spacing w:before="83" w:line="276" w:lineRule="auto"/>
              <w:ind w:left="87"/>
              <w:rPr>
                <w:sz w:val="19"/>
              </w:rPr>
            </w:pPr>
            <w:r>
              <w:rPr>
                <w:sz w:val="19"/>
              </w:rPr>
              <w:t>Project</w:t>
            </w:r>
            <w:r>
              <w:rPr>
                <w:spacing w:val="-11"/>
                <w:sz w:val="19"/>
              </w:rPr>
              <w:t xml:space="preserve"> </w:t>
            </w:r>
            <w:r>
              <w:rPr>
                <w:sz w:val="19"/>
              </w:rPr>
              <w:t>Lead</w:t>
            </w:r>
            <w:r>
              <w:rPr>
                <w:spacing w:val="-11"/>
                <w:sz w:val="19"/>
              </w:rPr>
              <w:t xml:space="preserve"> </w:t>
            </w:r>
            <w:r>
              <w:rPr>
                <w:sz w:val="19"/>
              </w:rPr>
              <w:t>&amp;</w:t>
            </w:r>
            <w:r>
              <w:rPr>
                <w:spacing w:val="-11"/>
                <w:sz w:val="19"/>
              </w:rPr>
              <w:t xml:space="preserve"> </w:t>
            </w:r>
            <w:r>
              <w:rPr>
                <w:sz w:val="19"/>
              </w:rPr>
              <w:t xml:space="preserve">Architecture </w:t>
            </w:r>
            <w:r>
              <w:rPr>
                <w:spacing w:val="-2"/>
                <w:sz w:val="19"/>
              </w:rPr>
              <w:t>Engineer</w:t>
            </w:r>
          </w:p>
        </w:tc>
        <w:tc>
          <w:tcPr>
            <w:tcW w:w="2340" w:type="dxa"/>
            <w:shd w:val="clear" w:color="auto" w:fill="EFF4F8"/>
          </w:tcPr>
          <w:p w14:paraId="4A194565">
            <w:pPr>
              <w:pStyle w:val="9"/>
              <w:spacing w:before="83" w:line="276" w:lineRule="auto"/>
              <w:ind w:left="87" w:right="134"/>
              <w:rPr>
                <w:sz w:val="19"/>
              </w:rPr>
            </w:pPr>
            <w:r>
              <w:rPr>
                <w:sz w:val="19"/>
              </w:rPr>
              <w:t>Designed CNN architectures (Custom ConvNet, ResNet, MobileNet), implemented PyTorch</w:t>
            </w:r>
            <w:r>
              <w:rPr>
                <w:spacing w:val="-11"/>
                <w:sz w:val="19"/>
              </w:rPr>
              <w:t xml:space="preserve"> </w:t>
            </w:r>
            <w:r>
              <w:rPr>
                <w:sz w:val="19"/>
              </w:rPr>
              <w:t>training</w:t>
            </w:r>
            <w:r>
              <w:rPr>
                <w:spacing w:val="-11"/>
                <w:sz w:val="19"/>
              </w:rPr>
              <w:t xml:space="preserve"> </w:t>
            </w:r>
            <w:r>
              <w:rPr>
                <w:sz w:val="19"/>
              </w:rPr>
              <w:t>loops,</w:t>
            </w:r>
            <w:r>
              <w:rPr>
                <w:spacing w:val="-11"/>
                <w:sz w:val="19"/>
              </w:rPr>
              <w:t xml:space="preserve"> </w:t>
            </w:r>
            <w:r>
              <w:rPr>
                <w:sz w:val="19"/>
              </w:rPr>
              <w:t>loss functions,</w:t>
            </w:r>
            <w:r>
              <w:rPr>
                <w:spacing w:val="-2"/>
                <w:sz w:val="19"/>
              </w:rPr>
              <w:t xml:space="preserve"> </w:t>
            </w:r>
            <w:r>
              <w:rPr>
                <w:sz w:val="19"/>
              </w:rPr>
              <w:t>Adam optimization, and overall system integration.</w:t>
            </w:r>
          </w:p>
        </w:tc>
        <w:tc>
          <w:tcPr>
            <w:tcW w:w="2340" w:type="dxa"/>
            <w:tcBorders>
              <w:right w:val="nil"/>
            </w:tcBorders>
            <w:shd w:val="clear" w:color="auto" w:fill="EFF4F8"/>
          </w:tcPr>
          <w:p w14:paraId="6ACC9461">
            <w:pPr>
              <w:pStyle w:val="9"/>
              <w:spacing w:before="83"/>
              <w:ind w:left="87"/>
              <w:rPr>
                <w:b/>
                <w:sz w:val="19"/>
              </w:rPr>
            </w:pPr>
            <w:r>
              <w:rPr>
                <w:b/>
                <w:spacing w:val="-5"/>
                <w:sz w:val="19"/>
              </w:rPr>
              <w:t>25%</w:t>
            </w:r>
          </w:p>
        </w:tc>
      </w:tr>
    </w:tbl>
    <w:p w14:paraId="583715BC">
      <w:pPr>
        <w:pStyle w:val="9"/>
        <w:spacing w:after="0"/>
        <w:rPr>
          <w:b/>
          <w:sz w:val="19"/>
        </w:rPr>
        <w:sectPr>
          <w:pgSz w:w="12240" w:h="15840"/>
          <w:pgMar w:top="1420" w:right="1080" w:bottom="856" w:left="1080" w:header="720" w:footer="720" w:gutter="0"/>
          <w:cols w:space="720" w:num="1"/>
        </w:sectPr>
      </w:pPr>
    </w:p>
    <w:tbl>
      <w:tblPr>
        <w:tblStyle w:val="5"/>
        <w:tblW w:w="0" w:type="auto"/>
        <w:tblInd w:w="367" w:type="dxa"/>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Layout w:type="fixed"/>
        <w:tblCellMar>
          <w:top w:w="0" w:type="dxa"/>
          <w:left w:w="0" w:type="dxa"/>
          <w:bottom w:w="0" w:type="dxa"/>
          <w:right w:w="0" w:type="dxa"/>
        </w:tblCellMar>
      </w:tblPr>
      <w:tblGrid>
        <w:gridCol w:w="2340"/>
        <w:gridCol w:w="2341"/>
        <w:gridCol w:w="2341"/>
        <w:gridCol w:w="2341"/>
      </w:tblGrid>
      <w:tr w14:paraId="314D4072">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1761" w:hRule="atLeast"/>
        </w:trPr>
        <w:tc>
          <w:tcPr>
            <w:tcW w:w="2340" w:type="dxa"/>
            <w:tcBorders>
              <w:left w:val="nil"/>
            </w:tcBorders>
          </w:tcPr>
          <w:p w14:paraId="539E1F27">
            <w:pPr>
              <w:pStyle w:val="9"/>
              <w:spacing w:before="83"/>
              <w:ind w:left="91"/>
              <w:rPr>
                <w:b/>
                <w:sz w:val="19"/>
              </w:rPr>
            </w:pPr>
            <w:r>
              <w:rPr>
                <w:b/>
                <w:sz w:val="19"/>
              </w:rPr>
              <w:t>Asmitha</w:t>
            </w:r>
            <w:r>
              <w:rPr>
                <w:b/>
                <w:spacing w:val="-8"/>
                <w:sz w:val="19"/>
              </w:rPr>
              <w:t xml:space="preserve"> </w:t>
            </w:r>
            <w:r>
              <w:rPr>
                <w:b/>
                <w:spacing w:val="-2"/>
                <w:sz w:val="19"/>
              </w:rPr>
              <w:t>Kadiri</w:t>
            </w:r>
          </w:p>
          <w:p w14:paraId="026A76C9">
            <w:pPr>
              <w:pStyle w:val="9"/>
              <w:spacing w:before="34"/>
              <w:ind w:left="91"/>
              <w:rPr>
                <w:b/>
                <w:sz w:val="19"/>
              </w:rPr>
            </w:pPr>
            <w:r>
              <w:rPr>
                <w:b/>
                <w:sz w:val="19"/>
              </w:rPr>
              <w:t>(Reg.</w:t>
            </w:r>
            <w:r>
              <w:rPr>
                <w:b/>
                <w:spacing w:val="-5"/>
                <w:sz w:val="19"/>
              </w:rPr>
              <w:t xml:space="preserve"> </w:t>
            </w:r>
            <w:r>
              <w:rPr>
                <w:b/>
                <w:sz w:val="19"/>
              </w:rPr>
              <w:t>No:</w:t>
            </w:r>
            <w:r>
              <w:rPr>
                <w:b/>
                <w:spacing w:val="-3"/>
                <w:sz w:val="19"/>
              </w:rPr>
              <w:t xml:space="preserve"> </w:t>
            </w:r>
            <w:r>
              <w:rPr>
                <w:b/>
                <w:spacing w:val="-2"/>
                <w:sz w:val="19"/>
              </w:rPr>
              <w:t>192425038)</w:t>
            </w:r>
          </w:p>
        </w:tc>
        <w:tc>
          <w:tcPr>
            <w:tcW w:w="2341" w:type="dxa"/>
          </w:tcPr>
          <w:p w14:paraId="72AFC727">
            <w:pPr>
              <w:pStyle w:val="9"/>
              <w:spacing w:before="83" w:line="276" w:lineRule="auto"/>
              <w:ind w:left="86" w:right="405"/>
              <w:rPr>
                <w:sz w:val="19"/>
              </w:rPr>
            </w:pPr>
            <w:r>
              <w:rPr>
                <w:sz w:val="19"/>
              </w:rPr>
              <w:t>Data Pipeline &amp; Augmentation</w:t>
            </w:r>
            <w:r>
              <w:rPr>
                <w:spacing w:val="-11"/>
                <w:sz w:val="19"/>
              </w:rPr>
              <w:t xml:space="preserve"> </w:t>
            </w:r>
            <w:r>
              <w:rPr>
                <w:sz w:val="19"/>
              </w:rPr>
              <w:t>Engineer</w:t>
            </w:r>
          </w:p>
        </w:tc>
        <w:tc>
          <w:tcPr>
            <w:tcW w:w="2341" w:type="dxa"/>
          </w:tcPr>
          <w:p w14:paraId="5FFD7430">
            <w:pPr>
              <w:pStyle w:val="9"/>
              <w:spacing w:before="83" w:line="276" w:lineRule="auto"/>
              <w:ind w:left="85"/>
              <w:rPr>
                <w:sz w:val="19"/>
              </w:rPr>
            </w:pPr>
            <w:r>
              <w:rPr>
                <w:sz w:val="19"/>
              </w:rPr>
              <w:t>Developed</w:t>
            </w:r>
            <w:r>
              <w:rPr>
                <w:spacing w:val="-11"/>
                <w:sz w:val="19"/>
              </w:rPr>
              <w:t xml:space="preserve"> </w:t>
            </w:r>
            <w:r>
              <w:rPr>
                <w:sz w:val="19"/>
              </w:rPr>
              <w:t>GTSRB</w:t>
            </w:r>
            <w:r>
              <w:rPr>
                <w:spacing w:val="-11"/>
                <w:sz w:val="19"/>
              </w:rPr>
              <w:t xml:space="preserve"> </w:t>
            </w:r>
            <w:r>
              <w:rPr>
                <w:sz w:val="19"/>
              </w:rPr>
              <w:t>dataset generation scripts, affine geometric</w:t>
            </w:r>
            <w:r>
              <w:rPr>
                <w:spacing w:val="-2"/>
                <w:sz w:val="19"/>
              </w:rPr>
              <w:t xml:space="preserve"> </w:t>
            </w:r>
            <w:r>
              <w:rPr>
                <w:sz w:val="19"/>
              </w:rPr>
              <w:t>transforms, lighting/contrast jitter algorithms, and normalization pipelines.</w:t>
            </w:r>
          </w:p>
        </w:tc>
        <w:tc>
          <w:tcPr>
            <w:tcW w:w="2341" w:type="dxa"/>
            <w:tcBorders>
              <w:right w:val="nil"/>
            </w:tcBorders>
          </w:tcPr>
          <w:p w14:paraId="119E400F">
            <w:pPr>
              <w:pStyle w:val="9"/>
              <w:spacing w:before="83"/>
              <w:ind w:left="85"/>
              <w:rPr>
                <w:b/>
                <w:sz w:val="19"/>
              </w:rPr>
            </w:pPr>
            <w:r>
              <w:rPr>
                <w:b/>
                <w:spacing w:val="-5"/>
                <w:sz w:val="19"/>
              </w:rPr>
              <w:t>25%</w:t>
            </w:r>
          </w:p>
        </w:tc>
      </w:tr>
      <w:tr w14:paraId="055A0182">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2025" w:hRule="atLeast"/>
        </w:trPr>
        <w:tc>
          <w:tcPr>
            <w:tcW w:w="2340" w:type="dxa"/>
            <w:tcBorders>
              <w:left w:val="nil"/>
            </w:tcBorders>
            <w:shd w:val="clear" w:color="auto" w:fill="EFF4F8"/>
          </w:tcPr>
          <w:p w14:paraId="2DDBDBC9">
            <w:pPr>
              <w:pStyle w:val="9"/>
              <w:spacing w:line="276" w:lineRule="auto"/>
              <w:ind w:left="91" w:right="33"/>
              <w:rPr>
                <w:b/>
                <w:sz w:val="19"/>
              </w:rPr>
            </w:pPr>
            <w:r>
              <w:rPr>
                <w:b/>
                <w:sz w:val="19"/>
              </w:rPr>
              <w:t>Madhu</w:t>
            </w:r>
            <w:r>
              <w:rPr>
                <w:b/>
                <w:spacing w:val="-11"/>
                <w:sz w:val="19"/>
              </w:rPr>
              <w:t xml:space="preserve"> </w:t>
            </w:r>
            <w:r>
              <w:rPr>
                <w:b/>
                <w:sz w:val="19"/>
              </w:rPr>
              <w:t>Sneha</w:t>
            </w:r>
            <w:r>
              <w:rPr>
                <w:b/>
                <w:spacing w:val="-11"/>
                <w:sz w:val="19"/>
              </w:rPr>
              <w:t xml:space="preserve"> </w:t>
            </w:r>
            <w:r>
              <w:rPr>
                <w:b/>
                <w:sz w:val="19"/>
              </w:rPr>
              <w:t>Latha</w:t>
            </w:r>
            <w:r>
              <w:rPr>
                <w:b/>
                <w:spacing w:val="-11"/>
                <w:sz w:val="19"/>
              </w:rPr>
              <w:t xml:space="preserve"> </w:t>
            </w:r>
            <w:r>
              <w:rPr>
                <w:b/>
                <w:sz w:val="19"/>
              </w:rPr>
              <w:t>Reddy (Reg. No: 192425092)</w:t>
            </w:r>
          </w:p>
        </w:tc>
        <w:tc>
          <w:tcPr>
            <w:tcW w:w="2341" w:type="dxa"/>
            <w:shd w:val="clear" w:color="auto" w:fill="EFF4F8"/>
          </w:tcPr>
          <w:p w14:paraId="18E84E0E">
            <w:pPr>
              <w:pStyle w:val="9"/>
              <w:spacing w:line="276" w:lineRule="auto"/>
              <w:ind w:left="86" w:right="511"/>
              <w:rPr>
                <w:sz w:val="19"/>
              </w:rPr>
            </w:pPr>
            <w:r>
              <w:rPr>
                <w:sz w:val="19"/>
              </w:rPr>
              <w:t>Model Validation &amp; Performance</w:t>
            </w:r>
            <w:r>
              <w:rPr>
                <w:spacing w:val="-11"/>
                <w:sz w:val="19"/>
              </w:rPr>
              <w:t xml:space="preserve"> </w:t>
            </w:r>
            <w:r>
              <w:rPr>
                <w:sz w:val="19"/>
              </w:rPr>
              <w:t>Engineer</w:t>
            </w:r>
          </w:p>
        </w:tc>
        <w:tc>
          <w:tcPr>
            <w:tcW w:w="2341" w:type="dxa"/>
            <w:shd w:val="clear" w:color="auto" w:fill="EFF4F8"/>
          </w:tcPr>
          <w:p w14:paraId="4D43F724">
            <w:pPr>
              <w:pStyle w:val="9"/>
              <w:spacing w:line="276" w:lineRule="auto"/>
              <w:ind w:left="85" w:right="129"/>
              <w:rPr>
                <w:sz w:val="19"/>
              </w:rPr>
            </w:pPr>
            <w:r>
              <w:rPr>
                <w:sz w:val="19"/>
              </w:rPr>
              <w:t xml:space="preserve">Conducted test suite executions (TC-01 to TC-08), computed confusion </w:t>
            </w:r>
            <w:r>
              <w:rPr>
                <w:spacing w:val="-2"/>
                <w:sz w:val="19"/>
              </w:rPr>
              <w:t xml:space="preserve">matrices, </w:t>
            </w:r>
            <w:r>
              <w:rPr>
                <w:sz w:val="19"/>
              </w:rPr>
              <w:t>precision/recall/F1</w:t>
            </w:r>
            <w:r>
              <w:rPr>
                <w:spacing w:val="-11"/>
                <w:sz w:val="19"/>
              </w:rPr>
              <w:t xml:space="preserve"> </w:t>
            </w:r>
            <w:r>
              <w:rPr>
                <w:sz w:val="19"/>
              </w:rPr>
              <w:t>metrics, and generated loss convergence plots.</w:t>
            </w:r>
          </w:p>
        </w:tc>
        <w:tc>
          <w:tcPr>
            <w:tcW w:w="2341" w:type="dxa"/>
            <w:tcBorders>
              <w:right w:val="nil"/>
            </w:tcBorders>
            <w:shd w:val="clear" w:color="auto" w:fill="EFF4F8"/>
          </w:tcPr>
          <w:p w14:paraId="21F57428">
            <w:pPr>
              <w:pStyle w:val="9"/>
              <w:ind w:left="85"/>
              <w:rPr>
                <w:b/>
                <w:sz w:val="19"/>
              </w:rPr>
            </w:pPr>
            <w:r>
              <w:rPr>
                <w:b/>
                <w:spacing w:val="-5"/>
                <w:sz w:val="19"/>
              </w:rPr>
              <w:t>25%</w:t>
            </w:r>
          </w:p>
        </w:tc>
      </w:tr>
      <w:tr w14:paraId="535C1125">
        <w:tblPrEx>
          <w:tblBorders>
            <w:top w:val="single" w:color="D0D6DE" w:sz="4" w:space="0"/>
            <w:left w:val="single" w:color="D0D6DE" w:sz="4" w:space="0"/>
            <w:bottom w:val="single" w:color="D0D6DE" w:sz="4" w:space="0"/>
            <w:right w:val="single" w:color="D0D6DE" w:sz="4" w:space="0"/>
            <w:insideH w:val="single" w:color="D0D6DE" w:sz="4" w:space="0"/>
            <w:insideV w:val="single" w:color="D0D6DE" w:sz="4" w:space="0"/>
          </w:tblBorders>
          <w:tblCellMar>
            <w:top w:w="0" w:type="dxa"/>
            <w:left w:w="0" w:type="dxa"/>
            <w:bottom w:w="0" w:type="dxa"/>
            <w:right w:w="0" w:type="dxa"/>
          </w:tblCellMar>
        </w:tblPrEx>
        <w:trPr>
          <w:trHeight w:val="1761" w:hRule="atLeast"/>
        </w:trPr>
        <w:tc>
          <w:tcPr>
            <w:tcW w:w="2340" w:type="dxa"/>
            <w:tcBorders>
              <w:left w:val="nil"/>
            </w:tcBorders>
          </w:tcPr>
          <w:p w14:paraId="4FA97644">
            <w:pPr>
              <w:pStyle w:val="9"/>
              <w:spacing w:before="83"/>
              <w:ind w:left="91"/>
              <w:rPr>
                <w:b/>
                <w:sz w:val="19"/>
              </w:rPr>
            </w:pPr>
            <w:r>
              <w:rPr>
                <w:b/>
                <w:sz w:val="19"/>
              </w:rPr>
              <w:t>K.</w:t>
            </w:r>
            <w:r>
              <w:rPr>
                <w:b/>
                <w:spacing w:val="-4"/>
                <w:sz w:val="19"/>
              </w:rPr>
              <w:t xml:space="preserve"> </w:t>
            </w:r>
            <w:r>
              <w:rPr>
                <w:b/>
                <w:spacing w:val="-2"/>
                <w:sz w:val="19"/>
              </w:rPr>
              <w:t>Pragna</w:t>
            </w:r>
          </w:p>
          <w:p w14:paraId="551AE978">
            <w:pPr>
              <w:pStyle w:val="9"/>
              <w:spacing w:before="34"/>
              <w:ind w:left="91"/>
              <w:rPr>
                <w:b/>
                <w:sz w:val="19"/>
              </w:rPr>
            </w:pPr>
            <w:r>
              <w:rPr>
                <w:b/>
                <w:sz w:val="19"/>
              </w:rPr>
              <w:t>(Reg.</w:t>
            </w:r>
            <w:r>
              <w:rPr>
                <w:b/>
                <w:spacing w:val="-5"/>
                <w:sz w:val="19"/>
              </w:rPr>
              <w:t xml:space="preserve"> </w:t>
            </w:r>
            <w:r>
              <w:rPr>
                <w:b/>
                <w:sz w:val="19"/>
              </w:rPr>
              <w:t>No:</w:t>
            </w:r>
            <w:r>
              <w:rPr>
                <w:b/>
                <w:spacing w:val="-3"/>
                <w:sz w:val="19"/>
              </w:rPr>
              <w:t xml:space="preserve"> </w:t>
            </w:r>
            <w:r>
              <w:rPr>
                <w:b/>
                <w:spacing w:val="-2"/>
                <w:sz w:val="19"/>
              </w:rPr>
              <w:t>192311150)</w:t>
            </w:r>
          </w:p>
        </w:tc>
        <w:tc>
          <w:tcPr>
            <w:tcW w:w="2341" w:type="dxa"/>
          </w:tcPr>
          <w:p w14:paraId="0547D183">
            <w:pPr>
              <w:pStyle w:val="9"/>
              <w:spacing w:before="83" w:line="276" w:lineRule="auto"/>
              <w:ind w:left="86" w:right="306"/>
              <w:rPr>
                <w:sz w:val="19"/>
              </w:rPr>
            </w:pPr>
            <w:r>
              <w:rPr>
                <w:sz w:val="19"/>
              </w:rPr>
              <w:t>Broader Impact &amp; Documentation</w:t>
            </w:r>
            <w:r>
              <w:rPr>
                <w:spacing w:val="-11"/>
                <w:sz w:val="19"/>
              </w:rPr>
              <w:t xml:space="preserve"> </w:t>
            </w:r>
            <w:r>
              <w:rPr>
                <w:sz w:val="19"/>
              </w:rPr>
              <w:t>Engineer</w:t>
            </w:r>
          </w:p>
        </w:tc>
        <w:tc>
          <w:tcPr>
            <w:tcW w:w="2341" w:type="dxa"/>
          </w:tcPr>
          <w:p w14:paraId="6D4F4601">
            <w:pPr>
              <w:pStyle w:val="9"/>
              <w:spacing w:before="83" w:line="276" w:lineRule="auto"/>
              <w:ind w:left="85"/>
              <w:rPr>
                <w:sz w:val="19"/>
              </w:rPr>
            </w:pPr>
            <w:r>
              <w:rPr>
                <w:sz w:val="19"/>
              </w:rPr>
              <w:t>Formulated SDG 9 &amp; 11 alignment</w:t>
            </w:r>
            <w:r>
              <w:rPr>
                <w:spacing w:val="-11"/>
                <w:sz w:val="19"/>
              </w:rPr>
              <w:t xml:space="preserve"> </w:t>
            </w:r>
            <w:r>
              <w:rPr>
                <w:sz w:val="19"/>
              </w:rPr>
              <w:t>analysis,</w:t>
            </w:r>
            <w:r>
              <w:rPr>
                <w:spacing w:val="-11"/>
                <w:sz w:val="19"/>
              </w:rPr>
              <w:t xml:space="preserve"> </w:t>
            </w:r>
            <w:r>
              <w:rPr>
                <w:sz w:val="19"/>
              </w:rPr>
              <w:t>latency profiling</w:t>
            </w:r>
            <w:r>
              <w:rPr>
                <w:spacing w:val="-2"/>
                <w:sz w:val="19"/>
              </w:rPr>
              <w:t xml:space="preserve"> </w:t>
            </w:r>
            <w:r>
              <w:rPr>
                <w:sz w:val="19"/>
              </w:rPr>
              <w:t>on</w:t>
            </w:r>
            <w:r>
              <w:rPr>
                <w:spacing w:val="-1"/>
                <w:sz w:val="19"/>
              </w:rPr>
              <w:t xml:space="preserve"> </w:t>
            </w:r>
            <w:r>
              <w:rPr>
                <w:sz w:val="19"/>
              </w:rPr>
              <w:t>edge</w:t>
            </w:r>
            <w:r>
              <w:rPr>
                <w:spacing w:val="-3"/>
                <w:sz w:val="19"/>
              </w:rPr>
              <w:t xml:space="preserve"> </w:t>
            </w:r>
            <w:r>
              <w:rPr>
                <w:sz w:val="19"/>
              </w:rPr>
              <w:t>compute platforms,</w:t>
            </w:r>
            <w:r>
              <w:rPr>
                <w:spacing w:val="-11"/>
                <w:sz w:val="19"/>
              </w:rPr>
              <w:t xml:space="preserve"> </w:t>
            </w:r>
            <w:r>
              <w:rPr>
                <w:sz w:val="19"/>
              </w:rPr>
              <w:t>trade-off</w:t>
            </w:r>
            <w:r>
              <w:rPr>
                <w:spacing w:val="-11"/>
                <w:sz w:val="19"/>
              </w:rPr>
              <w:t xml:space="preserve"> </w:t>
            </w:r>
            <w:r>
              <w:rPr>
                <w:sz w:val="19"/>
              </w:rPr>
              <w:t>matrix evaluation, and technical report synthesis.</w:t>
            </w:r>
          </w:p>
        </w:tc>
        <w:tc>
          <w:tcPr>
            <w:tcW w:w="2341" w:type="dxa"/>
            <w:tcBorders>
              <w:right w:val="nil"/>
            </w:tcBorders>
          </w:tcPr>
          <w:p w14:paraId="407C969B">
            <w:pPr>
              <w:pStyle w:val="9"/>
              <w:spacing w:before="83"/>
              <w:ind w:left="85"/>
              <w:rPr>
                <w:b/>
                <w:sz w:val="19"/>
              </w:rPr>
            </w:pPr>
            <w:r>
              <w:rPr>
                <w:b/>
                <w:spacing w:val="-5"/>
                <w:sz w:val="19"/>
              </w:rPr>
              <w:t>25%</w:t>
            </w:r>
          </w:p>
        </w:tc>
      </w:tr>
    </w:tbl>
    <w:p w14:paraId="16BF9236">
      <w:pPr>
        <w:pStyle w:val="2"/>
        <w:numPr>
          <w:ilvl w:val="0"/>
          <w:numId w:val="2"/>
        </w:numPr>
        <w:tabs>
          <w:tab w:val="left" w:pos="839"/>
        </w:tabs>
        <w:spacing w:before="343" w:after="0" w:line="240" w:lineRule="auto"/>
        <w:ind w:left="839" w:right="0" w:hanging="479"/>
        <w:jc w:val="left"/>
      </w:pPr>
      <w:r>
        <w:rPr>
          <w:spacing w:val="-2"/>
        </w:rPr>
        <w:t>References</w:t>
      </w:r>
    </w:p>
    <w:p w14:paraId="489E58F3">
      <w:pPr>
        <w:pStyle w:val="8"/>
        <w:numPr>
          <w:ilvl w:val="0"/>
          <w:numId w:val="5"/>
        </w:numPr>
        <w:tabs>
          <w:tab w:val="left" w:pos="657"/>
        </w:tabs>
        <w:spacing w:before="177" w:after="0" w:line="276" w:lineRule="auto"/>
        <w:ind w:left="360" w:right="415" w:firstLine="0"/>
        <w:jc w:val="left"/>
        <w:rPr>
          <w:sz w:val="22"/>
        </w:rPr>
      </w:pPr>
      <w:r>
        <w:rPr>
          <w:sz w:val="22"/>
        </w:rPr>
        <w:t>J.</w:t>
      </w:r>
      <w:r>
        <w:rPr>
          <w:spacing w:val="-4"/>
          <w:sz w:val="22"/>
        </w:rPr>
        <w:t xml:space="preserve"> </w:t>
      </w:r>
      <w:r>
        <w:rPr>
          <w:sz w:val="22"/>
        </w:rPr>
        <w:t>Stallkamp,</w:t>
      </w:r>
      <w:r>
        <w:rPr>
          <w:spacing w:val="-4"/>
          <w:sz w:val="22"/>
        </w:rPr>
        <w:t xml:space="preserve"> </w:t>
      </w:r>
      <w:r>
        <w:rPr>
          <w:sz w:val="22"/>
        </w:rPr>
        <w:t>M.</w:t>
      </w:r>
      <w:r>
        <w:rPr>
          <w:spacing w:val="-2"/>
          <w:sz w:val="22"/>
        </w:rPr>
        <w:t xml:space="preserve"> </w:t>
      </w:r>
      <w:r>
        <w:rPr>
          <w:sz w:val="22"/>
        </w:rPr>
        <w:t>Schlipsing,</w:t>
      </w:r>
      <w:r>
        <w:rPr>
          <w:spacing w:val="-2"/>
          <w:sz w:val="22"/>
        </w:rPr>
        <w:t xml:space="preserve"> </w:t>
      </w:r>
      <w:r>
        <w:rPr>
          <w:sz w:val="22"/>
        </w:rPr>
        <w:t>J.</w:t>
      </w:r>
      <w:r>
        <w:rPr>
          <w:spacing w:val="-3"/>
          <w:sz w:val="22"/>
        </w:rPr>
        <w:t xml:space="preserve"> </w:t>
      </w:r>
      <w:r>
        <w:rPr>
          <w:sz w:val="22"/>
        </w:rPr>
        <w:t>Salmen,</w:t>
      </w:r>
      <w:r>
        <w:rPr>
          <w:spacing w:val="-2"/>
          <w:sz w:val="22"/>
        </w:rPr>
        <w:t xml:space="preserve"> </w:t>
      </w:r>
      <w:r>
        <w:rPr>
          <w:sz w:val="22"/>
        </w:rPr>
        <w:t>and</w:t>
      </w:r>
      <w:r>
        <w:rPr>
          <w:spacing w:val="-4"/>
          <w:sz w:val="22"/>
        </w:rPr>
        <w:t xml:space="preserve"> </w:t>
      </w:r>
      <w:r>
        <w:rPr>
          <w:sz w:val="22"/>
        </w:rPr>
        <w:t>C.</w:t>
      </w:r>
      <w:r>
        <w:rPr>
          <w:spacing w:val="-5"/>
          <w:sz w:val="22"/>
        </w:rPr>
        <w:t xml:space="preserve"> </w:t>
      </w:r>
      <w:r>
        <w:rPr>
          <w:sz w:val="22"/>
        </w:rPr>
        <w:t>Igel,</w:t>
      </w:r>
      <w:r>
        <w:rPr>
          <w:spacing w:val="-2"/>
          <w:sz w:val="22"/>
        </w:rPr>
        <w:t xml:space="preserve"> </w:t>
      </w:r>
      <w:r>
        <w:rPr>
          <w:sz w:val="22"/>
        </w:rPr>
        <w:t>'The</w:t>
      </w:r>
      <w:r>
        <w:rPr>
          <w:spacing w:val="-2"/>
          <w:sz w:val="22"/>
        </w:rPr>
        <w:t xml:space="preserve"> </w:t>
      </w:r>
      <w:r>
        <w:rPr>
          <w:sz w:val="22"/>
        </w:rPr>
        <w:t>German</w:t>
      </w:r>
      <w:r>
        <w:rPr>
          <w:spacing w:val="-3"/>
          <w:sz w:val="22"/>
        </w:rPr>
        <w:t xml:space="preserve"> </w:t>
      </w:r>
      <w:r>
        <w:rPr>
          <w:sz w:val="22"/>
        </w:rPr>
        <w:t>Traffic</w:t>
      </w:r>
      <w:r>
        <w:rPr>
          <w:spacing w:val="-2"/>
          <w:sz w:val="22"/>
        </w:rPr>
        <w:t xml:space="preserve"> </w:t>
      </w:r>
      <w:r>
        <w:rPr>
          <w:sz w:val="22"/>
        </w:rPr>
        <w:t>Sign</w:t>
      </w:r>
      <w:r>
        <w:rPr>
          <w:spacing w:val="-3"/>
          <w:sz w:val="22"/>
        </w:rPr>
        <w:t xml:space="preserve"> </w:t>
      </w:r>
      <w:r>
        <w:rPr>
          <w:sz w:val="22"/>
        </w:rPr>
        <w:t>Recognition</w:t>
      </w:r>
      <w:r>
        <w:rPr>
          <w:spacing w:val="-3"/>
          <w:sz w:val="22"/>
        </w:rPr>
        <w:t xml:space="preserve"> </w:t>
      </w:r>
      <w:r>
        <w:rPr>
          <w:sz w:val="22"/>
        </w:rPr>
        <w:t>Benchmark:</w:t>
      </w:r>
      <w:r>
        <w:rPr>
          <w:spacing w:val="-4"/>
          <w:sz w:val="22"/>
        </w:rPr>
        <w:t xml:space="preserve"> </w:t>
      </w:r>
      <w:r>
        <w:rPr>
          <w:sz w:val="22"/>
        </w:rPr>
        <w:t>A multi-class classification competition,' in The 2011 International Joint Conference on Neural Networks (IJCNN), 2011, pp. 1453–1460.</w:t>
      </w:r>
    </w:p>
    <w:p w14:paraId="1C70C670">
      <w:pPr>
        <w:pStyle w:val="8"/>
        <w:numPr>
          <w:ilvl w:val="0"/>
          <w:numId w:val="5"/>
        </w:numPr>
        <w:tabs>
          <w:tab w:val="left" w:pos="657"/>
        </w:tabs>
        <w:spacing w:before="60" w:after="0" w:line="273" w:lineRule="auto"/>
        <w:ind w:left="360" w:right="1189" w:firstLine="0"/>
        <w:jc w:val="left"/>
        <w:rPr>
          <w:sz w:val="22"/>
        </w:rPr>
      </w:pPr>
      <w:r>
        <w:rPr>
          <w:sz w:val="22"/>
        </w:rPr>
        <w:t>Y.</w:t>
      </w:r>
      <w:r>
        <w:rPr>
          <w:spacing w:val="-4"/>
          <w:sz w:val="22"/>
        </w:rPr>
        <w:t xml:space="preserve"> </w:t>
      </w:r>
      <w:r>
        <w:rPr>
          <w:sz w:val="22"/>
        </w:rPr>
        <w:t>LeCun,</w:t>
      </w:r>
      <w:r>
        <w:rPr>
          <w:spacing w:val="-4"/>
          <w:sz w:val="22"/>
        </w:rPr>
        <w:t xml:space="preserve"> </w:t>
      </w:r>
      <w:r>
        <w:rPr>
          <w:sz w:val="22"/>
        </w:rPr>
        <w:t>L.</w:t>
      </w:r>
      <w:r>
        <w:rPr>
          <w:spacing w:val="-2"/>
          <w:sz w:val="22"/>
        </w:rPr>
        <w:t xml:space="preserve"> </w:t>
      </w:r>
      <w:r>
        <w:rPr>
          <w:sz w:val="22"/>
        </w:rPr>
        <w:t>Bottou,</w:t>
      </w:r>
      <w:r>
        <w:rPr>
          <w:spacing w:val="-2"/>
          <w:sz w:val="22"/>
        </w:rPr>
        <w:t xml:space="preserve"> </w:t>
      </w:r>
      <w:r>
        <w:rPr>
          <w:sz w:val="22"/>
        </w:rPr>
        <w:t>Y.</w:t>
      </w:r>
      <w:r>
        <w:rPr>
          <w:spacing w:val="-5"/>
          <w:sz w:val="22"/>
        </w:rPr>
        <w:t xml:space="preserve"> </w:t>
      </w:r>
      <w:r>
        <w:rPr>
          <w:sz w:val="22"/>
        </w:rPr>
        <w:t>Bengio,</w:t>
      </w:r>
      <w:r>
        <w:rPr>
          <w:spacing w:val="-2"/>
          <w:sz w:val="22"/>
        </w:rPr>
        <w:t xml:space="preserve"> </w:t>
      </w:r>
      <w:r>
        <w:rPr>
          <w:sz w:val="22"/>
        </w:rPr>
        <w:t>and</w:t>
      </w:r>
      <w:r>
        <w:rPr>
          <w:spacing w:val="-6"/>
          <w:sz w:val="22"/>
        </w:rPr>
        <w:t xml:space="preserve"> </w:t>
      </w:r>
      <w:r>
        <w:rPr>
          <w:sz w:val="22"/>
        </w:rPr>
        <w:t>P.</w:t>
      </w:r>
      <w:r>
        <w:rPr>
          <w:spacing w:val="-2"/>
          <w:sz w:val="22"/>
        </w:rPr>
        <w:t xml:space="preserve"> </w:t>
      </w:r>
      <w:r>
        <w:rPr>
          <w:sz w:val="22"/>
        </w:rPr>
        <w:t>Haffner,</w:t>
      </w:r>
      <w:r>
        <w:rPr>
          <w:spacing w:val="-4"/>
          <w:sz w:val="22"/>
        </w:rPr>
        <w:t xml:space="preserve"> </w:t>
      </w:r>
      <w:r>
        <w:rPr>
          <w:sz w:val="22"/>
        </w:rPr>
        <w:t>'Gradient-based</w:t>
      </w:r>
      <w:r>
        <w:rPr>
          <w:spacing w:val="-2"/>
          <w:sz w:val="22"/>
        </w:rPr>
        <w:t xml:space="preserve"> </w:t>
      </w:r>
      <w:r>
        <w:rPr>
          <w:sz w:val="22"/>
        </w:rPr>
        <w:t>learning</w:t>
      </w:r>
      <w:r>
        <w:rPr>
          <w:spacing w:val="-3"/>
          <w:sz w:val="22"/>
        </w:rPr>
        <w:t xml:space="preserve"> </w:t>
      </w:r>
      <w:r>
        <w:rPr>
          <w:sz w:val="22"/>
        </w:rPr>
        <w:t>applied</w:t>
      </w:r>
      <w:r>
        <w:rPr>
          <w:spacing w:val="-3"/>
          <w:sz w:val="22"/>
        </w:rPr>
        <w:t xml:space="preserve"> </w:t>
      </w:r>
      <w:r>
        <w:rPr>
          <w:sz w:val="22"/>
        </w:rPr>
        <w:t>to</w:t>
      </w:r>
      <w:r>
        <w:rPr>
          <w:spacing w:val="-1"/>
          <w:sz w:val="22"/>
        </w:rPr>
        <w:t xml:space="preserve"> </w:t>
      </w:r>
      <w:r>
        <w:rPr>
          <w:sz w:val="22"/>
        </w:rPr>
        <w:t>document recognition,' Proceedings of the IEEE, vol. 86, no. 11, pp. 2278–2324, 1998.</w:t>
      </w:r>
    </w:p>
    <w:p w14:paraId="0DD07E56">
      <w:pPr>
        <w:pStyle w:val="8"/>
        <w:numPr>
          <w:ilvl w:val="0"/>
          <w:numId w:val="5"/>
        </w:numPr>
        <w:tabs>
          <w:tab w:val="left" w:pos="657"/>
        </w:tabs>
        <w:spacing w:before="65" w:after="0" w:line="276" w:lineRule="auto"/>
        <w:ind w:left="360" w:right="1422" w:firstLine="0"/>
        <w:jc w:val="left"/>
        <w:rPr>
          <w:sz w:val="22"/>
        </w:rPr>
      </w:pPr>
      <w:r>
        <w:rPr>
          <w:sz w:val="22"/>
        </w:rPr>
        <w:t>K.</w:t>
      </w:r>
      <w:r>
        <w:rPr>
          <w:spacing w:val="-2"/>
          <w:sz w:val="22"/>
        </w:rPr>
        <w:t xml:space="preserve"> </w:t>
      </w:r>
      <w:r>
        <w:rPr>
          <w:sz w:val="22"/>
        </w:rPr>
        <w:t>He,</w:t>
      </w:r>
      <w:r>
        <w:rPr>
          <w:spacing w:val="-4"/>
          <w:sz w:val="22"/>
        </w:rPr>
        <w:t xml:space="preserve"> </w:t>
      </w:r>
      <w:r>
        <w:rPr>
          <w:sz w:val="22"/>
        </w:rPr>
        <w:t>X.</w:t>
      </w:r>
      <w:r>
        <w:rPr>
          <w:spacing w:val="-2"/>
          <w:sz w:val="22"/>
        </w:rPr>
        <w:t xml:space="preserve"> </w:t>
      </w:r>
      <w:r>
        <w:rPr>
          <w:sz w:val="22"/>
        </w:rPr>
        <w:t>Zhang,</w:t>
      </w:r>
      <w:r>
        <w:rPr>
          <w:spacing w:val="-2"/>
          <w:sz w:val="22"/>
        </w:rPr>
        <w:t xml:space="preserve"> </w:t>
      </w:r>
      <w:r>
        <w:rPr>
          <w:sz w:val="22"/>
        </w:rPr>
        <w:t>S.</w:t>
      </w:r>
      <w:r>
        <w:rPr>
          <w:spacing w:val="-5"/>
          <w:sz w:val="22"/>
        </w:rPr>
        <w:t xml:space="preserve"> </w:t>
      </w:r>
      <w:r>
        <w:rPr>
          <w:sz w:val="22"/>
        </w:rPr>
        <w:t>Ren,</w:t>
      </w:r>
      <w:r>
        <w:rPr>
          <w:spacing w:val="-4"/>
          <w:sz w:val="22"/>
        </w:rPr>
        <w:t xml:space="preserve"> </w:t>
      </w:r>
      <w:r>
        <w:rPr>
          <w:sz w:val="22"/>
        </w:rPr>
        <w:t>and</w:t>
      </w:r>
      <w:r>
        <w:rPr>
          <w:spacing w:val="-3"/>
          <w:sz w:val="22"/>
        </w:rPr>
        <w:t xml:space="preserve"> </w:t>
      </w:r>
      <w:r>
        <w:rPr>
          <w:sz w:val="22"/>
        </w:rPr>
        <w:t>J.</w:t>
      </w:r>
      <w:r>
        <w:rPr>
          <w:spacing w:val="-3"/>
          <w:sz w:val="22"/>
        </w:rPr>
        <w:t xml:space="preserve"> </w:t>
      </w:r>
      <w:r>
        <w:rPr>
          <w:sz w:val="22"/>
        </w:rPr>
        <w:t>Sun,</w:t>
      </w:r>
      <w:r>
        <w:rPr>
          <w:spacing w:val="-2"/>
          <w:sz w:val="22"/>
        </w:rPr>
        <w:t xml:space="preserve"> </w:t>
      </w:r>
      <w:r>
        <w:rPr>
          <w:sz w:val="22"/>
        </w:rPr>
        <w:t>'Deep</w:t>
      </w:r>
      <w:r>
        <w:rPr>
          <w:spacing w:val="-3"/>
          <w:sz w:val="22"/>
        </w:rPr>
        <w:t xml:space="preserve"> </w:t>
      </w:r>
      <w:r>
        <w:rPr>
          <w:sz w:val="22"/>
        </w:rPr>
        <w:t>Residual</w:t>
      </w:r>
      <w:r>
        <w:rPr>
          <w:spacing w:val="-5"/>
          <w:sz w:val="22"/>
        </w:rPr>
        <w:t xml:space="preserve"> </w:t>
      </w:r>
      <w:r>
        <w:rPr>
          <w:sz w:val="22"/>
        </w:rPr>
        <w:t>Learning</w:t>
      </w:r>
      <w:r>
        <w:rPr>
          <w:spacing w:val="-3"/>
          <w:sz w:val="22"/>
        </w:rPr>
        <w:t xml:space="preserve"> </w:t>
      </w:r>
      <w:r>
        <w:rPr>
          <w:sz w:val="22"/>
        </w:rPr>
        <w:t>for</w:t>
      </w:r>
      <w:r>
        <w:rPr>
          <w:spacing w:val="-5"/>
          <w:sz w:val="22"/>
        </w:rPr>
        <w:t xml:space="preserve"> </w:t>
      </w:r>
      <w:r>
        <w:rPr>
          <w:sz w:val="22"/>
        </w:rPr>
        <w:t>Image</w:t>
      </w:r>
      <w:r>
        <w:rPr>
          <w:spacing w:val="-2"/>
          <w:sz w:val="22"/>
        </w:rPr>
        <w:t xml:space="preserve"> </w:t>
      </w:r>
      <w:r>
        <w:rPr>
          <w:sz w:val="22"/>
        </w:rPr>
        <w:t>Recognition,'</w:t>
      </w:r>
      <w:r>
        <w:rPr>
          <w:spacing w:val="-3"/>
          <w:sz w:val="22"/>
        </w:rPr>
        <w:t xml:space="preserve"> </w:t>
      </w:r>
      <w:r>
        <w:rPr>
          <w:sz w:val="22"/>
        </w:rPr>
        <w:t>in</w:t>
      </w:r>
      <w:r>
        <w:rPr>
          <w:spacing w:val="-2"/>
          <w:sz w:val="22"/>
        </w:rPr>
        <w:t xml:space="preserve"> </w:t>
      </w:r>
      <w:r>
        <w:rPr>
          <w:sz w:val="22"/>
        </w:rPr>
        <w:t>IEEE Conference on Computer Vision and Pattern Recognition (CVPR), 2016, pp. 770–778.</w:t>
      </w:r>
    </w:p>
    <w:p w14:paraId="73F7EFF8">
      <w:pPr>
        <w:pStyle w:val="8"/>
        <w:numPr>
          <w:ilvl w:val="0"/>
          <w:numId w:val="5"/>
        </w:numPr>
        <w:tabs>
          <w:tab w:val="left" w:pos="657"/>
        </w:tabs>
        <w:spacing w:before="61" w:after="0" w:line="273" w:lineRule="auto"/>
        <w:ind w:left="360" w:right="1271" w:firstLine="0"/>
        <w:jc w:val="left"/>
        <w:rPr>
          <w:sz w:val="22"/>
        </w:rPr>
      </w:pPr>
      <w:r>
        <w:rPr>
          <w:sz w:val="22"/>
        </w:rPr>
        <w:t>A.</w:t>
      </w:r>
      <w:r>
        <w:rPr>
          <w:spacing w:val="-3"/>
          <w:sz w:val="22"/>
        </w:rPr>
        <w:t xml:space="preserve"> </w:t>
      </w:r>
      <w:r>
        <w:rPr>
          <w:sz w:val="22"/>
        </w:rPr>
        <w:t>G.</w:t>
      </w:r>
      <w:r>
        <w:rPr>
          <w:spacing w:val="-2"/>
          <w:sz w:val="22"/>
        </w:rPr>
        <w:t xml:space="preserve"> </w:t>
      </w:r>
      <w:r>
        <w:rPr>
          <w:sz w:val="22"/>
        </w:rPr>
        <w:t>Howard</w:t>
      </w:r>
      <w:r>
        <w:rPr>
          <w:spacing w:val="-5"/>
          <w:sz w:val="22"/>
        </w:rPr>
        <w:t xml:space="preserve"> </w:t>
      </w:r>
      <w:r>
        <w:rPr>
          <w:sz w:val="22"/>
        </w:rPr>
        <w:t>et</w:t>
      </w:r>
      <w:r>
        <w:rPr>
          <w:spacing w:val="-2"/>
          <w:sz w:val="22"/>
        </w:rPr>
        <w:t xml:space="preserve"> </w:t>
      </w:r>
      <w:r>
        <w:rPr>
          <w:sz w:val="22"/>
        </w:rPr>
        <w:t>al.,</w:t>
      </w:r>
      <w:r>
        <w:rPr>
          <w:spacing w:val="-2"/>
          <w:sz w:val="22"/>
        </w:rPr>
        <w:t xml:space="preserve"> </w:t>
      </w:r>
      <w:r>
        <w:rPr>
          <w:sz w:val="22"/>
        </w:rPr>
        <w:t>'MobileNets:</w:t>
      </w:r>
      <w:r>
        <w:rPr>
          <w:spacing w:val="-4"/>
          <w:sz w:val="22"/>
        </w:rPr>
        <w:t xml:space="preserve"> </w:t>
      </w:r>
      <w:r>
        <w:rPr>
          <w:sz w:val="22"/>
        </w:rPr>
        <w:t>Efficient</w:t>
      </w:r>
      <w:r>
        <w:rPr>
          <w:spacing w:val="-5"/>
          <w:sz w:val="22"/>
        </w:rPr>
        <w:t xml:space="preserve"> </w:t>
      </w:r>
      <w:r>
        <w:rPr>
          <w:sz w:val="22"/>
        </w:rPr>
        <w:t>Convolutional</w:t>
      </w:r>
      <w:r>
        <w:rPr>
          <w:spacing w:val="-2"/>
          <w:sz w:val="22"/>
        </w:rPr>
        <w:t xml:space="preserve"> </w:t>
      </w:r>
      <w:r>
        <w:rPr>
          <w:sz w:val="22"/>
        </w:rPr>
        <w:t>Neural</w:t>
      </w:r>
      <w:r>
        <w:rPr>
          <w:spacing w:val="-2"/>
          <w:sz w:val="22"/>
        </w:rPr>
        <w:t xml:space="preserve"> </w:t>
      </w:r>
      <w:r>
        <w:rPr>
          <w:sz w:val="22"/>
        </w:rPr>
        <w:t>Networks</w:t>
      </w:r>
      <w:r>
        <w:rPr>
          <w:spacing w:val="-5"/>
          <w:sz w:val="22"/>
        </w:rPr>
        <w:t xml:space="preserve"> </w:t>
      </w:r>
      <w:r>
        <w:rPr>
          <w:sz w:val="22"/>
        </w:rPr>
        <w:t>for</w:t>
      </w:r>
      <w:r>
        <w:rPr>
          <w:spacing w:val="-7"/>
          <w:sz w:val="22"/>
        </w:rPr>
        <w:t xml:space="preserve"> </w:t>
      </w:r>
      <w:r>
        <w:rPr>
          <w:sz w:val="22"/>
        </w:rPr>
        <w:t>Mobile</w:t>
      </w:r>
      <w:r>
        <w:rPr>
          <w:spacing w:val="-4"/>
          <w:sz w:val="22"/>
        </w:rPr>
        <w:t xml:space="preserve"> </w:t>
      </w:r>
      <w:r>
        <w:rPr>
          <w:sz w:val="22"/>
        </w:rPr>
        <w:t>Vision Applications,' arXiv preprint arXiv:1704.04861, 2017.</w:t>
      </w:r>
    </w:p>
    <w:p w14:paraId="6420CEC5">
      <w:pPr>
        <w:pStyle w:val="8"/>
        <w:numPr>
          <w:ilvl w:val="0"/>
          <w:numId w:val="5"/>
        </w:numPr>
        <w:tabs>
          <w:tab w:val="left" w:pos="657"/>
        </w:tabs>
        <w:spacing w:before="65" w:after="0" w:line="240" w:lineRule="auto"/>
        <w:ind w:left="657" w:right="0" w:hanging="297"/>
        <w:jc w:val="left"/>
        <w:rPr>
          <w:sz w:val="22"/>
        </w:rPr>
      </w:pPr>
      <w:r>
        <w:rPr>
          <w:sz w:val="22"/>
        </w:rPr>
        <w:t>I.</w:t>
      </w:r>
      <w:r>
        <w:rPr>
          <w:spacing w:val="-7"/>
          <w:sz w:val="22"/>
        </w:rPr>
        <w:t xml:space="preserve"> </w:t>
      </w:r>
      <w:r>
        <w:rPr>
          <w:sz w:val="22"/>
        </w:rPr>
        <w:t>Goodfellow,</w:t>
      </w:r>
      <w:r>
        <w:rPr>
          <w:spacing w:val="-4"/>
          <w:sz w:val="22"/>
        </w:rPr>
        <w:t xml:space="preserve"> </w:t>
      </w:r>
      <w:r>
        <w:rPr>
          <w:sz w:val="22"/>
        </w:rPr>
        <w:t>Y.</w:t>
      </w:r>
      <w:r>
        <w:rPr>
          <w:spacing w:val="-4"/>
          <w:sz w:val="22"/>
        </w:rPr>
        <w:t xml:space="preserve"> </w:t>
      </w:r>
      <w:r>
        <w:rPr>
          <w:sz w:val="22"/>
        </w:rPr>
        <w:t>Bengio,</w:t>
      </w:r>
      <w:r>
        <w:rPr>
          <w:spacing w:val="-3"/>
          <w:sz w:val="22"/>
        </w:rPr>
        <w:t xml:space="preserve"> </w:t>
      </w:r>
      <w:r>
        <w:rPr>
          <w:sz w:val="22"/>
        </w:rPr>
        <w:t>and</w:t>
      </w:r>
      <w:r>
        <w:rPr>
          <w:spacing w:val="-6"/>
          <w:sz w:val="22"/>
        </w:rPr>
        <w:t xml:space="preserve"> </w:t>
      </w:r>
      <w:r>
        <w:rPr>
          <w:sz w:val="22"/>
        </w:rPr>
        <w:t>A.</w:t>
      </w:r>
      <w:r>
        <w:rPr>
          <w:spacing w:val="-3"/>
          <w:sz w:val="22"/>
        </w:rPr>
        <w:t xml:space="preserve"> </w:t>
      </w:r>
      <w:r>
        <w:rPr>
          <w:sz w:val="22"/>
        </w:rPr>
        <w:t>Courville,</w:t>
      </w:r>
      <w:r>
        <w:rPr>
          <w:spacing w:val="-6"/>
          <w:sz w:val="22"/>
        </w:rPr>
        <w:t xml:space="preserve"> </w:t>
      </w:r>
      <w:r>
        <w:rPr>
          <w:sz w:val="22"/>
        </w:rPr>
        <w:t>Deep</w:t>
      </w:r>
      <w:r>
        <w:rPr>
          <w:spacing w:val="-4"/>
          <w:sz w:val="22"/>
        </w:rPr>
        <w:t xml:space="preserve"> </w:t>
      </w:r>
      <w:r>
        <w:rPr>
          <w:sz w:val="22"/>
        </w:rPr>
        <w:t>Learning.</w:t>
      </w:r>
      <w:r>
        <w:rPr>
          <w:spacing w:val="-3"/>
          <w:sz w:val="22"/>
        </w:rPr>
        <w:t xml:space="preserve"> </w:t>
      </w:r>
      <w:r>
        <w:rPr>
          <w:sz w:val="22"/>
        </w:rPr>
        <w:t>Cambridge,</w:t>
      </w:r>
      <w:r>
        <w:rPr>
          <w:spacing w:val="-6"/>
          <w:sz w:val="22"/>
        </w:rPr>
        <w:t xml:space="preserve"> </w:t>
      </w:r>
      <w:r>
        <w:rPr>
          <w:sz w:val="22"/>
        </w:rPr>
        <w:t>MA,</w:t>
      </w:r>
      <w:r>
        <w:rPr>
          <w:spacing w:val="-4"/>
          <w:sz w:val="22"/>
        </w:rPr>
        <w:t xml:space="preserve"> </w:t>
      </w:r>
      <w:r>
        <w:rPr>
          <w:sz w:val="22"/>
        </w:rPr>
        <w:t>USA:</w:t>
      </w:r>
      <w:r>
        <w:rPr>
          <w:spacing w:val="-3"/>
          <w:sz w:val="22"/>
        </w:rPr>
        <w:t xml:space="preserve"> </w:t>
      </w:r>
      <w:r>
        <w:rPr>
          <w:sz w:val="22"/>
        </w:rPr>
        <w:t>MIT</w:t>
      </w:r>
      <w:r>
        <w:rPr>
          <w:spacing w:val="-6"/>
          <w:sz w:val="22"/>
        </w:rPr>
        <w:t xml:space="preserve"> </w:t>
      </w:r>
      <w:r>
        <w:rPr>
          <w:sz w:val="22"/>
        </w:rPr>
        <w:t>Press,</w:t>
      </w:r>
      <w:r>
        <w:rPr>
          <w:spacing w:val="-5"/>
          <w:sz w:val="22"/>
        </w:rPr>
        <w:t xml:space="preserve"> </w:t>
      </w:r>
      <w:r>
        <w:rPr>
          <w:spacing w:val="-2"/>
          <w:sz w:val="22"/>
        </w:rPr>
        <w:t>2016.</w:t>
      </w:r>
    </w:p>
    <w:p w14:paraId="5A5EBD94">
      <w:pPr>
        <w:pStyle w:val="8"/>
        <w:numPr>
          <w:ilvl w:val="0"/>
          <w:numId w:val="5"/>
        </w:numPr>
        <w:tabs>
          <w:tab w:val="left" w:pos="657"/>
        </w:tabs>
        <w:spacing w:before="101" w:after="0" w:line="276" w:lineRule="auto"/>
        <w:ind w:left="360" w:right="646" w:firstLine="0"/>
        <w:jc w:val="left"/>
        <w:rPr>
          <w:sz w:val="22"/>
        </w:rPr>
      </w:pPr>
      <w:r>
        <w:rPr>
          <w:sz w:val="22"/>
        </w:rPr>
        <w:t>S. Ioffe and C. Szegedy, 'Batch Normalization: Accelerating Deep Network Training by Reducing Internal</w:t>
      </w:r>
      <w:r>
        <w:rPr>
          <w:spacing w:val="-2"/>
          <w:sz w:val="22"/>
        </w:rPr>
        <w:t xml:space="preserve"> </w:t>
      </w:r>
      <w:r>
        <w:rPr>
          <w:sz w:val="22"/>
        </w:rPr>
        <w:t>Covariate</w:t>
      </w:r>
      <w:r>
        <w:rPr>
          <w:spacing w:val="-2"/>
          <w:sz w:val="22"/>
        </w:rPr>
        <w:t xml:space="preserve"> </w:t>
      </w:r>
      <w:r>
        <w:rPr>
          <w:sz w:val="22"/>
        </w:rPr>
        <w:t>Shift,'</w:t>
      </w:r>
      <w:r>
        <w:rPr>
          <w:spacing w:val="-3"/>
          <w:sz w:val="22"/>
        </w:rPr>
        <w:t xml:space="preserve"> </w:t>
      </w:r>
      <w:r>
        <w:rPr>
          <w:sz w:val="22"/>
        </w:rPr>
        <w:t>in</w:t>
      </w:r>
      <w:r>
        <w:rPr>
          <w:spacing w:val="-5"/>
          <w:sz w:val="22"/>
        </w:rPr>
        <w:t xml:space="preserve"> </w:t>
      </w:r>
      <w:r>
        <w:rPr>
          <w:sz w:val="22"/>
        </w:rPr>
        <w:t>International</w:t>
      </w:r>
      <w:r>
        <w:rPr>
          <w:spacing w:val="-5"/>
          <w:sz w:val="22"/>
        </w:rPr>
        <w:t xml:space="preserve"> </w:t>
      </w:r>
      <w:r>
        <w:rPr>
          <w:sz w:val="22"/>
        </w:rPr>
        <w:t>Conference</w:t>
      </w:r>
      <w:r>
        <w:rPr>
          <w:spacing w:val="-4"/>
          <w:sz w:val="22"/>
        </w:rPr>
        <w:t xml:space="preserve"> </w:t>
      </w:r>
      <w:r>
        <w:rPr>
          <w:sz w:val="22"/>
        </w:rPr>
        <w:t>on</w:t>
      </w:r>
      <w:r>
        <w:rPr>
          <w:spacing w:val="-3"/>
          <w:sz w:val="22"/>
        </w:rPr>
        <w:t xml:space="preserve"> </w:t>
      </w:r>
      <w:r>
        <w:rPr>
          <w:sz w:val="22"/>
        </w:rPr>
        <w:t>Machine</w:t>
      </w:r>
      <w:r>
        <w:rPr>
          <w:spacing w:val="-4"/>
          <w:sz w:val="22"/>
        </w:rPr>
        <w:t xml:space="preserve"> </w:t>
      </w:r>
      <w:r>
        <w:rPr>
          <w:sz w:val="22"/>
        </w:rPr>
        <w:t>Learning</w:t>
      </w:r>
      <w:r>
        <w:rPr>
          <w:spacing w:val="-3"/>
          <w:sz w:val="22"/>
        </w:rPr>
        <w:t xml:space="preserve"> </w:t>
      </w:r>
      <w:r>
        <w:rPr>
          <w:sz w:val="22"/>
        </w:rPr>
        <w:t>(ICML),</w:t>
      </w:r>
      <w:r>
        <w:rPr>
          <w:spacing w:val="-4"/>
          <w:sz w:val="22"/>
        </w:rPr>
        <w:t xml:space="preserve"> </w:t>
      </w:r>
      <w:r>
        <w:rPr>
          <w:sz w:val="22"/>
        </w:rPr>
        <w:t>2015,</w:t>
      </w:r>
      <w:r>
        <w:rPr>
          <w:spacing w:val="-2"/>
          <w:sz w:val="22"/>
        </w:rPr>
        <w:t xml:space="preserve"> </w:t>
      </w:r>
      <w:r>
        <w:rPr>
          <w:sz w:val="22"/>
        </w:rPr>
        <w:t>pp.</w:t>
      </w:r>
      <w:r>
        <w:rPr>
          <w:spacing w:val="-2"/>
          <w:sz w:val="22"/>
        </w:rPr>
        <w:t xml:space="preserve"> </w:t>
      </w:r>
      <w:r>
        <w:rPr>
          <w:sz w:val="22"/>
        </w:rPr>
        <w:t>448–456.</w:t>
      </w:r>
    </w:p>
    <w:p w14:paraId="00ED0B1F">
      <w:pPr>
        <w:pStyle w:val="8"/>
        <w:numPr>
          <w:ilvl w:val="0"/>
          <w:numId w:val="5"/>
        </w:numPr>
        <w:tabs>
          <w:tab w:val="left" w:pos="657"/>
        </w:tabs>
        <w:spacing w:before="60" w:after="0" w:line="276" w:lineRule="auto"/>
        <w:ind w:left="360" w:right="494" w:firstLine="0"/>
        <w:jc w:val="left"/>
        <w:rPr>
          <w:sz w:val="22"/>
        </w:rPr>
      </w:pPr>
      <w:r>
        <w:rPr>
          <w:sz w:val="22"/>
        </w:rPr>
        <w:t>N.</w:t>
      </w:r>
      <w:r>
        <w:rPr>
          <w:spacing w:val="-2"/>
          <w:sz w:val="22"/>
        </w:rPr>
        <w:t xml:space="preserve"> </w:t>
      </w:r>
      <w:r>
        <w:rPr>
          <w:sz w:val="22"/>
        </w:rPr>
        <w:t>Srivastava,</w:t>
      </w:r>
      <w:r>
        <w:rPr>
          <w:spacing w:val="-5"/>
          <w:sz w:val="22"/>
        </w:rPr>
        <w:t xml:space="preserve"> </w:t>
      </w:r>
      <w:r>
        <w:rPr>
          <w:sz w:val="22"/>
        </w:rPr>
        <w:t>G.</w:t>
      </w:r>
      <w:r>
        <w:rPr>
          <w:spacing w:val="-2"/>
          <w:sz w:val="22"/>
        </w:rPr>
        <w:t xml:space="preserve"> </w:t>
      </w:r>
      <w:r>
        <w:rPr>
          <w:sz w:val="22"/>
        </w:rPr>
        <w:t>Hinton,</w:t>
      </w:r>
      <w:r>
        <w:rPr>
          <w:spacing w:val="-2"/>
          <w:sz w:val="22"/>
        </w:rPr>
        <w:t xml:space="preserve"> </w:t>
      </w:r>
      <w:r>
        <w:rPr>
          <w:sz w:val="22"/>
        </w:rPr>
        <w:t>A.</w:t>
      </w:r>
      <w:r>
        <w:rPr>
          <w:spacing w:val="-3"/>
          <w:sz w:val="22"/>
        </w:rPr>
        <w:t xml:space="preserve"> </w:t>
      </w:r>
      <w:r>
        <w:rPr>
          <w:sz w:val="22"/>
        </w:rPr>
        <w:t>Krizhevsky,</w:t>
      </w:r>
      <w:r>
        <w:rPr>
          <w:spacing w:val="-2"/>
          <w:sz w:val="22"/>
        </w:rPr>
        <w:t xml:space="preserve"> </w:t>
      </w:r>
      <w:r>
        <w:rPr>
          <w:sz w:val="22"/>
        </w:rPr>
        <w:t>I.</w:t>
      </w:r>
      <w:r>
        <w:rPr>
          <w:spacing w:val="-2"/>
          <w:sz w:val="22"/>
        </w:rPr>
        <w:t xml:space="preserve"> </w:t>
      </w:r>
      <w:r>
        <w:rPr>
          <w:sz w:val="22"/>
        </w:rPr>
        <w:t>Sutskever,</w:t>
      </w:r>
      <w:r>
        <w:rPr>
          <w:spacing w:val="-3"/>
          <w:sz w:val="22"/>
        </w:rPr>
        <w:t xml:space="preserve"> </w:t>
      </w:r>
      <w:r>
        <w:rPr>
          <w:sz w:val="22"/>
        </w:rPr>
        <w:t>and</w:t>
      </w:r>
      <w:r>
        <w:rPr>
          <w:spacing w:val="-4"/>
          <w:sz w:val="22"/>
        </w:rPr>
        <w:t xml:space="preserve"> </w:t>
      </w:r>
      <w:r>
        <w:rPr>
          <w:sz w:val="22"/>
        </w:rPr>
        <w:t>R.</w:t>
      </w:r>
      <w:r>
        <w:rPr>
          <w:spacing w:val="-2"/>
          <w:sz w:val="22"/>
        </w:rPr>
        <w:t xml:space="preserve"> </w:t>
      </w:r>
      <w:r>
        <w:rPr>
          <w:sz w:val="22"/>
        </w:rPr>
        <w:t>Salakhutdinov,</w:t>
      </w:r>
      <w:r>
        <w:rPr>
          <w:spacing w:val="-2"/>
          <w:sz w:val="22"/>
        </w:rPr>
        <w:t xml:space="preserve"> </w:t>
      </w:r>
      <w:r>
        <w:rPr>
          <w:sz w:val="22"/>
        </w:rPr>
        <w:t>'Dropout:</w:t>
      </w:r>
      <w:r>
        <w:rPr>
          <w:spacing w:val="-3"/>
          <w:sz w:val="22"/>
        </w:rPr>
        <w:t xml:space="preserve"> </w:t>
      </w:r>
      <w:r>
        <w:rPr>
          <w:sz w:val="22"/>
        </w:rPr>
        <w:t>A</w:t>
      </w:r>
      <w:r>
        <w:rPr>
          <w:spacing w:val="-2"/>
          <w:sz w:val="22"/>
        </w:rPr>
        <w:t xml:space="preserve"> </w:t>
      </w:r>
      <w:r>
        <w:rPr>
          <w:sz w:val="22"/>
        </w:rPr>
        <w:t>simple</w:t>
      </w:r>
      <w:r>
        <w:rPr>
          <w:spacing w:val="-5"/>
          <w:sz w:val="22"/>
        </w:rPr>
        <w:t xml:space="preserve"> </w:t>
      </w:r>
      <w:r>
        <w:rPr>
          <w:sz w:val="22"/>
        </w:rPr>
        <w:t>way</w:t>
      </w:r>
      <w:r>
        <w:rPr>
          <w:spacing w:val="-2"/>
          <w:sz w:val="22"/>
        </w:rPr>
        <w:t xml:space="preserve"> </w:t>
      </w:r>
      <w:r>
        <w:rPr>
          <w:sz w:val="22"/>
        </w:rPr>
        <w:t>to prevent</w:t>
      </w:r>
      <w:r>
        <w:rPr>
          <w:spacing w:val="-2"/>
          <w:sz w:val="22"/>
        </w:rPr>
        <w:t xml:space="preserve"> </w:t>
      </w:r>
      <w:r>
        <w:rPr>
          <w:sz w:val="22"/>
        </w:rPr>
        <w:t>neural networks</w:t>
      </w:r>
      <w:r>
        <w:rPr>
          <w:spacing w:val="-1"/>
          <w:sz w:val="22"/>
        </w:rPr>
        <w:t xml:space="preserve"> </w:t>
      </w:r>
      <w:r>
        <w:rPr>
          <w:sz w:val="22"/>
        </w:rPr>
        <w:t>from</w:t>
      </w:r>
      <w:r>
        <w:rPr>
          <w:spacing w:val="-1"/>
          <w:sz w:val="22"/>
        </w:rPr>
        <w:t xml:space="preserve"> </w:t>
      </w:r>
      <w:r>
        <w:rPr>
          <w:sz w:val="22"/>
        </w:rPr>
        <w:t>overfitting,' Journal</w:t>
      </w:r>
      <w:r>
        <w:rPr>
          <w:spacing w:val="-2"/>
          <w:sz w:val="22"/>
        </w:rPr>
        <w:t xml:space="preserve"> </w:t>
      </w:r>
      <w:r>
        <w:rPr>
          <w:sz w:val="22"/>
        </w:rPr>
        <w:t>of</w:t>
      </w:r>
      <w:r>
        <w:rPr>
          <w:spacing w:val="-1"/>
          <w:sz w:val="22"/>
        </w:rPr>
        <w:t xml:space="preserve"> </w:t>
      </w:r>
      <w:r>
        <w:rPr>
          <w:sz w:val="22"/>
        </w:rPr>
        <w:t>Machine</w:t>
      </w:r>
      <w:r>
        <w:rPr>
          <w:spacing w:val="-1"/>
          <w:sz w:val="22"/>
        </w:rPr>
        <w:t xml:space="preserve"> </w:t>
      </w:r>
      <w:r>
        <w:rPr>
          <w:sz w:val="22"/>
        </w:rPr>
        <w:t>Learning Research (JMLR),</w:t>
      </w:r>
      <w:r>
        <w:rPr>
          <w:spacing w:val="-1"/>
          <w:sz w:val="22"/>
        </w:rPr>
        <w:t xml:space="preserve"> </w:t>
      </w:r>
      <w:r>
        <w:rPr>
          <w:sz w:val="22"/>
        </w:rPr>
        <w:t>vol.</w:t>
      </w:r>
      <w:r>
        <w:rPr>
          <w:spacing w:val="-2"/>
          <w:sz w:val="22"/>
        </w:rPr>
        <w:t xml:space="preserve"> </w:t>
      </w:r>
      <w:r>
        <w:rPr>
          <w:sz w:val="22"/>
        </w:rPr>
        <w:t>15, no.</w:t>
      </w:r>
      <w:r>
        <w:rPr>
          <w:spacing w:val="-2"/>
          <w:sz w:val="22"/>
        </w:rPr>
        <w:t xml:space="preserve"> </w:t>
      </w:r>
      <w:r>
        <w:rPr>
          <w:sz w:val="22"/>
        </w:rPr>
        <w:t>1,</w:t>
      </w:r>
    </w:p>
    <w:p w14:paraId="5363462B">
      <w:pPr>
        <w:pStyle w:val="6"/>
        <w:spacing w:line="268" w:lineRule="exact"/>
        <w:ind w:left="360"/>
      </w:pPr>
      <w:r>
        <w:t>pp.</w:t>
      </w:r>
      <w:r>
        <w:rPr>
          <w:spacing w:val="-7"/>
        </w:rPr>
        <w:t xml:space="preserve"> </w:t>
      </w:r>
      <w:r>
        <w:t>1929–1958,</w:t>
      </w:r>
      <w:r>
        <w:rPr>
          <w:spacing w:val="-4"/>
        </w:rPr>
        <w:t xml:space="preserve"> 2014.</w:t>
      </w:r>
    </w:p>
    <w:p w14:paraId="753BFA1D">
      <w:pPr>
        <w:pStyle w:val="8"/>
        <w:numPr>
          <w:ilvl w:val="0"/>
          <w:numId w:val="5"/>
        </w:numPr>
        <w:tabs>
          <w:tab w:val="left" w:pos="657"/>
        </w:tabs>
        <w:spacing w:before="101" w:after="0" w:line="276" w:lineRule="auto"/>
        <w:ind w:left="360" w:right="1416" w:firstLine="0"/>
        <w:jc w:val="left"/>
        <w:rPr>
          <w:sz w:val="22"/>
        </w:rPr>
      </w:pPr>
      <w:r>
        <w:rPr>
          <w:sz w:val="22"/>
        </w:rPr>
        <w:t>D.</w:t>
      </w:r>
      <w:r>
        <w:rPr>
          <w:spacing w:val="-5"/>
          <w:sz w:val="22"/>
        </w:rPr>
        <w:t xml:space="preserve"> </w:t>
      </w:r>
      <w:r>
        <w:rPr>
          <w:sz w:val="22"/>
        </w:rPr>
        <w:t>P.</w:t>
      </w:r>
      <w:r>
        <w:rPr>
          <w:spacing w:val="-2"/>
          <w:sz w:val="22"/>
        </w:rPr>
        <w:t xml:space="preserve"> </w:t>
      </w:r>
      <w:r>
        <w:rPr>
          <w:sz w:val="22"/>
        </w:rPr>
        <w:t>Kingma</w:t>
      </w:r>
      <w:r>
        <w:rPr>
          <w:spacing w:val="-2"/>
          <w:sz w:val="22"/>
        </w:rPr>
        <w:t xml:space="preserve"> </w:t>
      </w:r>
      <w:r>
        <w:rPr>
          <w:sz w:val="22"/>
        </w:rPr>
        <w:t>and</w:t>
      </w:r>
      <w:r>
        <w:rPr>
          <w:spacing w:val="-4"/>
          <w:sz w:val="22"/>
        </w:rPr>
        <w:t xml:space="preserve"> </w:t>
      </w:r>
      <w:r>
        <w:rPr>
          <w:sz w:val="22"/>
        </w:rPr>
        <w:t>J.</w:t>
      </w:r>
      <w:r>
        <w:rPr>
          <w:spacing w:val="-3"/>
          <w:sz w:val="22"/>
        </w:rPr>
        <w:t xml:space="preserve"> </w:t>
      </w:r>
      <w:r>
        <w:rPr>
          <w:sz w:val="22"/>
        </w:rPr>
        <w:t>Ba,</w:t>
      </w:r>
      <w:r>
        <w:rPr>
          <w:spacing w:val="-2"/>
          <w:sz w:val="22"/>
        </w:rPr>
        <w:t xml:space="preserve"> </w:t>
      </w:r>
      <w:r>
        <w:rPr>
          <w:sz w:val="22"/>
        </w:rPr>
        <w:t>'Adam:</w:t>
      </w:r>
      <w:r>
        <w:rPr>
          <w:spacing w:val="-2"/>
          <w:sz w:val="22"/>
        </w:rPr>
        <w:t xml:space="preserve"> </w:t>
      </w:r>
      <w:r>
        <w:rPr>
          <w:sz w:val="22"/>
        </w:rPr>
        <w:t>A</w:t>
      </w:r>
      <w:r>
        <w:rPr>
          <w:spacing w:val="-5"/>
          <w:sz w:val="22"/>
        </w:rPr>
        <w:t xml:space="preserve"> </w:t>
      </w:r>
      <w:r>
        <w:rPr>
          <w:sz w:val="22"/>
        </w:rPr>
        <w:t>Method</w:t>
      </w:r>
      <w:r>
        <w:rPr>
          <w:spacing w:val="-6"/>
          <w:sz w:val="22"/>
        </w:rPr>
        <w:t xml:space="preserve"> </w:t>
      </w:r>
      <w:r>
        <w:rPr>
          <w:sz w:val="22"/>
        </w:rPr>
        <w:t>for</w:t>
      </w:r>
      <w:r>
        <w:rPr>
          <w:spacing w:val="-5"/>
          <w:sz w:val="22"/>
        </w:rPr>
        <w:t xml:space="preserve"> </w:t>
      </w:r>
      <w:r>
        <w:rPr>
          <w:sz w:val="22"/>
        </w:rPr>
        <w:t>Stochastic</w:t>
      </w:r>
      <w:r>
        <w:rPr>
          <w:spacing w:val="-2"/>
          <w:sz w:val="22"/>
        </w:rPr>
        <w:t xml:space="preserve"> </w:t>
      </w:r>
      <w:r>
        <w:rPr>
          <w:sz w:val="22"/>
        </w:rPr>
        <w:t>Optimization,'</w:t>
      </w:r>
      <w:r>
        <w:rPr>
          <w:spacing w:val="-3"/>
          <w:sz w:val="22"/>
        </w:rPr>
        <w:t xml:space="preserve"> </w:t>
      </w:r>
      <w:r>
        <w:rPr>
          <w:sz w:val="22"/>
        </w:rPr>
        <w:t>in</w:t>
      </w:r>
      <w:r>
        <w:rPr>
          <w:spacing w:val="-5"/>
          <w:sz w:val="22"/>
        </w:rPr>
        <w:t xml:space="preserve"> </w:t>
      </w:r>
      <w:r>
        <w:rPr>
          <w:sz w:val="22"/>
        </w:rPr>
        <w:t>3rd</w:t>
      </w:r>
      <w:r>
        <w:rPr>
          <w:spacing w:val="-3"/>
          <w:sz w:val="22"/>
        </w:rPr>
        <w:t xml:space="preserve"> </w:t>
      </w:r>
      <w:r>
        <w:rPr>
          <w:sz w:val="22"/>
        </w:rPr>
        <w:t>International Conference on Learning Representations (ICLR), 2015.</w:t>
      </w:r>
    </w:p>
    <w:p w14:paraId="3DE04051">
      <w:pPr>
        <w:pStyle w:val="8"/>
        <w:numPr>
          <w:ilvl w:val="0"/>
          <w:numId w:val="5"/>
        </w:numPr>
        <w:tabs>
          <w:tab w:val="left" w:pos="657"/>
        </w:tabs>
        <w:spacing w:before="59" w:after="0" w:line="276" w:lineRule="auto"/>
        <w:ind w:left="360" w:right="372" w:firstLine="0"/>
        <w:jc w:val="left"/>
        <w:rPr>
          <w:sz w:val="22"/>
        </w:rPr>
      </w:pPr>
      <w:r>
        <w:rPr>
          <w:sz w:val="22"/>
        </w:rPr>
        <w:t>United</w:t>
      </w:r>
      <w:r>
        <w:rPr>
          <w:spacing w:val="-2"/>
          <w:sz w:val="22"/>
        </w:rPr>
        <w:t xml:space="preserve"> </w:t>
      </w:r>
      <w:r>
        <w:rPr>
          <w:sz w:val="22"/>
        </w:rPr>
        <w:t>Nations</w:t>
      </w:r>
      <w:r>
        <w:rPr>
          <w:spacing w:val="-4"/>
          <w:sz w:val="22"/>
        </w:rPr>
        <w:t xml:space="preserve"> </w:t>
      </w:r>
      <w:r>
        <w:rPr>
          <w:sz w:val="22"/>
        </w:rPr>
        <w:t>Department</w:t>
      </w:r>
      <w:r>
        <w:rPr>
          <w:spacing w:val="-5"/>
          <w:sz w:val="22"/>
        </w:rPr>
        <w:t xml:space="preserve"> </w:t>
      </w:r>
      <w:r>
        <w:rPr>
          <w:sz w:val="22"/>
        </w:rPr>
        <w:t>of</w:t>
      </w:r>
      <w:r>
        <w:rPr>
          <w:spacing w:val="-5"/>
          <w:sz w:val="22"/>
        </w:rPr>
        <w:t xml:space="preserve"> </w:t>
      </w:r>
      <w:r>
        <w:rPr>
          <w:sz w:val="22"/>
        </w:rPr>
        <w:t>Economic</w:t>
      </w:r>
      <w:r>
        <w:rPr>
          <w:spacing w:val="-2"/>
          <w:sz w:val="22"/>
        </w:rPr>
        <w:t xml:space="preserve"> </w:t>
      </w:r>
      <w:r>
        <w:rPr>
          <w:sz w:val="22"/>
        </w:rPr>
        <w:t>and</w:t>
      </w:r>
      <w:r>
        <w:rPr>
          <w:spacing w:val="-4"/>
          <w:sz w:val="22"/>
        </w:rPr>
        <w:t xml:space="preserve"> </w:t>
      </w:r>
      <w:r>
        <w:rPr>
          <w:sz w:val="22"/>
        </w:rPr>
        <w:t>Social</w:t>
      </w:r>
      <w:r>
        <w:rPr>
          <w:spacing w:val="-2"/>
          <w:sz w:val="22"/>
        </w:rPr>
        <w:t xml:space="preserve"> </w:t>
      </w:r>
      <w:r>
        <w:rPr>
          <w:sz w:val="22"/>
        </w:rPr>
        <w:t>Affairs,</w:t>
      </w:r>
      <w:r>
        <w:rPr>
          <w:spacing w:val="-2"/>
          <w:sz w:val="22"/>
        </w:rPr>
        <w:t xml:space="preserve"> </w:t>
      </w:r>
      <w:r>
        <w:rPr>
          <w:sz w:val="22"/>
        </w:rPr>
        <w:t>'Sustainable</w:t>
      </w:r>
      <w:r>
        <w:rPr>
          <w:spacing w:val="-4"/>
          <w:sz w:val="22"/>
        </w:rPr>
        <w:t xml:space="preserve"> </w:t>
      </w:r>
      <w:r>
        <w:rPr>
          <w:sz w:val="22"/>
        </w:rPr>
        <w:t>Development</w:t>
      </w:r>
      <w:r>
        <w:rPr>
          <w:spacing w:val="-4"/>
          <w:sz w:val="22"/>
        </w:rPr>
        <w:t xml:space="preserve"> </w:t>
      </w:r>
      <w:r>
        <w:rPr>
          <w:sz w:val="22"/>
        </w:rPr>
        <w:t>Goals:</w:t>
      </w:r>
      <w:r>
        <w:rPr>
          <w:spacing w:val="-2"/>
          <w:sz w:val="22"/>
        </w:rPr>
        <w:t xml:space="preserve"> </w:t>
      </w:r>
      <w:r>
        <w:rPr>
          <w:sz w:val="22"/>
        </w:rPr>
        <w:t>SDG</w:t>
      </w:r>
      <w:r>
        <w:rPr>
          <w:spacing w:val="-4"/>
          <w:sz w:val="22"/>
        </w:rPr>
        <w:t xml:space="preserve"> </w:t>
      </w:r>
      <w:r>
        <w:rPr>
          <w:sz w:val="22"/>
        </w:rPr>
        <w:t>9</w:t>
      </w:r>
      <w:r>
        <w:rPr>
          <w:spacing w:val="-2"/>
          <w:sz w:val="22"/>
        </w:rPr>
        <w:t xml:space="preserve"> </w:t>
      </w:r>
      <w:r>
        <w:rPr>
          <w:sz w:val="22"/>
        </w:rPr>
        <w:t>&amp; SDG 11 Guidelines,' United Nations, New York, 2023.</w:t>
      </w:r>
    </w:p>
    <w:p w14:paraId="3623D9B2">
      <w:pPr>
        <w:pStyle w:val="8"/>
        <w:spacing w:after="0" w:line="276" w:lineRule="auto"/>
        <w:jc w:val="left"/>
        <w:rPr>
          <w:sz w:val="22"/>
        </w:rPr>
        <w:sectPr>
          <w:type w:val="continuous"/>
          <w:pgSz w:w="12240" w:h="15840"/>
          <w:pgMar w:top="1420" w:right="1080" w:bottom="280" w:left="1080" w:header="720" w:footer="720" w:gutter="0"/>
          <w:cols w:space="720" w:num="1"/>
        </w:sectPr>
      </w:pPr>
    </w:p>
    <w:p w14:paraId="2D602041">
      <w:pPr>
        <w:pStyle w:val="8"/>
        <w:numPr>
          <w:ilvl w:val="0"/>
          <w:numId w:val="5"/>
        </w:numPr>
        <w:tabs>
          <w:tab w:val="left" w:pos="768"/>
        </w:tabs>
        <w:spacing w:before="39" w:after="0" w:line="276" w:lineRule="auto"/>
        <w:ind w:left="360" w:right="1186" w:firstLine="0"/>
        <w:jc w:val="left"/>
        <w:rPr>
          <w:sz w:val="22"/>
        </w:rPr>
      </w:pPr>
      <w:r>
        <w:rPr>
          <w:sz w:val="22"/>
        </w:rPr>
        <w:t>A.</w:t>
      </w:r>
      <w:r>
        <w:rPr>
          <w:spacing w:val="-5"/>
          <w:sz w:val="22"/>
        </w:rPr>
        <w:t xml:space="preserve"> </w:t>
      </w:r>
      <w:r>
        <w:rPr>
          <w:sz w:val="22"/>
        </w:rPr>
        <w:t>Paszke</w:t>
      </w:r>
      <w:r>
        <w:rPr>
          <w:spacing w:val="-3"/>
          <w:sz w:val="22"/>
        </w:rPr>
        <w:t xml:space="preserve"> </w:t>
      </w:r>
      <w:r>
        <w:rPr>
          <w:sz w:val="22"/>
        </w:rPr>
        <w:t>et</w:t>
      </w:r>
      <w:r>
        <w:rPr>
          <w:spacing w:val="-3"/>
          <w:sz w:val="22"/>
        </w:rPr>
        <w:t xml:space="preserve"> </w:t>
      </w:r>
      <w:r>
        <w:rPr>
          <w:sz w:val="22"/>
        </w:rPr>
        <w:t>al.,</w:t>
      </w:r>
      <w:r>
        <w:rPr>
          <w:spacing w:val="-3"/>
          <w:sz w:val="22"/>
        </w:rPr>
        <w:t xml:space="preserve"> </w:t>
      </w:r>
      <w:r>
        <w:rPr>
          <w:sz w:val="22"/>
        </w:rPr>
        <w:t>'PyTorch:</w:t>
      </w:r>
      <w:r>
        <w:rPr>
          <w:spacing w:val="-3"/>
          <w:sz w:val="22"/>
        </w:rPr>
        <w:t xml:space="preserve"> </w:t>
      </w:r>
      <w:r>
        <w:rPr>
          <w:sz w:val="22"/>
        </w:rPr>
        <w:t>An</w:t>
      </w:r>
      <w:r>
        <w:rPr>
          <w:spacing w:val="-4"/>
          <w:sz w:val="22"/>
        </w:rPr>
        <w:t xml:space="preserve"> </w:t>
      </w:r>
      <w:r>
        <w:rPr>
          <w:sz w:val="22"/>
        </w:rPr>
        <w:t>Imperative</w:t>
      </w:r>
      <w:r>
        <w:rPr>
          <w:spacing w:val="-3"/>
          <w:sz w:val="22"/>
        </w:rPr>
        <w:t xml:space="preserve"> </w:t>
      </w:r>
      <w:r>
        <w:rPr>
          <w:sz w:val="22"/>
        </w:rPr>
        <w:t>Style,</w:t>
      </w:r>
      <w:r>
        <w:rPr>
          <w:spacing w:val="-3"/>
          <w:sz w:val="22"/>
        </w:rPr>
        <w:t xml:space="preserve"> </w:t>
      </w:r>
      <w:r>
        <w:rPr>
          <w:sz w:val="22"/>
        </w:rPr>
        <w:t>High-Performance</w:t>
      </w:r>
      <w:r>
        <w:rPr>
          <w:spacing w:val="-4"/>
          <w:sz w:val="22"/>
        </w:rPr>
        <w:t xml:space="preserve"> </w:t>
      </w:r>
      <w:r>
        <w:rPr>
          <w:sz w:val="22"/>
        </w:rPr>
        <w:t>Deep</w:t>
      </w:r>
      <w:r>
        <w:rPr>
          <w:spacing w:val="-5"/>
          <w:sz w:val="22"/>
        </w:rPr>
        <w:t xml:space="preserve"> </w:t>
      </w:r>
      <w:r>
        <w:rPr>
          <w:sz w:val="22"/>
        </w:rPr>
        <w:t>Learning</w:t>
      </w:r>
      <w:r>
        <w:rPr>
          <w:spacing w:val="-3"/>
          <w:sz w:val="22"/>
        </w:rPr>
        <w:t xml:space="preserve"> </w:t>
      </w:r>
      <w:r>
        <w:rPr>
          <w:sz w:val="22"/>
        </w:rPr>
        <w:t>Library,'</w:t>
      </w:r>
      <w:r>
        <w:rPr>
          <w:spacing w:val="-3"/>
          <w:sz w:val="22"/>
        </w:rPr>
        <w:t xml:space="preserve"> </w:t>
      </w:r>
      <w:r>
        <w:rPr>
          <w:sz w:val="22"/>
        </w:rPr>
        <w:t>in Advances in Neural Information Processing Systems (NeurIPS 32), 2019, pp. 8024–8035.</w:t>
      </w:r>
    </w:p>
    <w:p w14:paraId="26D01E96">
      <w:pPr>
        <w:pStyle w:val="8"/>
        <w:spacing w:after="0" w:line="276" w:lineRule="auto"/>
        <w:jc w:val="left"/>
        <w:rPr>
          <w:sz w:val="22"/>
        </w:rPr>
        <w:sectPr>
          <w:pgSz w:w="12240" w:h="15840"/>
          <w:pgMar w:top="1400" w:right="1080" w:bottom="280" w:left="1080" w:header="720" w:footer="720" w:gutter="0"/>
          <w:cols w:space="720" w:num="1"/>
        </w:sectPr>
      </w:pPr>
    </w:p>
    <w:p w14:paraId="30324B1D">
      <w:pPr>
        <w:pStyle w:val="2"/>
        <w:numPr>
          <w:ilvl w:val="0"/>
          <w:numId w:val="2"/>
        </w:numPr>
        <w:tabs>
          <w:tab w:val="left" w:pos="839"/>
        </w:tabs>
        <w:spacing w:before="20" w:after="0" w:line="240" w:lineRule="auto"/>
        <w:ind w:left="839" w:right="0" w:hanging="479"/>
        <w:jc w:val="left"/>
      </w:pPr>
      <w:r>
        <w:t>One-Page</w:t>
      </w:r>
      <w:r>
        <w:rPr>
          <w:spacing w:val="-14"/>
        </w:rPr>
        <w:t xml:space="preserve"> </w:t>
      </w:r>
      <w:r>
        <w:t>Individual</w:t>
      </w:r>
      <w:r>
        <w:rPr>
          <w:spacing w:val="-13"/>
        </w:rPr>
        <w:t xml:space="preserve"> </w:t>
      </w:r>
      <w:r>
        <w:rPr>
          <w:spacing w:val="-2"/>
        </w:rPr>
        <w:t>Reflection</w:t>
      </w:r>
    </w:p>
    <w:p w14:paraId="201A0B21">
      <w:pPr>
        <w:pStyle w:val="6"/>
        <w:spacing w:before="10"/>
        <w:rPr>
          <w:b/>
          <w:sz w:val="12"/>
        </w:rPr>
      </w:pPr>
      <w:r>
        <w:rPr>
          <w:b/>
          <w:sz w:val="12"/>
        </w:rPr>
        <mc:AlternateContent>
          <mc:Choice Requires="wps">
            <w:drawing>
              <wp:anchor distT="0" distB="0" distL="0" distR="0" simplePos="0" relativeHeight="251671552" behindDoc="1" locked="0" layoutInCell="1" allowOverlap="1">
                <wp:simplePos x="0" y="0"/>
                <wp:positionH relativeFrom="page">
                  <wp:posOffset>914400</wp:posOffset>
                </wp:positionH>
                <wp:positionV relativeFrom="paragraph">
                  <wp:posOffset>114300</wp:posOffset>
                </wp:positionV>
                <wp:extent cx="5944870" cy="815340"/>
                <wp:effectExtent l="0" t="0" r="0" b="0"/>
                <wp:wrapTopAndBottom/>
                <wp:docPr id="78" name="Textbox 78"/>
                <wp:cNvGraphicFramePr/>
                <a:graphic xmlns:a="http://schemas.openxmlformats.org/drawingml/2006/main">
                  <a:graphicData uri="http://schemas.microsoft.com/office/word/2010/wordprocessingShape">
                    <wps:wsp>
                      <wps:cNvSpPr txBox="1"/>
                      <wps:spPr>
                        <a:xfrm>
                          <a:off x="0" y="0"/>
                          <a:ext cx="5944870" cy="815340"/>
                        </a:xfrm>
                        <a:prstGeom prst="rect">
                          <a:avLst/>
                        </a:prstGeom>
                        <a:solidFill>
                          <a:srgbClr val="EFF4F8"/>
                        </a:solidFill>
                      </wps:spPr>
                      <wps:txbx>
                        <w:txbxContent>
                          <w:p w14:paraId="67346690">
                            <w:pPr>
                              <w:spacing w:before="138"/>
                              <w:ind w:left="180" w:right="0" w:firstLine="0"/>
                              <w:jc w:val="left"/>
                              <w:rPr>
                                <w:b/>
                                <w:color w:val="000000"/>
                                <w:sz w:val="22"/>
                              </w:rPr>
                            </w:pPr>
                            <w:r>
                              <w:rPr>
                                <w:b/>
                                <w:color w:val="000000"/>
                                <w:sz w:val="22"/>
                              </w:rPr>
                              <w:t>INDIVIDUAL</w:t>
                            </w:r>
                            <w:r>
                              <w:rPr>
                                <w:b/>
                                <w:color w:val="000000"/>
                                <w:spacing w:val="-9"/>
                                <w:sz w:val="22"/>
                              </w:rPr>
                              <w:t xml:space="preserve"> </w:t>
                            </w:r>
                            <w:r>
                              <w:rPr>
                                <w:b/>
                                <w:color w:val="000000"/>
                                <w:sz w:val="22"/>
                              </w:rPr>
                              <w:t>ACADEMIC</w:t>
                            </w:r>
                            <w:r>
                              <w:rPr>
                                <w:b/>
                                <w:color w:val="000000"/>
                                <w:spacing w:val="-8"/>
                                <w:sz w:val="22"/>
                              </w:rPr>
                              <w:t xml:space="preserve"> </w:t>
                            </w:r>
                            <w:r>
                              <w:rPr>
                                <w:b/>
                                <w:color w:val="000000"/>
                                <w:spacing w:val="-2"/>
                                <w:sz w:val="22"/>
                              </w:rPr>
                              <w:t>REFLECTION</w:t>
                            </w:r>
                          </w:p>
                          <w:p w14:paraId="4DA14749">
                            <w:pPr>
                              <w:spacing w:before="39" w:line="276" w:lineRule="auto"/>
                              <w:ind w:left="180" w:right="250" w:firstLine="0"/>
                              <w:jc w:val="left"/>
                              <w:rPr>
                                <w:b/>
                                <w:color w:val="000000"/>
                                <w:sz w:val="22"/>
                              </w:rPr>
                            </w:pPr>
                            <w:r>
                              <w:rPr>
                                <w:b/>
                                <w:color w:val="000000"/>
                                <w:sz w:val="22"/>
                              </w:rPr>
                              <w:t>Student:</w:t>
                            </w:r>
                            <w:r>
                              <w:rPr>
                                <w:b/>
                                <w:color w:val="000000"/>
                                <w:spacing w:val="-4"/>
                                <w:sz w:val="22"/>
                              </w:rPr>
                              <w:t xml:space="preserve"> </w:t>
                            </w:r>
                            <w:r>
                              <w:rPr>
                                <w:b/>
                                <w:color w:val="000000"/>
                                <w:sz w:val="22"/>
                              </w:rPr>
                              <w:t>Maniyar</w:t>
                            </w:r>
                            <w:r>
                              <w:rPr>
                                <w:b/>
                                <w:color w:val="000000"/>
                                <w:spacing w:val="-3"/>
                                <w:sz w:val="22"/>
                              </w:rPr>
                              <w:t xml:space="preserve"> </w:t>
                            </w:r>
                            <w:r>
                              <w:rPr>
                                <w:b/>
                                <w:color w:val="000000"/>
                                <w:sz w:val="22"/>
                              </w:rPr>
                              <w:t>Mohammad</w:t>
                            </w:r>
                            <w:r>
                              <w:rPr>
                                <w:b/>
                                <w:color w:val="000000"/>
                                <w:spacing w:val="-5"/>
                                <w:sz w:val="22"/>
                              </w:rPr>
                              <w:t xml:space="preserve"> </w:t>
                            </w:r>
                            <w:r>
                              <w:rPr>
                                <w:b/>
                                <w:color w:val="000000"/>
                                <w:sz w:val="22"/>
                              </w:rPr>
                              <w:t>Rehan</w:t>
                            </w:r>
                            <w:r>
                              <w:rPr>
                                <w:b/>
                                <w:color w:val="000000"/>
                                <w:spacing w:val="-4"/>
                                <w:sz w:val="22"/>
                              </w:rPr>
                              <w:t xml:space="preserve"> </w:t>
                            </w:r>
                            <w:r>
                              <w:rPr>
                                <w:b/>
                                <w:color w:val="000000"/>
                                <w:sz w:val="22"/>
                              </w:rPr>
                              <w:t>|</w:t>
                            </w:r>
                            <w:r>
                              <w:rPr>
                                <w:b/>
                                <w:color w:val="000000"/>
                                <w:spacing w:val="-2"/>
                                <w:sz w:val="22"/>
                              </w:rPr>
                              <w:t xml:space="preserve"> </w:t>
                            </w:r>
                            <w:r>
                              <w:rPr>
                                <w:b/>
                                <w:color w:val="000000"/>
                                <w:sz w:val="22"/>
                              </w:rPr>
                              <w:t>Register</w:t>
                            </w:r>
                            <w:r>
                              <w:rPr>
                                <w:b/>
                                <w:color w:val="000000"/>
                                <w:spacing w:val="-5"/>
                                <w:sz w:val="22"/>
                              </w:rPr>
                              <w:t xml:space="preserve"> </w:t>
                            </w:r>
                            <w:r>
                              <w:rPr>
                                <w:b/>
                                <w:color w:val="000000"/>
                                <w:sz w:val="22"/>
                              </w:rPr>
                              <w:t>No.:</w:t>
                            </w:r>
                            <w:r>
                              <w:rPr>
                                <w:b/>
                                <w:color w:val="000000"/>
                                <w:spacing w:val="-7"/>
                                <w:sz w:val="22"/>
                              </w:rPr>
                              <w:t xml:space="preserve"> </w:t>
                            </w:r>
                            <w:r>
                              <w:rPr>
                                <w:b/>
                                <w:color w:val="000000"/>
                                <w:sz w:val="22"/>
                              </w:rPr>
                              <w:t>19242391</w:t>
                            </w:r>
                            <w:r>
                              <w:rPr>
                                <w:b/>
                                <w:color w:val="000000"/>
                                <w:spacing w:val="-3"/>
                                <w:sz w:val="22"/>
                              </w:rPr>
                              <w:t xml:space="preserve"> </w:t>
                            </w:r>
                            <w:r>
                              <w:rPr>
                                <w:b/>
                                <w:color w:val="000000"/>
                                <w:sz w:val="22"/>
                              </w:rPr>
                              <w:t>|</w:t>
                            </w:r>
                            <w:r>
                              <w:rPr>
                                <w:b/>
                                <w:color w:val="000000"/>
                                <w:spacing w:val="-4"/>
                                <w:sz w:val="22"/>
                              </w:rPr>
                              <w:t xml:space="preserve"> </w:t>
                            </w:r>
                            <w:r>
                              <w:rPr>
                                <w:b/>
                                <w:color w:val="000000"/>
                                <w:sz w:val="22"/>
                              </w:rPr>
                              <w:t>Course:</w:t>
                            </w:r>
                            <w:r>
                              <w:rPr>
                                <w:b/>
                                <w:color w:val="000000"/>
                                <w:spacing w:val="-4"/>
                                <w:sz w:val="22"/>
                              </w:rPr>
                              <w:t xml:space="preserve"> </w:t>
                            </w:r>
                            <w:r>
                              <w:rPr>
                                <w:b/>
                                <w:color w:val="000000"/>
                                <w:sz w:val="22"/>
                              </w:rPr>
                              <w:t>MLA0408</w:t>
                            </w:r>
                            <w:r>
                              <w:rPr>
                                <w:b/>
                                <w:color w:val="000000"/>
                                <w:spacing w:val="-3"/>
                                <w:sz w:val="22"/>
                              </w:rPr>
                              <w:t xml:space="preserve"> </w:t>
                            </w:r>
                            <w:r>
                              <w:rPr>
                                <w:b/>
                                <w:color w:val="000000"/>
                                <w:sz w:val="22"/>
                              </w:rPr>
                              <w:t>DEEP LEARNING (Slot C)</w:t>
                            </w:r>
                          </w:p>
                        </w:txbxContent>
                      </wps:txbx>
                      <wps:bodyPr wrap="square" lIns="0" tIns="0" rIns="0" bIns="0" rtlCol="0">
                        <a:noAutofit/>
                      </wps:bodyPr>
                    </wps:wsp>
                  </a:graphicData>
                </a:graphic>
              </wp:anchor>
            </w:drawing>
          </mc:Choice>
          <mc:Fallback>
            <w:pict>
              <v:shape id="Textbox 78" o:spid="_x0000_s1026" o:spt="202" type="#_x0000_t202" style="position:absolute;left:0pt;margin-left:72pt;margin-top:9pt;height:64.2pt;width:468.1pt;mso-position-horizontal-relative:page;mso-wrap-distance-bottom:0pt;mso-wrap-distance-top:0pt;z-index:-251644928;mso-width-relative:page;mso-height-relative:page;" fillcolor="#EFF4F8" filled="t" stroked="f" coordsize="21600,21600" o:gfxdata="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1LyO31gAAAAsBAAAPAAAAAAAAAAEAIAAAACIA&#10;AABkcnMvZG93bnJldi54bWxQSwECFAAUAAAACACHTuJAgtfdVdIBAACqAwAADgAAAAAAAAABACAA&#10;AAAlAQAAZHJzL2Uyb0RvYy54bWxQSwUGAAAAAAYABgBZAQAAaQUAAAAA&#10;">
                <v:fill on="t" focussize="0,0"/>
                <v:stroke on="f"/>
                <v:imagedata o:title=""/>
                <o:lock v:ext="edit" aspectratio="f"/>
                <v:textbox inset="0mm,0mm,0mm,0mm">
                  <w:txbxContent>
                    <w:p w14:paraId="67346690">
                      <w:pPr>
                        <w:spacing w:before="138"/>
                        <w:ind w:left="180" w:right="0" w:firstLine="0"/>
                        <w:jc w:val="left"/>
                        <w:rPr>
                          <w:b/>
                          <w:color w:val="000000"/>
                          <w:sz w:val="22"/>
                        </w:rPr>
                      </w:pPr>
                      <w:r>
                        <w:rPr>
                          <w:b/>
                          <w:color w:val="000000"/>
                          <w:sz w:val="22"/>
                        </w:rPr>
                        <w:t>INDIVIDUAL</w:t>
                      </w:r>
                      <w:r>
                        <w:rPr>
                          <w:b/>
                          <w:color w:val="000000"/>
                          <w:spacing w:val="-9"/>
                          <w:sz w:val="22"/>
                        </w:rPr>
                        <w:t xml:space="preserve"> </w:t>
                      </w:r>
                      <w:r>
                        <w:rPr>
                          <w:b/>
                          <w:color w:val="000000"/>
                          <w:sz w:val="22"/>
                        </w:rPr>
                        <w:t>ACADEMIC</w:t>
                      </w:r>
                      <w:r>
                        <w:rPr>
                          <w:b/>
                          <w:color w:val="000000"/>
                          <w:spacing w:val="-8"/>
                          <w:sz w:val="22"/>
                        </w:rPr>
                        <w:t xml:space="preserve"> </w:t>
                      </w:r>
                      <w:r>
                        <w:rPr>
                          <w:b/>
                          <w:color w:val="000000"/>
                          <w:spacing w:val="-2"/>
                          <w:sz w:val="22"/>
                        </w:rPr>
                        <w:t>REFLECTION</w:t>
                      </w:r>
                    </w:p>
                    <w:p w14:paraId="4DA14749">
                      <w:pPr>
                        <w:spacing w:before="39" w:line="276" w:lineRule="auto"/>
                        <w:ind w:left="180" w:right="250" w:firstLine="0"/>
                        <w:jc w:val="left"/>
                        <w:rPr>
                          <w:b/>
                          <w:color w:val="000000"/>
                          <w:sz w:val="22"/>
                        </w:rPr>
                      </w:pPr>
                      <w:r>
                        <w:rPr>
                          <w:b/>
                          <w:color w:val="000000"/>
                          <w:sz w:val="22"/>
                        </w:rPr>
                        <w:t>Student:</w:t>
                      </w:r>
                      <w:r>
                        <w:rPr>
                          <w:b/>
                          <w:color w:val="000000"/>
                          <w:spacing w:val="-4"/>
                          <w:sz w:val="22"/>
                        </w:rPr>
                        <w:t xml:space="preserve"> </w:t>
                      </w:r>
                      <w:r>
                        <w:rPr>
                          <w:b/>
                          <w:color w:val="000000"/>
                          <w:sz w:val="22"/>
                        </w:rPr>
                        <w:t>Maniyar</w:t>
                      </w:r>
                      <w:r>
                        <w:rPr>
                          <w:b/>
                          <w:color w:val="000000"/>
                          <w:spacing w:val="-3"/>
                          <w:sz w:val="22"/>
                        </w:rPr>
                        <w:t xml:space="preserve"> </w:t>
                      </w:r>
                      <w:r>
                        <w:rPr>
                          <w:b/>
                          <w:color w:val="000000"/>
                          <w:sz w:val="22"/>
                        </w:rPr>
                        <w:t>Mohammad</w:t>
                      </w:r>
                      <w:r>
                        <w:rPr>
                          <w:b/>
                          <w:color w:val="000000"/>
                          <w:spacing w:val="-5"/>
                          <w:sz w:val="22"/>
                        </w:rPr>
                        <w:t xml:space="preserve"> </w:t>
                      </w:r>
                      <w:r>
                        <w:rPr>
                          <w:b/>
                          <w:color w:val="000000"/>
                          <w:sz w:val="22"/>
                        </w:rPr>
                        <w:t>Rehan</w:t>
                      </w:r>
                      <w:r>
                        <w:rPr>
                          <w:b/>
                          <w:color w:val="000000"/>
                          <w:spacing w:val="-4"/>
                          <w:sz w:val="22"/>
                        </w:rPr>
                        <w:t xml:space="preserve"> </w:t>
                      </w:r>
                      <w:r>
                        <w:rPr>
                          <w:b/>
                          <w:color w:val="000000"/>
                          <w:sz w:val="22"/>
                        </w:rPr>
                        <w:t>|</w:t>
                      </w:r>
                      <w:r>
                        <w:rPr>
                          <w:b/>
                          <w:color w:val="000000"/>
                          <w:spacing w:val="-2"/>
                          <w:sz w:val="22"/>
                        </w:rPr>
                        <w:t xml:space="preserve"> </w:t>
                      </w:r>
                      <w:r>
                        <w:rPr>
                          <w:b/>
                          <w:color w:val="000000"/>
                          <w:sz w:val="22"/>
                        </w:rPr>
                        <w:t>Register</w:t>
                      </w:r>
                      <w:r>
                        <w:rPr>
                          <w:b/>
                          <w:color w:val="000000"/>
                          <w:spacing w:val="-5"/>
                          <w:sz w:val="22"/>
                        </w:rPr>
                        <w:t xml:space="preserve"> </w:t>
                      </w:r>
                      <w:r>
                        <w:rPr>
                          <w:b/>
                          <w:color w:val="000000"/>
                          <w:sz w:val="22"/>
                        </w:rPr>
                        <w:t>No.:</w:t>
                      </w:r>
                      <w:r>
                        <w:rPr>
                          <w:b/>
                          <w:color w:val="000000"/>
                          <w:spacing w:val="-7"/>
                          <w:sz w:val="22"/>
                        </w:rPr>
                        <w:t xml:space="preserve"> </w:t>
                      </w:r>
                      <w:r>
                        <w:rPr>
                          <w:b/>
                          <w:color w:val="000000"/>
                          <w:sz w:val="22"/>
                        </w:rPr>
                        <w:t>19242391</w:t>
                      </w:r>
                      <w:r>
                        <w:rPr>
                          <w:b/>
                          <w:color w:val="000000"/>
                          <w:spacing w:val="-3"/>
                          <w:sz w:val="22"/>
                        </w:rPr>
                        <w:t xml:space="preserve"> </w:t>
                      </w:r>
                      <w:r>
                        <w:rPr>
                          <w:b/>
                          <w:color w:val="000000"/>
                          <w:sz w:val="22"/>
                        </w:rPr>
                        <w:t>|</w:t>
                      </w:r>
                      <w:r>
                        <w:rPr>
                          <w:b/>
                          <w:color w:val="000000"/>
                          <w:spacing w:val="-4"/>
                          <w:sz w:val="22"/>
                        </w:rPr>
                        <w:t xml:space="preserve"> </w:t>
                      </w:r>
                      <w:r>
                        <w:rPr>
                          <w:b/>
                          <w:color w:val="000000"/>
                          <w:sz w:val="22"/>
                        </w:rPr>
                        <w:t>Course:</w:t>
                      </w:r>
                      <w:r>
                        <w:rPr>
                          <w:b/>
                          <w:color w:val="000000"/>
                          <w:spacing w:val="-4"/>
                          <w:sz w:val="22"/>
                        </w:rPr>
                        <w:t xml:space="preserve"> </w:t>
                      </w:r>
                      <w:r>
                        <w:rPr>
                          <w:b/>
                          <w:color w:val="000000"/>
                          <w:sz w:val="22"/>
                        </w:rPr>
                        <w:t>MLA0408</w:t>
                      </w:r>
                      <w:r>
                        <w:rPr>
                          <w:b/>
                          <w:color w:val="000000"/>
                          <w:spacing w:val="-3"/>
                          <w:sz w:val="22"/>
                        </w:rPr>
                        <w:t xml:space="preserve"> </w:t>
                      </w:r>
                      <w:r>
                        <w:rPr>
                          <w:b/>
                          <w:color w:val="000000"/>
                          <w:sz w:val="22"/>
                        </w:rPr>
                        <w:t>DEEP LEARNING (Slot C)</w:t>
                      </w:r>
                    </w:p>
                  </w:txbxContent>
                </v:textbox>
                <w10:wrap type="topAndBottom"/>
              </v:shape>
            </w:pict>
          </mc:Fallback>
        </mc:AlternateContent>
      </w:r>
    </w:p>
    <w:p w14:paraId="4BC4FC98">
      <w:pPr>
        <w:pStyle w:val="3"/>
        <w:numPr>
          <w:ilvl w:val="1"/>
          <w:numId w:val="2"/>
        </w:numPr>
        <w:tabs>
          <w:tab w:val="left" w:pos="882"/>
        </w:tabs>
        <w:spacing w:before="239" w:after="0" w:line="240" w:lineRule="auto"/>
        <w:ind w:left="882" w:right="0" w:hanging="522"/>
        <w:jc w:val="left"/>
      </w:pPr>
      <w:r>
        <w:t>Architectural</w:t>
      </w:r>
      <w:r>
        <w:rPr>
          <w:spacing w:val="-10"/>
        </w:rPr>
        <w:t xml:space="preserve"> </w:t>
      </w:r>
      <w:r>
        <w:t>&amp;</w:t>
      </w:r>
      <w:r>
        <w:rPr>
          <w:spacing w:val="-8"/>
        </w:rPr>
        <w:t xml:space="preserve"> </w:t>
      </w:r>
      <w:r>
        <w:t>Design</w:t>
      </w:r>
      <w:r>
        <w:rPr>
          <w:spacing w:val="-9"/>
        </w:rPr>
        <w:t xml:space="preserve"> </w:t>
      </w:r>
      <w:r>
        <w:rPr>
          <w:spacing w:val="-2"/>
        </w:rPr>
        <w:t>Decisions</w:t>
      </w:r>
    </w:p>
    <w:p w14:paraId="17EF3F4C">
      <w:pPr>
        <w:pStyle w:val="6"/>
        <w:spacing w:before="129" w:line="276" w:lineRule="auto"/>
        <w:ind w:left="360" w:right="390"/>
      </w:pPr>
      <w:r>
        <w:t>Throughout this assignment, my primary engineering responsibility was conceptualizing and implementing the deep convolutional network architectures for real-time traffic sign classification. I made three pivotal architectural choices: First, I integrated Batch Normalization immediately following each convolutional layer to stabilize layer distributions and enable faster learning rates without exploding gradients. Second, for the high-reliability model, I designed a custom Residual Network with skip</w:t>
      </w:r>
      <w:r>
        <w:rPr>
          <w:spacing w:val="-4"/>
        </w:rPr>
        <w:t xml:space="preserve"> </w:t>
      </w:r>
      <w:r>
        <w:t>connections,</w:t>
      </w:r>
      <w:r>
        <w:rPr>
          <w:spacing w:val="-4"/>
        </w:rPr>
        <w:t xml:space="preserve"> </w:t>
      </w:r>
      <w:r>
        <w:t>which</w:t>
      </w:r>
      <w:r>
        <w:rPr>
          <w:spacing w:val="-4"/>
        </w:rPr>
        <w:t xml:space="preserve"> </w:t>
      </w:r>
      <w:r>
        <w:t>proved</w:t>
      </w:r>
      <w:r>
        <w:rPr>
          <w:spacing w:val="-4"/>
        </w:rPr>
        <w:t xml:space="preserve"> </w:t>
      </w:r>
      <w:r>
        <w:t>indispensable</w:t>
      </w:r>
      <w:r>
        <w:rPr>
          <w:spacing w:val="-4"/>
        </w:rPr>
        <w:t xml:space="preserve"> </w:t>
      </w:r>
      <w:r>
        <w:t>in</w:t>
      </w:r>
      <w:r>
        <w:rPr>
          <w:spacing w:val="-6"/>
        </w:rPr>
        <w:t xml:space="preserve"> </w:t>
      </w:r>
      <w:r>
        <w:t>capturing</w:t>
      </w:r>
      <w:r>
        <w:rPr>
          <w:spacing w:val="-4"/>
        </w:rPr>
        <w:t xml:space="preserve"> </w:t>
      </w:r>
      <w:r>
        <w:t>fine-grained</w:t>
      </w:r>
      <w:r>
        <w:rPr>
          <w:spacing w:val="-4"/>
        </w:rPr>
        <w:t xml:space="preserve"> </w:t>
      </w:r>
      <w:r>
        <w:t>numeral</w:t>
      </w:r>
      <w:r>
        <w:rPr>
          <w:spacing w:val="-5"/>
        </w:rPr>
        <w:t xml:space="preserve"> </w:t>
      </w:r>
      <w:r>
        <w:t>strokes</w:t>
      </w:r>
      <w:r>
        <w:rPr>
          <w:spacing w:val="-3"/>
        </w:rPr>
        <w:t xml:space="preserve"> </w:t>
      </w:r>
      <w:r>
        <w:t>(differentiating '20', '30', and '50' km/h signs). Third, I engineered a Depthwise Separable MobileNet variant to benchmark low-latency edge deployment.</w:t>
      </w:r>
    </w:p>
    <w:p w14:paraId="3EC478F1">
      <w:pPr>
        <w:pStyle w:val="3"/>
        <w:numPr>
          <w:ilvl w:val="1"/>
          <w:numId w:val="2"/>
        </w:numPr>
        <w:tabs>
          <w:tab w:val="left" w:pos="882"/>
        </w:tabs>
        <w:spacing w:before="242" w:after="0" w:line="240" w:lineRule="auto"/>
        <w:ind w:left="882" w:right="0" w:hanging="522"/>
        <w:jc w:val="left"/>
      </w:pPr>
      <w:r>
        <w:t>Technical</w:t>
      </w:r>
      <w:r>
        <w:rPr>
          <w:spacing w:val="-8"/>
        </w:rPr>
        <w:t xml:space="preserve"> </w:t>
      </w:r>
      <w:r>
        <w:t>Challenges</w:t>
      </w:r>
      <w:r>
        <w:rPr>
          <w:spacing w:val="-9"/>
        </w:rPr>
        <w:t xml:space="preserve"> </w:t>
      </w:r>
      <w:r>
        <w:t>Faced</w:t>
      </w:r>
      <w:r>
        <w:rPr>
          <w:spacing w:val="-8"/>
        </w:rPr>
        <w:t xml:space="preserve"> </w:t>
      </w:r>
      <w:r>
        <w:t>&amp;</w:t>
      </w:r>
      <w:r>
        <w:rPr>
          <w:spacing w:val="-10"/>
        </w:rPr>
        <w:t xml:space="preserve"> </w:t>
      </w:r>
      <w:r>
        <w:t>Solutions</w:t>
      </w:r>
      <w:r>
        <w:rPr>
          <w:spacing w:val="-7"/>
        </w:rPr>
        <w:t xml:space="preserve"> </w:t>
      </w:r>
      <w:r>
        <w:rPr>
          <w:spacing w:val="-2"/>
        </w:rPr>
        <w:t>Implemented</w:t>
      </w:r>
    </w:p>
    <w:p w14:paraId="3F6D3028">
      <w:pPr>
        <w:pStyle w:val="8"/>
        <w:numPr>
          <w:ilvl w:val="2"/>
          <w:numId w:val="2"/>
        </w:numPr>
        <w:tabs>
          <w:tab w:val="left" w:pos="720"/>
        </w:tabs>
        <w:spacing w:before="127" w:after="0" w:line="276" w:lineRule="auto"/>
        <w:ind w:left="720" w:right="463" w:hanging="360"/>
        <w:jc w:val="left"/>
        <w:rPr>
          <w:sz w:val="22"/>
        </w:rPr>
      </w:pPr>
      <w:r>
        <w:rPr>
          <w:b/>
          <w:sz w:val="22"/>
        </w:rPr>
        <w:t xml:space="preserve">Overfitting &amp; Generalization Gap: </w:t>
      </w:r>
      <w:r>
        <w:rPr>
          <w:sz w:val="22"/>
        </w:rPr>
        <w:t>Early prototype iterations suffered slight overfitting on clean baseline</w:t>
      </w:r>
      <w:r>
        <w:rPr>
          <w:spacing w:val="-3"/>
          <w:sz w:val="22"/>
        </w:rPr>
        <w:t xml:space="preserve"> </w:t>
      </w:r>
      <w:r>
        <w:rPr>
          <w:sz w:val="22"/>
        </w:rPr>
        <w:t>images.</w:t>
      </w:r>
      <w:r>
        <w:rPr>
          <w:spacing w:val="-3"/>
          <w:sz w:val="22"/>
        </w:rPr>
        <w:t xml:space="preserve"> </w:t>
      </w:r>
      <w:r>
        <w:rPr>
          <w:sz w:val="22"/>
        </w:rPr>
        <w:t>I</w:t>
      </w:r>
      <w:r>
        <w:rPr>
          <w:spacing w:val="-3"/>
          <w:sz w:val="22"/>
        </w:rPr>
        <w:t xml:space="preserve"> </w:t>
      </w:r>
      <w:r>
        <w:rPr>
          <w:sz w:val="22"/>
        </w:rPr>
        <w:t>resolved</w:t>
      </w:r>
      <w:r>
        <w:rPr>
          <w:spacing w:val="-6"/>
          <w:sz w:val="22"/>
        </w:rPr>
        <w:t xml:space="preserve"> </w:t>
      </w:r>
      <w:r>
        <w:rPr>
          <w:sz w:val="22"/>
        </w:rPr>
        <w:t>this</w:t>
      </w:r>
      <w:r>
        <w:rPr>
          <w:spacing w:val="-3"/>
          <w:sz w:val="22"/>
        </w:rPr>
        <w:t xml:space="preserve"> </w:t>
      </w:r>
      <w:r>
        <w:rPr>
          <w:sz w:val="22"/>
        </w:rPr>
        <w:t>by</w:t>
      </w:r>
      <w:r>
        <w:rPr>
          <w:spacing w:val="-2"/>
          <w:sz w:val="22"/>
        </w:rPr>
        <w:t xml:space="preserve"> </w:t>
      </w:r>
      <w:r>
        <w:rPr>
          <w:sz w:val="22"/>
        </w:rPr>
        <w:t>injecting</w:t>
      </w:r>
      <w:r>
        <w:rPr>
          <w:spacing w:val="-5"/>
          <w:sz w:val="22"/>
        </w:rPr>
        <w:t xml:space="preserve"> </w:t>
      </w:r>
      <w:r>
        <w:rPr>
          <w:sz w:val="22"/>
        </w:rPr>
        <w:t>aggressive</w:t>
      </w:r>
      <w:r>
        <w:rPr>
          <w:spacing w:val="-7"/>
          <w:sz w:val="22"/>
        </w:rPr>
        <w:t xml:space="preserve"> </w:t>
      </w:r>
      <w:r>
        <w:rPr>
          <w:sz w:val="22"/>
        </w:rPr>
        <w:t>data</w:t>
      </w:r>
      <w:r>
        <w:rPr>
          <w:spacing w:val="-3"/>
          <w:sz w:val="22"/>
        </w:rPr>
        <w:t xml:space="preserve"> </w:t>
      </w:r>
      <w:r>
        <w:rPr>
          <w:sz w:val="22"/>
        </w:rPr>
        <w:t>augmentation</w:t>
      </w:r>
      <w:r>
        <w:rPr>
          <w:spacing w:val="-4"/>
          <w:sz w:val="22"/>
        </w:rPr>
        <w:t xml:space="preserve"> </w:t>
      </w:r>
      <w:r>
        <w:rPr>
          <w:sz w:val="22"/>
        </w:rPr>
        <w:t>(random</w:t>
      </w:r>
      <w:r>
        <w:rPr>
          <w:spacing w:val="-2"/>
          <w:sz w:val="22"/>
        </w:rPr>
        <w:t xml:space="preserve"> </w:t>
      </w:r>
      <w:r>
        <w:rPr>
          <w:sz w:val="22"/>
        </w:rPr>
        <w:t>affine</w:t>
      </w:r>
      <w:r>
        <w:rPr>
          <w:spacing w:val="-5"/>
          <w:sz w:val="22"/>
        </w:rPr>
        <w:t xml:space="preserve"> </w:t>
      </w:r>
      <w:r>
        <w:rPr>
          <w:sz w:val="22"/>
        </w:rPr>
        <w:t>rotations, brightness perturbations, Gaussian noise) and introducing Spatial Dropout2d before dense classification heads.</w:t>
      </w:r>
    </w:p>
    <w:p w14:paraId="5FFA1C9C">
      <w:pPr>
        <w:pStyle w:val="8"/>
        <w:numPr>
          <w:ilvl w:val="2"/>
          <w:numId w:val="2"/>
        </w:numPr>
        <w:tabs>
          <w:tab w:val="left" w:pos="720"/>
        </w:tabs>
        <w:spacing w:before="0" w:after="0" w:line="276" w:lineRule="auto"/>
        <w:ind w:left="720" w:right="663" w:hanging="360"/>
        <w:jc w:val="left"/>
        <w:rPr>
          <w:sz w:val="22"/>
        </w:rPr>
      </w:pPr>
      <w:r>
        <w:rPr>
          <w:b/>
          <w:sz w:val="22"/>
        </w:rPr>
        <w:t>Numeral</w:t>
      </w:r>
      <w:r>
        <w:rPr>
          <w:b/>
          <w:spacing w:val="-5"/>
          <w:sz w:val="22"/>
        </w:rPr>
        <w:t xml:space="preserve"> </w:t>
      </w:r>
      <w:r>
        <w:rPr>
          <w:b/>
          <w:sz w:val="22"/>
        </w:rPr>
        <w:t>Cross-Confusion:</w:t>
      </w:r>
      <w:r>
        <w:rPr>
          <w:b/>
          <w:spacing w:val="-3"/>
          <w:sz w:val="22"/>
        </w:rPr>
        <w:t xml:space="preserve"> </w:t>
      </w:r>
      <w:r>
        <w:rPr>
          <w:sz w:val="22"/>
        </w:rPr>
        <w:t>Distinguishing</w:t>
      </w:r>
      <w:r>
        <w:rPr>
          <w:spacing w:val="-4"/>
          <w:sz w:val="22"/>
        </w:rPr>
        <w:t xml:space="preserve"> </w:t>
      </w:r>
      <w:r>
        <w:rPr>
          <w:sz w:val="22"/>
        </w:rPr>
        <w:t>circular</w:t>
      </w:r>
      <w:r>
        <w:rPr>
          <w:spacing w:val="-4"/>
          <w:sz w:val="22"/>
        </w:rPr>
        <w:t xml:space="preserve"> </w:t>
      </w:r>
      <w:r>
        <w:rPr>
          <w:sz w:val="22"/>
        </w:rPr>
        <w:t>speed</w:t>
      </w:r>
      <w:r>
        <w:rPr>
          <w:spacing w:val="-4"/>
          <w:sz w:val="22"/>
        </w:rPr>
        <w:t xml:space="preserve"> </w:t>
      </w:r>
      <w:r>
        <w:rPr>
          <w:sz w:val="22"/>
        </w:rPr>
        <w:t>limit</w:t>
      </w:r>
      <w:r>
        <w:rPr>
          <w:spacing w:val="-3"/>
          <w:sz w:val="22"/>
        </w:rPr>
        <w:t xml:space="preserve"> </w:t>
      </w:r>
      <w:r>
        <w:rPr>
          <w:sz w:val="22"/>
        </w:rPr>
        <w:t>signs</w:t>
      </w:r>
      <w:r>
        <w:rPr>
          <w:spacing w:val="-6"/>
          <w:sz w:val="22"/>
        </w:rPr>
        <w:t xml:space="preserve"> </w:t>
      </w:r>
      <w:r>
        <w:rPr>
          <w:sz w:val="22"/>
        </w:rPr>
        <w:t>with</w:t>
      </w:r>
      <w:r>
        <w:rPr>
          <w:spacing w:val="-6"/>
          <w:sz w:val="22"/>
        </w:rPr>
        <w:t xml:space="preserve"> </w:t>
      </w:r>
      <w:r>
        <w:rPr>
          <w:sz w:val="22"/>
        </w:rPr>
        <w:t>subtle</w:t>
      </w:r>
      <w:r>
        <w:rPr>
          <w:spacing w:val="-3"/>
          <w:sz w:val="22"/>
        </w:rPr>
        <w:t xml:space="preserve"> </w:t>
      </w:r>
      <w:r>
        <w:rPr>
          <w:sz w:val="22"/>
        </w:rPr>
        <w:t>numeral</w:t>
      </w:r>
      <w:r>
        <w:rPr>
          <w:spacing w:val="-6"/>
          <w:sz w:val="22"/>
        </w:rPr>
        <w:t xml:space="preserve"> </w:t>
      </w:r>
      <w:r>
        <w:rPr>
          <w:sz w:val="22"/>
        </w:rPr>
        <w:t>variations required multi-scale feature hierarchies; incorporating 1x1 transition convolutions in the ResNet architecture preserved fine detail.</w:t>
      </w:r>
    </w:p>
    <w:p w14:paraId="555A6FF5">
      <w:pPr>
        <w:pStyle w:val="3"/>
        <w:numPr>
          <w:ilvl w:val="1"/>
          <w:numId w:val="2"/>
        </w:numPr>
        <w:tabs>
          <w:tab w:val="left" w:pos="882"/>
        </w:tabs>
        <w:spacing w:before="239" w:after="0" w:line="240" w:lineRule="auto"/>
        <w:ind w:left="882" w:right="0" w:hanging="522"/>
        <w:jc w:val="left"/>
      </w:pPr>
      <w:r>
        <w:t>Key</w:t>
      </w:r>
      <w:r>
        <w:rPr>
          <w:spacing w:val="-7"/>
        </w:rPr>
        <w:t xml:space="preserve"> </w:t>
      </w:r>
      <w:r>
        <w:t>Learning</w:t>
      </w:r>
      <w:r>
        <w:rPr>
          <w:spacing w:val="-6"/>
        </w:rPr>
        <w:t xml:space="preserve"> </w:t>
      </w:r>
      <w:r>
        <w:t>Gained</w:t>
      </w:r>
      <w:r>
        <w:rPr>
          <w:spacing w:val="-7"/>
        </w:rPr>
        <w:t xml:space="preserve"> </w:t>
      </w:r>
      <w:r>
        <w:t>&amp;</w:t>
      </w:r>
      <w:r>
        <w:rPr>
          <w:spacing w:val="-7"/>
        </w:rPr>
        <w:t xml:space="preserve"> </w:t>
      </w:r>
      <w:r>
        <w:t>SDG</w:t>
      </w:r>
      <w:r>
        <w:rPr>
          <w:spacing w:val="-6"/>
        </w:rPr>
        <w:t xml:space="preserve"> </w:t>
      </w:r>
      <w:r>
        <w:rPr>
          <w:spacing w:val="-2"/>
        </w:rPr>
        <w:t>Connections</w:t>
      </w:r>
    </w:p>
    <w:p w14:paraId="776B3439">
      <w:pPr>
        <w:pStyle w:val="6"/>
        <w:spacing w:before="126" w:line="276" w:lineRule="auto"/>
        <w:ind w:left="360" w:right="615"/>
      </w:pPr>
      <w:r>
        <w:t>This assignment provided hands-on mastery of practical deep learning workflows—from dataset preparation</w:t>
      </w:r>
      <w:r>
        <w:rPr>
          <w:spacing w:val="-4"/>
        </w:rPr>
        <w:t xml:space="preserve"> </w:t>
      </w:r>
      <w:r>
        <w:t>and</w:t>
      </w:r>
      <w:r>
        <w:rPr>
          <w:spacing w:val="-6"/>
        </w:rPr>
        <w:t xml:space="preserve"> </w:t>
      </w:r>
      <w:r>
        <w:t>tensor</w:t>
      </w:r>
      <w:r>
        <w:rPr>
          <w:spacing w:val="-3"/>
        </w:rPr>
        <w:t xml:space="preserve"> </w:t>
      </w:r>
      <w:r>
        <w:t>batching</w:t>
      </w:r>
      <w:r>
        <w:rPr>
          <w:spacing w:val="-4"/>
        </w:rPr>
        <w:t xml:space="preserve"> </w:t>
      </w:r>
      <w:r>
        <w:t>to</w:t>
      </w:r>
      <w:r>
        <w:rPr>
          <w:spacing w:val="-2"/>
        </w:rPr>
        <w:t xml:space="preserve"> </w:t>
      </w:r>
      <w:r>
        <w:t>gradient</w:t>
      </w:r>
      <w:r>
        <w:rPr>
          <w:spacing w:val="-3"/>
        </w:rPr>
        <w:t xml:space="preserve"> </w:t>
      </w:r>
      <w:r>
        <w:t>backpropagation</w:t>
      </w:r>
      <w:r>
        <w:rPr>
          <w:spacing w:val="-4"/>
        </w:rPr>
        <w:t xml:space="preserve"> </w:t>
      </w:r>
      <w:r>
        <w:t>and</w:t>
      </w:r>
      <w:r>
        <w:rPr>
          <w:spacing w:val="-6"/>
        </w:rPr>
        <w:t xml:space="preserve"> </w:t>
      </w:r>
      <w:r>
        <w:t>multi-metric</w:t>
      </w:r>
      <w:r>
        <w:rPr>
          <w:spacing w:val="-3"/>
        </w:rPr>
        <w:t xml:space="preserve"> </w:t>
      </w:r>
      <w:r>
        <w:t>validation.</w:t>
      </w:r>
      <w:r>
        <w:rPr>
          <w:spacing w:val="-3"/>
        </w:rPr>
        <w:t xml:space="preserve"> </w:t>
      </w:r>
      <w:r>
        <w:t>The</w:t>
      </w:r>
      <w:r>
        <w:rPr>
          <w:spacing w:val="-4"/>
        </w:rPr>
        <w:t xml:space="preserve"> </w:t>
      </w:r>
      <w:r>
        <w:t>project deepened my understanding of how AI directly advances **UN SDG 9 (Industry, Innovation and Infrastructure)** and **SDG 11 (Sustainable Cities and Communities)** by establishing reliable, accident-preventing perception systems for smart autonomous mobility.</w:t>
      </w:r>
    </w:p>
    <w:p w14:paraId="2347AFF0">
      <w:pPr>
        <w:pStyle w:val="3"/>
        <w:numPr>
          <w:ilvl w:val="1"/>
          <w:numId w:val="2"/>
        </w:numPr>
        <w:tabs>
          <w:tab w:val="left" w:pos="882"/>
        </w:tabs>
        <w:spacing w:before="245" w:after="0" w:line="240" w:lineRule="auto"/>
        <w:ind w:left="882" w:right="0" w:hanging="522"/>
        <w:jc w:val="left"/>
      </w:pPr>
      <w:r>
        <w:t>Attainment</w:t>
      </w:r>
      <w:r>
        <w:rPr>
          <w:spacing w:val="-11"/>
        </w:rPr>
        <w:t xml:space="preserve"> </w:t>
      </w:r>
      <w:r>
        <w:t>of</w:t>
      </w:r>
      <w:r>
        <w:rPr>
          <w:spacing w:val="-10"/>
        </w:rPr>
        <w:t xml:space="preserve"> </w:t>
      </w:r>
      <w:r>
        <w:t>Course</w:t>
      </w:r>
      <w:r>
        <w:rPr>
          <w:spacing w:val="-9"/>
        </w:rPr>
        <w:t xml:space="preserve"> </w:t>
      </w:r>
      <w:r>
        <w:t>Outcomes</w:t>
      </w:r>
      <w:r>
        <w:rPr>
          <w:spacing w:val="-9"/>
        </w:rPr>
        <w:t xml:space="preserve"> </w:t>
      </w:r>
      <w:r>
        <w:rPr>
          <w:spacing w:val="-2"/>
        </w:rPr>
        <w:t>(COs)</w:t>
      </w:r>
    </w:p>
    <w:p w14:paraId="07C96994">
      <w:pPr>
        <w:pStyle w:val="8"/>
        <w:numPr>
          <w:ilvl w:val="2"/>
          <w:numId w:val="2"/>
        </w:numPr>
        <w:tabs>
          <w:tab w:val="left" w:pos="720"/>
        </w:tabs>
        <w:spacing w:before="124" w:after="0" w:line="276" w:lineRule="auto"/>
        <w:ind w:left="720" w:right="1349" w:hanging="360"/>
        <w:jc w:val="left"/>
        <w:rPr>
          <w:sz w:val="22"/>
        </w:rPr>
      </w:pPr>
      <w:r>
        <w:rPr>
          <w:b/>
          <w:sz w:val="22"/>
        </w:rPr>
        <w:t>CO1</w:t>
      </w:r>
      <w:r>
        <w:rPr>
          <w:b/>
          <w:spacing w:val="-6"/>
          <w:sz w:val="22"/>
        </w:rPr>
        <w:t xml:space="preserve"> </w:t>
      </w:r>
      <w:r>
        <w:rPr>
          <w:b/>
          <w:sz w:val="22"/>
        </w:rPr>
        <w:t>Attainment:</w:t>
      </w:r>
      <w:r>
        <w:rPr>
          <w:b/>
          <w:spacing w:val="-5"/>
          <w:sz w:val="22"/>
        </w:rPr>
        <w:t xml:space="preserve"> </w:t>
      </w:r>
      <w:r>
        <w:rPr>
          <w:sz w:val="22"/>
        </w:rPr>
        <w:t>Gained</w:t>
      </w:r>
      <w:r>
        <w:rPr>
          <w:spacing w:val="-4"/>
          <w:sz w:val="22"/>
        </w:rPr>
        <w:t xml:space="preserve"> </w:t>
      </w:r>
      <w:r>
        <w:rPr>
          <w:sz w:val="22"/>
        </w:rPr>
        <w:t>deep</w:t>
      </w:r>
      <w:r>
        <w:rPr>
          <w:spacing w:val="-7"/>
          <w:sz w:val="22"/>
        </w:rPr>
        <w:t xml:space="preserve"> </w:t>
      </w:r>
      <w:r>
        <w:rPr>
          <w:sz w:val="22"/>
        </w:rPr>
        <w:t>mathematical</w:t>
      </w:r>
      <w:r>
        <w:rPr>
          <w:spacing w:val="-4"/>
          <w:sz w:val="22"/>
        </w:rPr>
        <w:t xml:space="preserve"> </w:t>
      </w:r>
      <w:r>
        <w:rPr>
          <w:sz w:val="22"/>
        </w:rPr>
        <w:t>comprehension</w:t>
      </w:r>
      <w:r>
        <w:rPr>
          <w:spacing w:val="-6"/>
          <w:sz w:val="22"/>
        </w:rPr>
        <w:t xml:space="preserve"> </w:t>
      </w:r>
      <w:r>
        <w:rPr>
          <w:sz w:val="22"/>
        </w:rPr>
        <w:t>of</w:t>
      </w:r>
      <w:r>
        <w:rPr>
          <w:spacing w:val="-4"/>
          <w:sz w:val="22"/>
        </w:rPr>
        <w:t xml:space="preserve"> </w:t>
      </w:r>
      <w:r>
        <w:rPr>
          <w:sz w:val="22"/>
        </w:rPr>
        <w:t>backpropagation</w:t>
      </w:r>
      <w:r>
        <w:rPr>
          <w:spacing w:val="-5"/>
          <w:sz w:val="22"/>
        </w:rPr>
        <w:t xml:space="preserve"> </w:t>
      </w:r>
      <w:r>
        <w:rPr>
          <w:sz w:val="22"/>
        </w:rPr>
        <w:t>through convolutional kernels and the Adam optimizer mechanics.</w:t>
      </w:r>
    </w:p>
    <w:p w14:paraId="52A82481">
      <w:pPr>
        <w:pStyle w:val="8"/>
        <w:numPr>
          <w:ilvl w:val="2"/>
          <w:numId w:val="2"/>
        </w:numPr>
        <w:tabs>
          <w:tab w:val="left" w:pos="720"/>
        </w:tabs>
        <w:spacing w:before="2" w:after="0" w:line="273" w:lineRule="auto"/>
        <w:ind w:left="720" w:right="704" w:hanging="360"/>
        <w:jc w:val="left"/>
        <w:rPr>
          <w:sz w:val="22"/>
        </w:rPr>
      </w:pPr>
      <w:r>
        <w:rPr>
          <w:b/>
          <w:sz w:val="22"/>
        </w:rPr>
        <w:t>CO2</w:t>
      </w:r>
      <w:r>
        <w:rPr>
          <w:b/>
          <w:spacing w:val="-5"/>
          <w:sz w:val="22"/>
        </w:rPr>
        <w:t xml:space="preserve"> </w:t>
      </w:r>
      <w:r>
        <w:rPr>
          <w:b/>
          <w:sz w:val="22"/>
        </w:rPr>
        <w:t>Attainment:</w:t>
      </w:r>
      <w:r>
        <w:rPr>
          <w:b/>
          <w:spacing w:val="-4"/>
          <w:sz w:val="22"/>
        </w:rPr>
        <w:t xml:space="preserve"> </w:t>
      </w:r>
      <w:r>
        <w:rPr>
          <w:sz w:val="22"/>
        </w:rPr>
        <w:t>Successfully</w:t>
      </w:r>
      <w:r>
        <w:rPr>
          <w:spacing w:val="-3"/>
          <w:sz w:val="22"/>
        </w:rPr>
        <w:t xml:space="preserve"> </w:t>
      </w:r>
      <w:r>
        <w:rPr>
          <w:sz w:val="22"/>
        </w:rPr>
        <w:t>analyzed,</w:t>
      </w:r>
      <w:r>
        <w:rPr>
          <w:spacing w:val="-6"/>
          <w:sz w:val="22"/>
        </w:rPr>
        <w:t xml:space="preserve"> </w:t>
      </w:r>
      <w:r>
        <w:rPr>
          <w:sz w:val="22"/>
        </w:rPr>
        <w:t>designed,</w:t>
      </w:r>
      <w:r>
        <w:rPr>
          <w:spacing w:val="-3"/>
          <w:sz w:val="22"/>
        </w:rPr>
        <w:t xml:space="preserve"> </w:t>
      </w:r>
      <w:r>
        <w:rPr>
          <w:sz w:val="22"/>
        </w:rPr>
        <w:t>and</w:t>
      </w:r>
      <w:r>
        <w:rPr>
          <w:spacing w:val="-7"/>
          <w:sz w:val="22"/>
        </w:rPr>
        <w:t xml:space="preserve"> </w:t>
      </w:r>
      <w:r>
        <w:rPr>
          <w:sz w:val="22"/>
        </w:rPr>
        <w:t>regularized</w:t>
      </w:r>
      <w:r>
        <w:rPr>
          <w:spacing w:val="-3"/>
          <w:sz w:val="22"/>
        </w:rPr>
        <w:t xml:space="preserve"> </w:t>
      </w:r>
      <w:r>
        <w:rPr>
          <w:sz w:val="22"/>
        </w:rPr>
        <w:t>multi-layer</w:t>
      </w:r>
      <w:r>
        <w:rPr>
          <w:spacing w:val="-3"/>
          <w:sz w:val="22"/>
        </w:rPr>
        <w:t xml:space="preserve"> </w:t>
      </w:r>
      <w:r>
        <w:rPr>
          <w:sz w:val="22"/>
        </w:rPr>
        <w:t>deep</w:t>
      </w:r>
      <w:r>
        <w:rPr>
          <w:spacing w:val="-4"/>
          <w:sz w:val="22"/>
        </w:rPr>
        <w:t xml:space="preserve"> </w:t>
      </w:r>
      <w:r>
        <w:rPr>
          <w:sz w:val="22"/>
        </w:rPr>
        <w:t>architectures including residual skip blocks and separable convolutions.</w:t>
      </w:r>
    </w:p>
    <w:p w14:paraId="0FE63A9A">
      <w:pPr>
        <w:pStyle w:val="8"/>
        <w:numPr>
          <w:ilvl w:val="2"/>
          <w:numId w:val="2"/>
        </w:numPr>
        <w:tabs>
          <w:tab w:val="left" w:pos="720"/>
        </w:tabs>
        <w:spacing w:before="4" w:after="0" w:line="273" w:lineRule="auto"/>
        <w:ind w:left="720" w:right="399" w:hanging="360"/>
        <w:jc w:val="left"/>
        <w:rPr>
          <w:sz w:val="22"/>
        </w:rPr>
      </w:pPr>
      <w:r>
        <w:rPr>
          <w:b/>
          <w:sz w:val="22"/>
        </w:rPr>
        <w:t>CO3</w:t>
      </w:r>
      <w:r>
        <w:rPr>
          <w:b/>
          <w:spacing w:val="-6"/>
          <w:sz w:val="22"/>
        </w:rPr>
        <w:t xml:space="preserve"> </w:t>
      </w:r>
      <w:r>
        <w:rPr>
          <w:b/>
          <w:sz w:val="22"/>
        </w:rPr>
        <w:t>Attainment:</w:t>
      </w:r>
      <w:r>
        <w:rPr>
          <w:b/>
          <w:spacing w:val="-5"/>
          <w:sz w:val="22"/>
        </w:rPr>
        <w:t xml:space="preserve"> </w:t>
      </w:r>
      <w:r>
        <w:rPr>
          <w:sz w:val="22"/>
        </w:rPr>
        <w:t>Engineered,</w:t>
      </w:r>
      <w:r>
        <w:rPr>
          <w:spacing w:val="-4"/>
          <w:sz w:val="22"/>
        </w:rPr>
        <w:t xml:space="preserve"> </w:t>
      </w:r>
      <w:r>
        <w:rPr>
          <w:sz w:val="22"/>
        </w:rPr>
        <w:t>tuned,</w:t>
      </w:r>
      <w:r>
        <w:rPr>
          <w:spacing w:val="-4"/>
          <w:sz w:val="22"/>
        </w:rPr>
        <w:t xml:space="preserve"> </w:t>
      </w:r>
      <w:r>
        <w:rPr>
          <w:sz w:val="22"/>
        </w:rPr>
        <w:t>and</w:t>
      </w:r>
      <w:r>
        <w:rPr>
          <w:spacing w:val="-6"/>
          <w:sz w:val="22"/>
        </w:rPr>
        <w:t xml:space="preserve"> </w:t>
      </w:r>
      <w:r>
        <w:rPr>
          <w:sz w:val="22"/>
        </w:rPr>
        <w:t>comprehensively</w:t>
      </w:r>
      <w:r>
        <w:rPr>
          <w:spacing w:val="-4"/>
          <w:sz w:val="22"/>
        </w:rPr>
        <w:t xml:space="preserve"> </w:t>
      </w:r>
      <w:r>
        <w:rPr>
          <w:sz w:val="22"/>
        </w:rPr>
        <w:t>evaluated</w:t>
      </w:r>
      <w:r>
        <w:rPr>
          <w:spacing w:val="-7"/>
          <w:sz w:val="22"/>
        </w:rPr>
        <w:t xml:space="preserve"> </w:t>
      </w:r>
      <w:r>
        <w:rPr>
          <w:sz w:val="22"/>
        </w:rPr>
        <w:t>convolutional</w:t>
      </w:r>
      <w:r>
        <w:rPr>
          <w:spacing w:val="-4"/>
          <w:sz w:val="22"/>
        </w:rPr>
        <w:t xml:space="preserve"> </w:t>
      </w:r>
      <w:r>
        <w:rPr>
          <w:sz w:val="22"/>
        </w:rPr>
        <w:t>neural</w:t>
      </w:r>
      <w:r>
        <w:rPr>
          <w:spacing w:val="-4"/>
          <w:sz w:val="22"/>
        </w:rPr>
        <w:t xml:space="preserve"> </w:t>
      </w:r>
      <w:r>
        <w:rPr>
          <w:sz w:val="22"/>
        </w:rPr>
        <w:t>networks tailored for real-world computer vision tasks.</w:t>
      </w:r>
    </w:p>
    <w:sectPr>
      <w:pgSz w:w="12240" w:h="15840"/>
      <w:pgMar w:top="142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nsolas">
    <w:panose1 w:val="020B0609020204030204"/>
    <w:charset w:val="01"/>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360" w:hanging="298"/>
        <w:jc w:val="left"/>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1332" w:hanging="298"/>
      </w:pPr>
      <w:rPr>
        <w:rFonts w:hint="default"/>
        <w:lang w:val="en-US" w:eastAsia="en-US" w:bidi="ar-SA"/>
      </w:rPr>
    </w:lvl>
    <w:lvl w:ilvl="2" w:tentative="0">
      <w:start w:val="0"/>
      <w:numFmt w:val="bullet"/>
      <w:lvlText w:val="•"/>
      <w:lvlJc w:val="left"/>
      <w:pPr>
        <w:ind w:left="2304" w:hanging="298"/>
      </w:pPr>
      <w:rPr>
        <w:rFonts w:hint="default"/>
        <w:lang w:val="en-US" w:eastAsia="en-US" w:bidi="ar-SA"/>
      </w:rPr>
    </w:lvl>
    <w:lvl w:ilvl="3" w:tentative="0">
      <w:start w:val="0"/>
      <w:numFmt w:val="bullet"/>
      <w:lvlText w:val="•"/>
      <w:lvlJc w:val="left"/>
      <w:pPr>
        <w:ind w:left="3276" w:hanging="298"/>
      </w:pPr>
      <w:rPr>
        <w:rFonts w:hint="default"/>
        <w:lang w:val="en-US" w:eastAsia="en-US" w:bidi="ar-SA"/>
      </w:rPr>
    </w:lvl>
    <w:lvl w:ilvl="4" w:tentative="0">
      <w:start w:val="0"/>
      <w:numFmt w:val="bullet"/>
      <w:lvlText w:val="•"/>
      <w:lvlJc w:val="left"/>
      <w:pPr>
        <w:ind w:left="4248" w:hanging="298"/>
      </w:pPr>
      <w:rPr>
        <w:rFonts w:hint="default"/>
        <w:lang w:val="en-US" w:eastAsia="en-US" w:bidi="ar-SA"/>
      </w:rPr>
    </w:lvl>
    <w:lvl w:ilvl="5" w:tentative="0">
      <w:start w:val="0"/>
      <w:numFmt w:val="bullet"/>
      <w:lvlText w:val="•"/>
      <w:lvlJc w:val="left"/>
      <w:pPr>
        <w:ind w:left="5220" w:hanging="298"/>
      </w:pPr>
      <w:rPr>
        <w:rFonts w:hint="default"/>
        <w:lang w:val="en-US" w:eastAsia="en-US" w:bidi="ar-SA"/>
      </w:rPr>
    </w:lvl>
    <w:lvl w:ilvl="6" w:tentative="0">
      <w:start w:val="0"/>
      <w:numFmt w:val="bullet"/>
      <w:lvlText w:val="•"/>
      <w:lvlJc w:val="left"/>
      <w:pPr>
        <w:ind w:left="6192" w:hanging="298"/>
      </w:pPr>
      <w:rPr>
        <w:rFonts w:hint="default"/>
        <w:lang w:val="en-US" w:eastAsia="en-US" w:bidi="ar-SA"/>
      </w:rPr>
    </w:lvl>
    <w:lvl w:ilvl="7" w:tentative="0">
      <w:start w:val="0"/>
      <w:numFmt w:val="bullet"/>
      <w:lvlText w:val="•"/>
      <w:lvlJc w:val="left"/>
      <w:pPr>
        <w:ind w:left="7164" w:hanging="298"/>
      </w:pPr>
      <w:rPr>
        <w:rFonts w:hint="default"/>
        <w:lang w:val="en-US" w:eastAsia="en-US" w:bidi="ar-SA"/>
      </w:rPr>
    </w:lvl>
    <w:lvl w:ilvl="8" w:tentative="0">
      <w:start w:val="0"/>
      <w:numFmt w:val="bullet"/>
      <w:lvlText w:val="•"/>
      <w:lvlJc w:val="left"/>
      <w:pPr>
        <w:ind w:left="8136" w:hanging="298"/>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477" w:hanging="312"/>
        <w:jc w:val="left"/>
      </w:pPr>
      <w:rPr>
        <w:rFonts w:hint="default" w:ascii="Consolas" w:hAnsi="Consolas" w:eastAsia="Consolas" w:cs="Consolas"/>
        <w:b w:val="0"/>
        <w:bCs w:val="0"/>
        <w:i w:val="0"/>
        <w:iCs w:val="0"/>
        <w:spacing w:val="-2"/>
        <w:w w:val="99"/>
        <w:sz w:val="19"/>
        <w:szCs w:val="19"/>
        <w:lang w:val="en-US" w:eastAsia="en-US" w:bidi="ar-SA"/>
      </w:rPr>
    </w:lvl>
    <w:lvl w:ilvl="1" w:tentative="0">
      <w:start w:val="0"/>
      <w:numFmt w:val="bullet"/>
      <w:lvlText w:val="•"/>
      <w:lvlJc w:val="left"/>
      <w:pPr>
        <w:ind w:left="1369" w:hanging="312"/>
      </w:pPr>
      <w:rPr>
        <w:rFonts w:hint="default"/>
        <w:lang w:val="en-US" w:eastAsia="en-US" w:bidi="ar-SA"/>
      </w:rPr>
    </w:lvl>
    <w:lvl w:ilvl="2" w:tentative="0">
      <w:start w:val="0"/>
      <w:numFmt w:val="bullet"/>
      <w:lvlText w:val="•"/>
      <w:lvlJc w:val="left"/>
      <w:pPr>
        <w:ind w:left="2259" w:hanging="312"/>
      </w:pPr>
      <w:rPr>
        <w:rFonts w:hint="default"/>
        <w:lang w:val="en-US" w:eastAsia="en-US" w:bidi="ar-SA"/>
      </w:rPr>
    </w:lvl>
    <w:lvl w:ilvl="3" w:tentative="0">
      <w:start w:val="0"/>
      <w:numFmt w:val="bullet"/>
      <w:lvlText w:val="•"/>
      <w:lvlJc w:val="left"/>
      <w:pPr>
        <w:ind w:left="3148" w:hanging="312"/>
      </w:pPr>
      <w:rPr>
        <w:rFonts w:hint="default"/>
        <w:lang w:val="en-US" w:eastAsia="en-US" w:bidi="ar-SA"/>
      </w:rPr>
    </w:lvl>
    <w:lvl w:ilvl="4" w:tentative="0">
      <w:start w:val="0"/>
      <w:numFmt w:val="bullet"/>
      <w:lvlText w:val="•"/>
      <w:lvlJc w:val="left"/>
      <w:pPr>
        <w:ind w:left="4038" w:hanging="312"/>
      </w:pPr>
      <w:rPr>
        <w:rFonts w:hint="default"/>
        <w:lang w:val="en-US" w:eastAsia="en-US" w:bidi="ar-SA"/>
      </w:rPr>
    </w:lvl>
    <w:lvl w:ilvl="5" w:tentative="0">
      <w:start w:val="0"/>
      <w:numFmt w:val="bullet"/>
      <w:lvlText w:val="•"/>
      <w:lvlJc w:val="left"/>
      <w:pPr>
        <w:ind w:left="4927" w:hanging="312"/>
      </w:pPr>
      <w:rPr>
        <w:rFonts w:hint="default"/>
        <w:lang w:val="en-US" w:eastAsia="en-US" w:bidi="ar-SA"/>
      </w:rPr>
    </w:lvl>
    <w:lvl w:ilvl="6" w:tentative="0">
      <w:start w:val="0"/>
      <w:numFmt w:val="bullet"/>
      <w:lvlText w:val="•"/>
      <w:lvlJc w:val="left"/>
      <w:pPr>
        <w:ind w:left="5817" w:hanging="312"/>
      </w:pPr>
      <w:rPr>
        <w:rFonts w:hint="default"/>
        <w:lang w:val="en-US" w:eastAsia="en-US" w:bidi="ar-SA"/>
      </w:rPr>
    </w:lvl>
    <w:lvl w:ilvl="7" w:tentative="0">
      <w:start w:val="0"/>
      <w:numFmt w:val="bullet"/>
      <w:lvlText w:val="•"/>
      <w:lvlJc w:val="left"/>
      <w:pPr>
        <w:ind w:left="6707" w:hanging="312"/>
      </w:pPr>
      <w:rPr>
        <w:rFonts w:hint="default"/>
        <w:lang w:val="en-US" w:eastAsia="en-US" w:bidi="ar-SA"/>
      </w:rPr>
    </w:lvl>
    <w:lvl w:ilvl="8" w:tentative="0">
      <w:start w:val="0"/>
      <w:numFmt w:val="bullet"/>
      <w:lvlText w:val="•"/>
      <w:lvlJc w:val="left"/>
      <w:pPr>
        <w:ind w:left="7596" w:hanging="312"/>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679" w:hanging="320"/>
        <w:jc w:val="left"/>
      </w:pPr>
      <w:rPr>
        <w:rFonts w:hint="default" w:ascii="Calibri" w:hAnsi="Calibri" w:eastAsia="Calibri" w:cs="Calibri"/>
        <w:b/>
        <w:bCs/>
        <w:i w:val="0"/>
        <w:iCs w:val="0"/>
        <w:spacing w:val="-1"/>
        <w:w w:val="99"/>
        <w:sz w:val="32"/>
        <w:szCs w:val="32"/>
        <w:lang w:val="en-US" w:eastAsia="en-US" w:bidi="ar-SA"/>
      </w:rPr>
    </w:lvl>
    <w:lvl w:ilvl="1" w:tentative="0">
      <w:start w:val="1"/>
      <w:numFmt w:val="decimal"/>
      <w:lvlText w:val="%1.%2"/>
      <w:lvlJc w:val="left"/>
      <w:pPr>
        <w:ind w:left="751" w:hanging="392"/>
        <w:jc w:val="left"/>
      </w:pPr>
      <w:rPr>
        <w:rFonts w:hint="default" w:ascii="Calibri" w:hAnsi="Calibri" w:eastAsia="Calibri" w:cs="Calibri"/>
        <w:b/>
        <w:bCs/>
        <w:i w:val="0"/>
        <w:iCs w:val="0"/>
        <w:spacing w:val="-1"/>
        <w:w w:val="99"/>
        <w:sz w:val="26"/>
        <w:szCs w:val="26"/>
        <w:lang w:val="en-US" w:eastAsia="en-US" w:bidi="ar-SA"/>
      </w:rPr>
    </w:lvl>
    <w:lvl w:ilvl="2" w:tentative="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3" w:tentative="0">
      <w:start w:val="0"/>
      <w:numFmt w:val="bullet"/>
      <w:lvlText w:val="•"/>
      <w:lvlJc w:val="left"/>
      <w:pPr>
        <w:ind w:left="880" w:hanging="360"/>
      </w:pPr>
      <w:rPr>
        <w:rFonts w:hint="default"/>
        <w:lang w:val="en-US" w:eastAsia="en-US" w:bidi="ar-SA"/>
      </w:rPr>
    </w:lvl>
    <w:lvl w:ilvl="4" w:tentative="0">
      <w:start w:val="0"/>
      <w:numFmt w:val="bullet"/>
      <w:lvlText w:val="•"/>
      <w:lvlJc w:val="left"/>
      <w:pPr>
        <w:ind w:left="2194" w:hanging="360"/>
      </w:pPr>
      <w:rPr>
        <w:rFonts w:hint="default"/>
        <w:lang w:val="en-US" w:eastAsia="en-US" w:bidi="ar-SA"/>
      </w:rPr>
    </w:lvl>
    <w:lvl w:ilvl="5" w:tentative="0">
      <w:start w:val="0"/>
      <w:numFmt w:val="bullet"/>
      <w:lvlText w:val="•"/>
      <w:lvlJc w:val="left"/>
      <w:pPr>
        <w:ind w:left="3508" w:hanging="360"/>
      </w:pPr>
      <w:rPr>
        <w:rFonts w:hint="default"/>
        <w:lang w:val="en-US" w:eastAsia="en-US" w:bidi="ar-SA"/>
      </w:rPr>
    </w:lvl>
    <w:lvl w:ilvl="6" w:tentative="0">
      <w:start w:val="0"/>
      <w:numFmt w:val="bullet"/>
      <w:lvlText w:val="•"/>
      <w:lvlJc w:val="left"/>
      <w:pPr>
        <w:ind w:left="4822" w:hanging="360"/>
      </w:pPr>
      <w:rPr>
        <w:rFonts w:hint="default"/>
        <w:lang w:val="en-US" w:eastAsia="en-US" w:bidi="ar-SA"/>
      </w:rPr>
    </w:lvl>
    <w:lvl w:ilvl="7" w:tentative="0">
      <w:start w:val="0"/>
      <w:numFmt w:val="bullet"/>
      <w:lvlText w:val="•"/>
      <w:lvlJc w:val="left"/>
      <w:pPr>
        <w:ind w:left="6137" w:hanging="360"/>
      </w:pPr>
      <w:rPr>
        <w:rFonts w:hint="default"/>
        <w:lang w:val="en-US" w:eastAsia="en-US" w:bidi="ar-SA"/>
      </w:rPr>
    </w:lvl>
    <w:lvl w:ilvl="8" w:tentative="0">
      <w:start w:val="0"/>
      <w:numFmt w:val="bullet"/>
      <w:lvlText w:val="•"/>
      <w:lvlJc w:val="left"/>
      <w:pPr>
        <w:ind w:left="7451"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323" w:hanging="209"/>
        <w:jc w:val="left"/>
      </w:pPr>
      <w:rPr>
        <w:rFonts w:hint="default" w:ascii="Calibri" w:hAnsi="Calibri" w:eastAsia="Calibri" w:cs="Calibri"/>
        <w:b w:val="0"/>
        <w:bCs w:val="0"/>
        <w:i w:val="0"/>
        <w:iCs w:val="0"/>
        <w:spacing w:val="0"/>
        <w:w w:val="100"/>
        <w:sz w:val="21"/>
        <w:szCs w:val="21"/>
        <w:lang w:val="en-US" w:eastAsia="en-US" w:bidi="ar-SA"/>
      </w:rPr>
    </w:lvl>
    <w:lvl w:ilvl="1" w:tentative="0">
      <w:start w:val="0"/>
      <w:numFmt w:val="bullet"/>
      <w:lvlText w:val="•"/>
      <w:lvlJc w:val="left"/>
      <w:pPr>
        <w:ind w:left="755" w:hanging="209"/>
      </w:pPr>
      <w:rPr>
        <w:rFonts w:hint="default"/>
        <w:lang w:val="en-US" w:eastAsia="en-US" w:bidi="ar-SA"/>
      </w:rPr>
    </w:lvl>
    <w:lvl w:ilvl="2" w:tentative="0">
      <w:start w:val="0"/>
      <w:numFmt w:val="bullet"/>
      <w:lvlText w:val="•"/>
      <w:lvlJc w:val="left"/>
      <w:pPr>
        <w:ind w:left="1191" w:hanging="209"/>
      </w:pPr>
      <w:rPr>
        <w:rFonts w:hint="default"/>
        <w:lang w:val="en-US" w:eastAsia="en-US" w:bidi="ar-SA"/>
      </w:rPr>
    </w:lvl>
    <w:lvl w:ilvl="3" w:tentative="0">
      <w:start w:val="0"/>
      <w:numFmt w:val="bullet"/>
      <w:lvlText w:val="•"/>
      <w:lvlJc w:val="left"/>
      <w:pPr>
        <w:ind w:left="1626" w:hanging="209"/>
      </w:pPr>
      <w:rPr>
        <w:rFonts w:hint="default"/>
        <w:lang w:val="en-US" w:eastAsia="en-US" w:bidi="ar-SA"/>
      </w:rPr>
    </w:lvl>
    <w:lvl w:ilvl="4" w:tentative="0">
      <w:start w:val="0"/>
      <w:numFmt w:val="bullet"/>
      <w:lvlText w:val="•"/>
      <w:lvlJc w:val="left"/>
      <w:pPr>
        <w:ind w:left="2062" w:hanging="209"/>
      </w:pPr>
      <w:rPr>
        <w:rFonts w:hint="default"/>
        <w:lang w:val="en-US" w:eastAsia="en-US" w:bidi="ar-SA"/>
      </w:rPr>
    </w:lvl>
    <w:lvl w:ilvl="5" w:tentative="0">
      <w:start w:val="0"/>
      <w:numFmt w:val="bullet"/>
      <w:lvlText w:val="•"/>
      <w:lvlJc w:val="left"/>
      <w:pPr>
        <w:ind w:left="2498" w:hanging="209"/>
      </w:pPr>
      <w:rPr>
        <w:rFonts w:hint="default"/>
        <w:lang w:val="en-US" w:eastAsia="en-US" w:bidi="ar-SA"/>
      </w:rPr>
    </w:lvl>
    <w:lvl w:ilvl="6" w:tentative="0">
      <w:start w:val="0"/>
      <w:numFmt w:val="bullet"/>
      <w:lvlText w:val="•"/>
      <w:lvlJc w:val="left"/>
      <w:pPr>
        <w:ind w:left="2933" w:hanging="209"/>
      </w:pPr>
      <w:rPr>
        <w:rFonts w:hint="default"/>
        <w:lang w:val="en-US" w:eastAsia="en-US" w:bidi="ar-SA"/>
      </w:rPr>
    </w:lvl>
    <w:lvl w:ilvl="7" w:tentative="0">
      <w:start w:val="0"/>
      <w:numFmt w:val="bullet"/>
      <w:lvlText w:val="•"/>
      <w:lvlJc w:val="left"/>
      <w:pPr>
        <w:ind w:left="3369" w:hanging="209"/>
      </w:pPr>
      <w:rPr>
        <w:rFonts w:hint="default"/>
        <w:lang w:val="en-US" w:eastAsia="en-US" w:bidi="ar-SA"/>
      </w:rPr>
    </w:lvl>
    <w:lvl w:ilvl="8" w:tentative="0">
      <w:start w:val="0"/>
      <w:numFmt w:val="bullet"/>
      <w:lvlText w:val="•"/>
      <w:lvlJc w:val="left"/>
      <w:pPr>
        <w:ind w:left="3804" w:hanging="209"/>
      </w:pPr>
      <w:rPr>
        <w:rFonts w:hint="default"/>
        <w:lang w:val="en-US" w:eastAsia="en-US" w:bidi="ar-SA"/>
      </w:rPr>
    </w:lvl>
  </w:abstractNum>
  <w:abstractNum w:abstractNumId="4">
    <w:nsid w:val="59ADCABA"/>
    <w:multiLevelType w:val="multilevel"/>
    <w:tmpl w:val="59ADCABA"/>
    <w:lvl w:ilvl="0" w:tentative="0">
      <w:start w:val="1"/>
      <w:numFmt w:val="decimal"/>
      <w:lvlText w:val="%1."/>
      <w:lvlJc w:val="left"/>
      <w:pPr>
        <w:ind w:left="1312" w:hanging="312"/>
        <w:jc w:val="left"/>
      </w:pPr>
      <w:rPr>
        <w:rFonts w:hint="default" w:ascii="Consolas" w:hAnsi="Consolas" w:eastAsia="Consolas" w:cs="Consolas"/>
        <w:b w:val="0"/>
        <w:bCs w:val="0"/>
        <w:i w:val="0"/>
        <w:iCs w:val="0"/>
        <w:spacing w:val="-2"/>
        <w:w w:val="99"/>
        <w:sz w:val="19"/>
        <w:szCs w:val="19"/>
        <w:lang w:val="en-US" w:eastAsia="en-US" w:bidi="ar-SA"/>
      </w:rPr>
    </w:lvl>
    <w:lvl w:ilvl="1" w:tentative="0">
      <w:start w:val="0"/>
      <w:numFmt w:val="bullet"/>
      <w:lvlText w:val="•"/>
      <w:lvlJc w:val="left"/>
      <w:pPr>
        <w:ind w:left="2125" w:hanging="312"/>
      </w:pPr>
      <w:rPr>
        <w:rFonts w:hint="default"/>
        <w:lang w:val="en-US" w:eastAsia="en-US" w:bidi="ar-SA"/>
      </w:rPr>
    </w:lvl>
    <w:lvl w:ilvl="2" w:tentative="0">
      <w:start w:val="0"/>
      <w:numFmt w:val="bullet"/>
      <w:lvlText w:val="•"/>
      <w:lvlJc w:val="left"/>
      <w:pPr>
        <w:ind w:left="2931" w:hanging="312"/>
      </w:pPr>
      <w:rPr>
        <w:rFonts w:hint="default"/>
        <w:lang w:val="en-US" w:eastAsia="en-US" w:bidi="ar-SA"/>
      </w:rPr>
    </w:lvl>
    <w:lvl w:ilvl="3" w:tentative="0">
      <w:start w:val="0"/>
      <w:numFmt w:val="bullet"/>
      <w:lvlText w:val="•"/>
      <w:lvlJc w:val="left"/>
      <w:pPr>
        <w:ind w:left="3736" w:hanging="312"/>
      </w:pPr>
      <w:rPr>
        <w:rFonts w:hint="default"/>
        <w:lang w:val="en-US" w:eastAsia="en-US" w:bidi="ar-SA"/>
      </w:rPr>
    </w:lvl>
    <w:lvl w:ilvl="4" w:tentative="0">
      <w:start w:val="0"/>
      <w:numFmt w:val="bullet"/>
      <w:lvlText w:val="•"/>
      <w:lvlJc w:val="left"/>
      <w:pPr>
        <w:ind w:left="4542" w:hanging="312"/>
      </w:pPr>
      <w:rPr>
        <w:rFonts w:hint="default"/>
        <w:lang w:val="en-US" w:eastAsia="en-US" w:bidi="ar-SA"/>
      </w:rPr>
    </w:lvl>
    <w:lvl w:ilvl="5" w:tentative="0">
      <w:start w:val="0"/>
      <w:numFmt w:val="bullet"/>
      <w:lvlText w:val="•"/>
      <w:lvlJc w:val="left"/>
      <w:pPr>
        <w:ind w:left="5347" w:hanging="312"/>
      </w:pPr>
      <w:rPr>
        <w:rFonts w:hint="default"/>
        <w:lang w:val="en-US" w:eastAsia="en-US" w:bidi="ar-SA"/>
      </w:rPr>
    </w:lvl>
    <w:lvl w:ilvl="6" w:tentative="0">
      <w:start w:val="0"/>
      <w:numFmt w:val="bullet"/>
      <w:lvlText w:val="•"/>
      <w:lvlJc w:val="left"/>
      <w:pPr>
        <w:ind w:left="6153" w:hanging="312"/>
      </w:pPr>
      <w:rPr>
        <w:rFonts w:hint="default"/>
        <w:lang w:val="en-US" w:eastAsia="en-US" w:bidi="ar-SA"/>
      </w:rPr>
    </w:lvl>
    <w:lvl w:ilvl="7" w:tentative="0">
      <w:start w:val="0"/>
      <w:numFmt w:val="bullet"/>
      <w:lvlText w:val="•"/>
      <w:lvlJc w:val="left"/>
      <w:pPr>
        <w:ind w:left="6959" w:hanging="312"/>
      </w:pPr>
      <w:rPr>
        <w:rFonts w:hint="default"/>
        <w:lang w:val="en-US" w:eastAsia="en-US" w:bidi="ar-SA"/>
      </w:rPr>
    </w:lvl>
    <w:lvl w:ilvl="8" w:tentative="0">
      <w:start w:val="0"/>
      <w:numFmt w:val="bullet"/>
      <w:lvlText w:val="•"/>
      <w:lvlJc w:val="left"/>
      <w:pPr>
        <w:ind w:left="7764" w:hanging="312"/>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6CF4F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678" w:hanging="318"/>
      <w:outlineLvl w:val="1"/>
    </w:pPr>
    <w:rPr>
      <w:rFonts w:ascii="Calibri" w:hAnsi="Calibri" w:eastAsia="Calibri" w:cs="Calibri"/>
      <w:b/>
      <w:bCs/>
      <w:sz w:val="32"/>
      <w:szCs w:val="32"/>
      <w:lang w:val="en-US" w:eastAsia="en-US" w:bidi="ar-SA"/>
    </w:rPr>
  </w:style>
  <w:style w:type="paragraph" w:styleId="3">
    <w:name w:val="heading 2"/>
    <w:basedOn w:val="1"/>
    <w:qFormat/>
    <w:uiPriority w:val="1"/>
    <w:pPr>
      <w:ind w:left="748" w:hanging="388"/>
      <w:outlineLvl w:val="2"/>
    </w:pPr>
    <w:rPr>
      <w:rFonts w:ascii="Calibri" w:hAnsi="Calibri" w:eastAsia="Calibri" w:cs="Calibri"/>
      <w:b/>
      <w:bCs/>
      <w:sz w:val="26"/>
      <w:szCs w:val="26"/>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2"/>
      <w:szCs w:val="2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20" w:hanging="360"/>
    </w:pPr>
    <w:rPr>
      <w:rFonts w:ascii="Calibri" w:hAnsi="Calibri" w:eastAsia="Calibri" w:cs="Calibri"/>
      <w:lang w:val="en-US" w:eastAsia="en-US" w:bidi="ar-SA"/>
    </w:rPr>
  </w:style>
  <w:style w:type="paragraph" w:customStyle="1" w:styleId="9">
    <w:name w:val="Table Paragraph"/>
    <w:basedOn w:val="1"/>
    <w:qFormat/>
    <w:uiPriority w:val="1"/>
    <w:pPr>
      <w:spacing w:before="80"/>
      <w:ind w:left="96"/>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3317</Words>
  <Characters>22021</Characters>
  <TotalTime>1</TotalTime>
  <ScaleCrop>false</ScaleCrop>
  <LinksUpToDate>false</LinksUpToDate>
  <CharactersWithSpaces>25020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2026-09-03T07:44:00Z</dcterms:created>
  <dc:creator>python-docx</dc:creator>
  <cp:lastModifiedBy>MAHAMMED NAYEEM</cp:lastModifiedBy>
  <dcterms:modified xsi:type="dcterms:W3CDTF">2026-09-03T07:46:58Z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LTSC</vt:lpwstr>
  </property>
  <property fmtid="{D5CDD505-2E9C-101B-9397-08002B2CF9AE}" pid="5" name="LastSaved">
    <vt:filetime>2026-09-03T00:00:00Z</vt:filetime>
  </property>
  <property fmtid="{D5CDD505-2E9C-101B-9397-08002B2CF9AE}" pid="6" name="Producer">
    <vt:lpwstr>Microsoft® Word LTSC</vt:lpwstr>
  </property>
  <property fmtid="{D5CDD505-2E9C-101B-9397-08002B2CF9AE}" pid="7" name="KSOTemplateDocerSaveRecord">
    <vt:lpwstr>eyJoZGlkIjoiZjQxNDdlNzA2MjBhZWIzMDZlMGIzNDIwNzgxZTZkZjYiLCJ1c2VySWQiOiI1NDk3Njg3OTc1MzkifQ==</vt:lpwstr>
  </property>
  <property fmtid="{D5CDD505-2E9C-101B-9397-08002B2CF9AE}" pid="8" name="KSOProductBuildVer">
    <vt:lpwstr>1033-12.1.0.28032</vt:lpwstr>
  </property>
  <property fmtid="{D5CDD505-2E9C-101B-9397-08002B2CF9AE}" pid="9" name="ICV">
    <vt:lpwstr>514B3D6AF991448AA9A86CA7174CB6DA_13</vt:lpwstr>
  </property>
</Properties>
</file>